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5FF7F">
      <w:pPr>
        <w:jc w:val="center"/>
      </w:pPr>
      <w:r>
        <w:rPr>
          <w:b/>
          <w:color w:val="0B7A3B"/>
          <w:sz w:val="40"/>
        </w:rPr>
        <w:t>GLOSSARY / BUSINESS DICTIONARY DOCUMENT</w:t>
      </w:r>
    </w:p>
    <w:p w14:paraId="03F5A7DF">
      <w:pPr>
        <w:jc w:val="center"/>
      </w:pPr>
      <w:r>
        <w:rPr>
          <w:b/>
          <w:color w:val="1F2937"/>
          <w:sz w:val="30"/>
        </w:rPr>
        <w:t>Hệ thống Quản lý Bồi thường Bảo hiểm</w:t>
      </w:r>
      <w:r>
        <w:rPr>
          <w:b/>
          <w:color w:val="1F2937"/>
          <w:sz w:val="30"/>
        </w:rPr>
        <w:br w:type="textWrapping"/>
      </w:r>
      <w:r>
        <w:rPr>
          <w:b/>
          <w:color w:val="1F2937"/>
          <w:sz w:val="30"/>
        </w:rPr>
        <w:t>Claims Management System F88</w:t>
      </w:r>
    </w:p>
    <w:p w14:paraId="3EE575E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8726"/>
      </w:tblGrid>
      <w:tr w14:paraId="3B0F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B7A3B"/>
            <w:vAlign w:val="top"/>
          </w:tcPr>
          <w:p w14:paraId="0FF014B3">
            <w:pPr>
              <w:spacing w:after="20" w:line="240" w:lineRule="auto"/>
            </w:pPr>
            <w:r>
              <w:rPr>
                <w:rFonts w:ascii="Arial" w:hAnsi="Arial" w:eastAsia="Arial"/>
                <w:b/>
                <w:color w:val="FFFFFF"/>
                <w:sz w:val="18"/>
              </w:rPr>
              <w:t>Thông tin</w:t>
            </w:r>
          </w:p>
        </w:tc>
        <w:tc>
          <w:tcPr>
            <w:tcW w:w="8784" w:type="dxa"/>
            <w:shd w:val="clear" w:color="auto" w:fill="0B7A3B"/>
            <w:vAlign w:val="top"/>
          </w:tcPr>
          <w:p w14:paraId="1DD0F96F">
            <w:pPr>
              <w:spacing w:after="20" w:line="240" w:lineRule="auto"/>
            </w:pPr>
            <w:r>
              <w:rPr>
                <w:rFonts w:ascii="Arial" w:hAnsi="Arial" w:eastAsia="Arial"/>
                <w:b/>
                <w:color w:val="FFFFFF"/>
                <w:sz w:val="18"/>
              </w:rPr>
              <w:t>Nội dung</w:t>
            </w:r>
          </w:p>
        </w:tc>
      </w:tr>
      <w:tr w14:paraId="654F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C44217">
            <w:pPr>
              <w:spacing w:after="20" w:line="240" w:lineRule="auto"/>
            </w:pPr>
            <w:r>
              <w:rPr>
                <w:rFonts w:ascii="Arial" w:hAnsi="Arial" w:eastAsia="Arial"/>
                <w:sz w:val="18"/>
              </w:rPr>
              <w:t>Dự án</w:t>
            </w:r>
          </w:p>
        </w:tc>
        <w:tc>
          <w:tcPr>
            <w:tcW w:w="8784" w:type="dxa"/>
            <w:vAlign w:val="top"/>
          </w:tcPr>
          <w:p w14:paraId="63FBB468">
            <w:pPr>
              <w:spacing w:after="20" w:line="240" w:lineRule="auto"/>
            </w:pPr>
            <w:r>
              <w:rPr>
                <w:rFonts w:ascii="Arial" w:hAnsi="Arial" w:eastAsia="Arial"/>
                <w:sz w:val="18"/>
              </w:rPr>
              <w:t>Claims Management System - Nhóm Đề tài 5</w:t>
            </w:r>
          </w:p>
        </w:tc>
      </w:tr>
      <w:tr w14:paraId="7EEB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2E0591F">
            <w:pPr>
              <w:spacing w:after="20" w:line="240" w:lineRule="auto"/>
            </w:pPr>
            <w:r>
              <w:rPr>
                <w:rFonts w:ascii="Arial" w:hAnsi="Arial" w:eastAsia="Arial"/>
                <w:sz w:val="18"/>
              </w:rPr>
              <w:t>Loại tài liệu</w:t>
            </w:r>
          </w:p>
        </w:tc>
        <w:tc>
          <w:tcPr>
            <w:tcW w:w="8784" w:type="dxa"/>
            <w:vAlign w:val="top"/>
          </w:tcPr>
          <w:p w14:paraId="4FB97A99">
            <w:pPr>
              <w:spacing w:after="20" w:line="240" w:lineRule="auto"/>
            </w:pPr>
            <w:r>
              <w:rPr>
                <w:rFonts w:ascii="Arial" w:hAnsi="Arial" w:eastAsia="Arial"/>
                <w:sz w:val="18"/>
              </w:rPr>
              <w:t>Glossary / Business Dictionary / Data Dictionary Term Catalog</w:t>
            </w:r>
          </w:p>
        </w:tc>
      </w:tr>
      <w:tr w14:paraId="351F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98EBBC1">
            <w:pPr>
              <w:spacing w:after="20" w:line="240" w:lineRule="auto"/>
            </w:pPr>
            <w:r>
              <w:rPr>
                <w:rFonts w:ascii="Arial" w:hAnsi="Arial" w:eastAsia="Arial"/>
                <w:sz w:val="18"/>
              </w:rPr>
              <w:t>Phiên bản</w:t>
            </w:r>
          </w:p>
        </w:tc>
        <w:tc>
          <w:tcPr>
            <w:tcW w:w="8784" w:type="dxa"/>
            <w:vAlign w:val="top"/>
          </w:tcPr>
          <w:p w14:paraId="3C208B4B">
            <w:pPr>
              <w:spacing w:after="20" w:line="240" w:lineRule="auto"/>
            </w:pPr>
            <w:r>
              <w:rPr>
                <w:rFonts w:ascii="Arial" w:hAnsi="Arial" w:eastAsia="Arial"/>
                <w:sz w:val="18"/>
              </w:rPr>
              <w:t>v1.0</w:t>
            </w:r>
          </w:p>
        </w:tc>
      </w:tr>
      <w:tr w14:paraId="4B3E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2688156">
            <w:pPr>
              <w:spacing w:after="20" w:line="240" w:lineRule="auto"/>
            </w:pPr>
            <w:r>
              <w:rPr>
                <w:rFonts w:ascii="Arial" w:hAnsi="Arial" w:eastAsia="Arial"/>
                <w:sz w:val="18"/>
              </w:rPr>
              <w:t>Ngày lập</w:t>
            </w:r>
          </w:p>
        </w:tc>
        <w:tc>
          <w:tcPr>
            <w:tcW w:w="8784" w:type="dxa"/>
            <w:vAlign w:val="top"/>
          </w:tcPr>
          <w:p w14:paraId="71270434">
            <w:pPr>
              <w:spacing w:after="20" w:line="240" w:lineRule="auto"/>
            </w:pPr>
            <w:r>
              <w:rPr>
                <w:rFonts w:ascii="Arial" w:hAnsi="Arial" w:eastAsia="Arial"/>
                <w:sz w:val="18"/>
              </w:rPr>
              <w:t>05/07/2026</w:t>
            </w:r>
          </w:p>
        </w:tc>
      </w:tr>
      <w:tr w14:paraId="19B9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5A17E06">
            <w:pPr>
              <w:spacing w:after="20" w:line="240" w:lineRule="auto"/>
            </w:pPr>
            <w:r>
              <w:rPr>
                <w:rFonts w:ascii="Arial" w:hAnsi="Arial" w:eastAsia="Arial"/>
                <w:sz w:val="18"/>
              </w:rPr>
              <w:t>Nguồn đầu vào</w:t>
            </w:r>
          </w:p>
        </w:tc>
        <w:tc>
          <w:tcPr>
            <w:tcW w:w="8784" w:type="dxa"/>
            <w:vAlign w:val="top"/>
          </w:tcPr>
          <w:p w14:paraId="7D56F3BB">
            <w:pPr>
              <w:spacing w:after="20" w:line="240" w:lineRule="auto"/>
            </w:pPr>
            <w:r>
              <w:rPr>
                <w:rFonts w:ascii="Arial" w:hAnsi="Arial" w:eastAsia="Arial"/>
                <w:sz w:val="18"/>
              </w:rPr>
              <w:t>BRD, Business Process/Workflow v5, Use Case/User Story, Business Rule Document, State Machine Document, Ontology/Object Analysis, Workflow drawio, BusinessRule_StateMachine.xlsx, Ontology Analysis xlsx, PDF thuyết trình CMS.</w:t>
            </w:r>
          </w:p>
        </w:tc>
      </w:tr>
      <w:tr w14:paraId="1676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AD89DD4">
            <w:pPr>
              <w:spacing w:after="20" w:line="240" w:lineRule="auto"/>
            </w:pPr>
            <w:r>
              <w:rPr>
                <w:rFonts w:ascii="Arial" w:hAnsi="Arial" w:eastAsia="Arial"/>
                <w:sz w:val="18"/>
              </w:rPr>
              <w:t>Định hướng thiết kế</w:t>
            </w:r>
          </w:p>
        </w:tc>
        <w:tc>
          <w:tcPr>
            <w:tcW w:w="8784" w:type="dxa"/>
            <w:vAlign w:val="top"/>
          </w:tcPr>
          <w:p w14:paraId="25BF7849">
            <w:pPr>
              <w:spacing w:after="20" w:line="240" w:lineRule="auto"/>
            </w:pPr>
            <w:r>
              <w:rPr>
                <w:rFonts w:ascii="Arial" w:hAnsi="Arial" w:eastAsia="Arial"/>
                <w:sz w:val="18"/>
              </w:rPr>
              <w:t>Business-domain-first, ontology-driven, rule-driven, state-machine driven, ERD-ready, audit/traceable, Direct CDC-ready; không thiết kế bảng Outbox riêng.</w:t>
            </w:r>
          </w:p>
        </w:tc>
      </w:tr>
      <w:tr w14:paraId="290F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C20B410">
            <w:pPr>
              <w:spacing w:after="20" w:line="240" w:lineRule="auto"/>
            </w:pPr>
            <w:r>
              <w:rPr>
                <w:rFonts w:ascii="Arial" w:hAnsi="Arial" w:eastAsia="Arial"/>
                <w:sz w:val="18"/>
              </w:rPr>
              <w:t>Phạm vi từ điển</w:t>
            </w:r>
          </w:p>
        </w:tc>
        <w:tc>
          <w:tcPr>
            <w:tcW w:w="8784" w:type="dxa"/>
            <w:vAlign w:val="top"/>
          </w:tcPr>
          <w:p w14:paraId="2F17731F">
            <w:pPr>
              <w:spacing w:after="20" w:line="240" w:lineRule="auto"/>
            </w:pPr>
            <w:r>
              <w:rPr>
                <w:rFonts w:ascii="Arial" w:hAnsi="Arial" w:eastAsia="Arial"/>
                <w:sz w:val="18"/>
              </w:rPr>
              <w:t>Product/Policy, FNOL, Intake, Validation, Coverage, Investigation, Assessment, Reserve, Decision, Payment, Recovery/Dispute, Closure, Reporting/Archive, Governance/Security/Integration.</w:t>
            </w:r>
          </w:p>
        </w:tc>
      </w:tr>
    </w:tbl>
    <w:p w14:paraId="3757EF7B"/>
    <w:p w14:paraId="293E24AD">
      <w:pPr>
        <w:jc w:val="center"/>
      </w:pPr>
      <w:r>
        <w:rPr>
          <w:i/>
          <w:sz w:val="16"/>
        </w:rPr>
        <w:t>Confidential for academic/project use</w:t>
      </w:r>
    </w:p>
    <w:p w14:paraId="5CB4EF7F">
      <w:r>
        <w:br w:type="page"/>
      </w:r>
    </w:p>
    <w:p w14:paraId="49C39A56">
      <w:pPr>
        <w:pStyle w:val="2"/>
      </w:pPr>
      <w:r>
        <w:t>Mục lục</w:t>
      </w:r>
    </w:p>
    <w:p w14:paraId="59091C35">
      <w:pPr>
        <w:pStyle w:val="23"/>
      </w:pPr>
      <w:r>
        <w:t>1. Kiểm soát tài liệu</w:t>
      </w:r>
    </w:p>
    <w:p w14:paraId="01ADCD3B">
      <w:pPr>
        <w:pStyle w:val="23"/>
      </w:pPr>
      <w:r>
        <w:t>2. Mục tiêu và phạm vi Glossary / Business Dictionary</w:t>
      </w:r>
    </w:p>
    <w:p w14:paraId="4E17C9B8">
      <w:pPr>
        <w:pStyle w:val="23"/>
      </w:pPr>
      <w:r>
        <w:t>3. Nguyên tắc xây dựng thuật ngữ</w:t>
      </w:r>
    </w:p>
    <w:p w14:paraId="5108A870">
      <w:pPr>
        <w:pStyle w:val="23"/>
      </w:pPr>
      <w:r>
        <w:t>4. Cấu trúc phân loại thuật ngữ</w:t>
      </w:r>
    </w:p>
    <w:p w14:paraId="5D444D98">
      <w:pPr>
        <w:pStyle w:val="23"/>
      </w:pPr>
      <w:r>
        <w:t>5. Summary Metrics từ Ontology Source</w:t>
      </w:r>
    </w:p>
    <w:p w14:paraId="2BE45F1D">
      <w:pPr>
        <w:pStyle w:val="23"/>
      </w:pPr>
      <w:r>
        <w:t>6. Business Glossary theo domain</w:t>
      </w:r>
    </w:p>
    <w:p w14:paraId="75048990">
      <w:pPr>
        <w:pStyle w:val="23"/>
      </w:pPr>
      <w:r>
        <w:t>7. Object Dictionary</w:t>
      </w:r>
    </w:p>
    <w:p w14:paraId="588D8710">
      <w:pPr>
        <w:pStyle w:val="23"/>
      </w:pPr>
      <w:r>
        <w:t>8. Property Dictionary / Data Dictionary</w:t>
      </w:r>
    </w:p>
    <w:p w14:paraId="1AE894A8">
      <w:pPr>
        <w:pStyle w:val="23"/>
      </w:pPr>
      <w:r>
        <w:t>9. Relationship, Rule và State Glossary</w:t>
      </w:r>
    </w:p>
    <w:p w14:paraId="2BFDA3B3">
      <w:pPr>
        <w:pStyle w:val="23"/>
      </w:pPr>
      <w:r>
        <w:t>10. Security, Compliance, Integration và Observability Glossary</w:t>
      </w:r>
    </w:p>
    <w:p w14:paraId="5D8B982B">
      <w:pPr>
        <w:pStyle w:val="23"/>
      </w:pPr>
      <w:r>
        <w:t>11. Quy ước đặt tên và chuẩn hóa</w:t>
      </w:r>
    </w:p>
    <w:p w14:paraId="1554BAC4">
      <w:pPr>
        <w:pStyle w:val="23"/>
      </w:pPr>
      <w:r>
        <w:t>12. Traceability Matrix</w:t>
      </w:r>
    </w:p>
    <w:p w14:paraId="13BAEA7D">
      <w:pPr>
        <w:pStyle w:val="23"/>
      </w:pPr>
      <w:r>
        <w:t>13. Gap Analysis &amp; Recommendation</w:t>
      </w:r>
    </w:p>
    <w:p w14:paraId="07A82D6E">
      <w:pPr>
        <w:pStyle w:val="23"/>
      </w:pPr>
      <w:r>
        <w:t>14. Acceptance Criteria</w:t>
      </w:r>
    </w:p>
    <w:p w14:paraId="57A91604">
      <w:pPr>
        <w:pStyle w:val="23"/>
      </w:pPr>
      <w:r>
        <w:t>15. Phụ lục Full Property Catalog</w:t>
      </w:r>
    </w:p>
    <w:p w14:paraId="2117AE50">
      <w:r>
        <w:br w:type="page"/>
      </w:r>
    </w:p>
    <w:p w14:paraId="4B9588C5">
      <w:pPr>
        <w:pStyle w:val="2"/>
      </w:pPr>
      <w:r>
        <w:t>1. Kiểm soát tài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568"/>
        <w:gridCol w:w="2821"/>
        <w:gridCol w:w="5345"/>
      </w:tblGrid>
      <w:tr w14:paraId="2F9C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46F63562">
            <w:pPr>
              <w:spacing w:after="20" w:line="240" w:lineRule="auto"/>
            </w:pPr>
            <w:r>
              <w:rPr>
                <w:rFonts w:ascii="Arial" w:hAnsi="Arial" w:eastAsia="Arial"/>
                <w:b/>
                <w:color w:val="FFFFFF"/>
                <w:sz w:val="16"/>
              </w:rPr>
              <w:t>Phiên bản</w:t>
            </w:r>
          </w:p>
        </w:tc>
        <w:tc>
          <w:tcPr>
            <w:tcW w:w="1584" w:type="dxa"/>
            <w:shd w:val="clear" w:color="auto" w:fill="0B7A3B"/>
            <w:vAlign w:val="top"/>
          </w:tcPr>
          <w:p w14:paraId="25ABC490">
            <w:pPr>
              <w:spacing w:after="20" w:line="240" w:lineRule="auto"/>
            </w:pPr>
            <w:r>
              <w:rPr>
                <w:rFonts w:ascii="Arial" w:hAnsi="Arial" w:eastAsia="Arial"/>
                <w:b/>
                <w:color w:val="FFFFFF"/>
                <w:sz w:val="16"/>
              </w:rPr>
              <w:t>Ngày</w:t>
            </w:r>
          </w:p>
        </w:tc>
        <w:tc>
          <w:tcPr>
            <w:tcW w:w="2880" w:type="dxa"/>
            <w:shd w:val="clear" w:color="auto" w:fill="0B7A3B"/>
            <w:vAlign w:val="top"/>
          </w:tcPr>
          <w:p w14:paraId="587A0186">
            <w:pPr>
              <w:spacing w:after="20" w:line="240" w:lineRule="auto"/>
            </w:pPr>
            <w:r>
              <w:rPr>
                <w:rFonts w:ascii="Arial" w:hAnsi="Arial" w:eastAsia="Arial"/>
                <w:b/>
                <w:color w:val="FFFFFF"/>
                <w:sz w:val="16"/>
              </w:rPr>
              <w:t>Người thực hiện</w:t>
            </w:r>
          </w:p>
        </w:tc>
        <w:tc>
          <w:tcPr>
            <w:tcW w:w="5472" w:type="dxa"/>
            <w:shd w:val="clear" w:color="auto" w:fill="0B7A3B"/>
            <w:vAlign w:val="top"/>
          </w:tcPr>
          <w:p w14:paraId="48BC13DB">
            <w:pPr>
              <w:spacing w:after="20" w:line="240" w:lineRule="auto"/>
            </w:pPr>
            <w:r>
              <w:rPr>
                <w:rFonts w:ascii="Arial" w:hAnsi="Arial" w:eastAsia="Arial"/>
                <w:b/>
                <w:color w:val="FFFFFF"/>
                <w:sz w:val="16"/>
              </w:rPr>
              <w:t>Mô tả</w:t>
            </w:r>
          </w:p>
        </w:tc>
      </w:tr>
      <w:tr w14:paraId="5DFC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CD274C1">
            <w:pPr>
              <w:spacing w:after="20" w:line="240" w:lineRule="auto"/>
            </w:pPr>
            <w:r>
              <w:rPr>
                <w:rFonts w:ascii="Arial" w:hAnsi="Arial" w:eastAsia="Arial"/>
                <w:sz w:val="16"/>
              </w:rPr>
              <w:t>v1.0</w:t>
            </w:r>
          </w:p>
        </w:tc>
        <w:tc>
          <w:tcPr>
            <w:tcW w:w="1584" w:type="dxa"/>
            <w:vAlign w:val="top"/>
          </w:tcPr>
          <w:p w14:paraId="7E3CD950">
            <w:pPr>
              <w:spacing w:after="20" w:line="240" w:lineRule="auto"/>
            </w:pPr>
            <w:r>
              <w:rPr>
                <w:rFonts w:ascii="Arial" w:hAnsi="Arial" w:eastAsia="Arial"/>
                <w:sz w:val="16"/>
              </w:rPr>
              <w:t>05/07/2026</w:t>
            </w:r>
          </w:p>
        </w:tc>
        <w:tc>
          <w:tcPr>
            <w:tcW w:w="2880" w:type="dxa"/>
            <w:vAlign w:val="top"/>
          </w:tcPr>
          <w:p w14:paraId="1ADD9135">
            <w:pPr>
              <w:spacing w:after="20" w:line="240" w:lineRule="auto"/>
            </w:pPr>
            <w:r>
              <w:rPr>
                <w:rFonts w:ascii="Arial" w:hAnsi="Arial" w:eastAsia="Arial"/>
                <w:sz w:val="16"/>
              </w:rPr>
              <w:t>Nguyễn Ngọc Ánh / Nhóm Đề tài 5</w:t>
            </w:r>
          </w:p>
        </w:tc>
        <w:tc>
          <w:tcPr>
            <w:tcW w:w="5472" w:type="dxa"/>
            <w:vAlign w:val="top"/>
          </w:tcPr>
          <w:p w14:paraId="38E33BAB">
            <w:pPr>
              <w:spacing w:after="20" w:line="240" w:lineRule="auto"/>
            </w:pPr>
            <w:r>
              <w:rPr>
                <w:rFonts w:ascii="Arial" w:hAnsi="Arial" w:eastAsia="Arial"/>
                <w:sz w:val="16"/>
              </w:rPr>
              <w:t>Tạo Glossary / Business Dictionary từ các tài liệu nguồn đã cung cấp.</w:t>
            </w:r>
          </w:p>
        </w:tc>
      </w:tr>
    </w:tbl>
    <w:p w14:paraId="5EA75B6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3007"/>
        <w:gridCol w:w="6861"/>
      </w:tblGrid>
      <w:tr w14:paraId="6977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0FD16892">
            <w:pPr>
              <w:spacing w:after="20" w:line="240" w:lineRule="auto"/>
            </w:pPr>
            <w:r>
              <w:rPr>
                <w:rFonts w:ascii="Arial" w:hAnsi="Arial" w:eastAsia="Arial"/>
                <w:b/>
                <w:color w:val="FFFFFF"/>
                <w:sz w:val="16"/>
              </w:rPr>
              <w:t>Mã</w:t>
            </w:r>
          </w:p>
        </w:tc>
        <w:tc>
          <w:tcPr>
            <w:tcW w:w="3024" w:type="dxa"/>
            <w:shd w:val="clear" w:color="auto" w:fill="0B7A3B"/>
            <w:vAlign w:val="top"/>
          </w:tcPr>
          <w:p w14:paraId="415A8758">
            <w:pPr>
              <w:spacing w:after="20" w:line="240" w:lineRule="auto"/>
            </w:pPr>
            <w:r>
              <w:rPr>
                <w:rFonts w:ascii="Arial" w:hAnsi="Arial" w:eastAsia="Arial"/>
                <w:b/>
                <w:color w:val="FFFFFF"/>
                <w:sz w:val="16"/>
              </w:rPr>
              <w:t>Tài liệu tham chiếu</w:t>
            </w:r>
          </w:p>
        </w:tc>
        <w:tc>
          <w:tcPr>
            <w:tcW w:w="6912" w:type="dxa"/>
            <w:shd w:val="clear" w:color="auto" w:fill="0B7A3B"/>
            <w:vAlign w:val="top"/>
          </w:tcPr>
          <w:p w14:paraId="3ECB891A">
            <w:pPr>
              <w:spacing w:after="20" w:line="240" w:lineRule="auto"/>
            </w:pPr>
            <w:r>
              <w:rPr>
                <w:rFonts w:ascii="Arial" w:hAnsi="Arial" w:eastAsia="Arial"/>
                <w:b/>
                <w:color w:val="FFFFFF"/>
                <w:sz w:val="16"/>
              </w:rPr>
              <w:t>Nội dung sử dụng</w:t>
            </w:r>
          </w:p>
        </w:tc>
      </w:tr>
      <w:tr w14:paraId="59CE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2AD3BD5">
            <w:pPr>
              <w:spacing w:after="20" w:line="240" w:lineRule="auto"/>
            </w:pPr>
            <w:r>
              <w:rPr>
                <w:rFonts w:ascii="Arial" w:hAnsi="Arial" w:eastAsia="Arial"/>
                <w:sz w:val="16"/>
              </w:rPr>
              <w:t>REF-01</w:t>
            </w:r>
          </w:p>
        </w:tc>
        <w:tc>
          <w:tcPr>
            <w:tcW w:w="3024" w:type="dxa"/>
            <w:vAlign w:val="top"/>
          </w:tcPr>
          <w:p w14:paraId="3FEF552F">
            <w:pPr>
              <w:spacing w:after="20" w:line="240" w:lineRule="auto"/>
            </w:pPr>
            <w:r>
              <w:rPr>
                <w:rFonts w:ascii="Arial" w:hAnsi="Arial" w:eastAsia="Arial"/>
                <w:sz w:val="16"/>
              </w:rPr>
              <w:t>BRD - Claims Management System</w:t>
            </w:r>
          </w:p>
        </w:tc>
        <w:tc>
          <w:tcPr>
            <w:tcW w:w="6912" w:type="dxa"/>
            <w:vAlign w:val="top"/>
          </w:tcPr>
          <w:p w14:paraId="12C20349">
            <w:pPr>
              <w:spacing w:after="20" w:line="240" w:lineRule="auto"/>
            </w:pPr>
            <w:r>
              <w:rPr>
                <w:rFonts w:ascii="Arial" w:hAnsi="Arial" w:eastAsia="Arial"/>
                <w:sz w:val="16"/>
              </w:rPr>
              <w:t>Mục tiêu, phạm vi, stakeholder, KPI, pain point, BACCM, business requirement và định hướng workflow/rule configurable.</w:t>
            </w:r>
          </w:p>
        </w:tc>
      </w:tr>
      <w:tr w14:paraId="4B13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6B475EB">
            <w:pPr>
              <w:spacing w:after="20" w:line="240" w:lineRule="auto"/>
            </w:pPr>
            <w:r>
              <w:rPr>
                <w:rFonts w:ascii="Arial" w:hAnsi="Arial" w:eastAsia="Arial"/>
                <w:sz w:val="16"/>
              </w:rPr>
              <w:t>REF-02</w:t>
            </w:r>
          </w:p>
        </w:tc>
        <w:tc>
          <w:tcPr>
            <w:tcW w:w="3024" w:type="dxa"/>
            <w:vAlign w:val="top"/>
          </w:tcPr>
          <w:p w14:paraId="7504E275">
            <w:pPr>
              <w:spacing w:after="20" w:line="240" w:lineRule="auto"/>
            </w:pPr>
            <w:r>
              <w:rPr>
                <w:rFonts w:ascii="Arial" w:hAnsi="Arial" w:eastAsia="Arial"/>
                <w:sz w:val="16"/>
              </w:rPr>
              <w:t>Business Process / Workflow v5</w:t>
            </w:r>
          </w:p>
        </w:tc>
        <w:tc>
          <w:tcPr>
            <w:tcW w:w="6912" w:type="dxa"/>
            <w:vAlign w:val="top"/>
          </w:tcPr>
          <w:p w14:paraId="669F0D07">
            <w:pPr>
              <w:spacing w:after="20" w:line="240" w:lineRule="auto"/>
            </w:pPr>
            <w:r>
              <w:rPr>
                <w:rFonts w:ascii="Arial" w:hAnsi="Arial" w:eastAsia="Arial"/>
                <w:sz w:val="16"/>
              </w:rPr>
              <w:t>12 module lifecycle, actor/swimlane, state model, step specification, RACI, data I/O, CDC, security.</w:t>
            </w:r>
          </w:p>
        </w:tc>
      </w:tr>
      <w:tr w14:paraId="1724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A1F2F77">
            <w:pPr>
              <w:spacing w:after="20" w:line="240" w:lineRule="auto"/>
            </w:pPr>
            <w:r>
              <w:rPr>
                <w:rFonts w:ascii="Arial" w:hAnsi="Arial" w:eastAsia="Arial"/>
                <w:sz w:val="16"/>
              </w:rPr>
              <w:t>REF-03</w:t>
            </w:r>
          </w:p>
        </w:tc>
        <w:tc>
          <w:tcPr>
            <w:tcW w:w="3024" w:type="dxa"/>
            <w:vAlign w:val="top"/>
          </w:tcPr>
          <w:p w14:paraId="6BD18F14">
            <w:pPr>
              <w:spacing w:after="20" w:line="240" w:lineRule="auto"/>
            </w:pPr>
            <w:r>
              <w:rPr>
                <w:rFonts w:ascii="Arial" w:hAnsi="Arial" w:eastAsia="Arial"/>
                <w:sz w:val="16"/>
              </w:rPr>
              <w:t>Use Case / User Story</w:t>
            </w:r>
          </w:p>
        </w:tc>
        <w:tc>
          <w:tcPr>
            <w:tcW w:w="6912" w:type="dxa"/>
            <w:vAlign w:val="top"/>
          </w:tcPr>
          <w:p w14:paraId="06312B75">
            <w:pPr>
              <w:spacing w:after="20" w:line="240" w:lineRule="auto"/>
            </w:pPr>
            <w:r>
              <w:rPr>
                <w:rFonts w:ascii="Arial" w:hAnsi="Arial" w:eastAsia="Arial"/>
                <w:sz w:val="16"/>
              </w:rPr>
              <w:t>Actor, persona, use case catalog, user story, acceptance criteria, exception/reopen và traceability.</w:t>
            </w:r>
          </w:p>
        </w:tc>
      </w:tr>
      <w:tr w14:paraId="42B6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F4C598F">
            <w:pPr>
              <w:spacing w:after="20" w:line="240" w:lineRule="auto"/>
            </w:pPr>
            <w:r>
              <w:rPr>
                <w:rFonts w:ascii="Arial" w:hAnsi="Arial" w:eastAsia="Arial"/>
                <w:sz w:val="16"/>
              </w:rPr>
              <w:t>REF-04</w:t>
            </w:r>
          </w:p>
        </w:tc>
        <w:tc>
          <w:tcPr>
            <w:tcW w:w="3024" w:type="dxa"/>
            <w:vAlign w:val="top"/>
          </w:tcPr>
          <w:p w14:paraId="23C9232C">
            <w:pPr>
              <w:spacing w:after="20" w:line="240" w:lineRule="auto"/>
            </w:pPr>
            <w:r>
              <w:rPr>
                <w:rFonts w:ascii="Arial" w:hAnsi="Arial" w:eastAsia="Arial"/>
                <w:sz w:val="16"/>
              </w:rPr>
              <w:t>Business Rule Document</w:t>
            </w:r>
          </w:p>
        </w:tc>
        <w:tc>
          <w:tcPr>
            <w:tcW w:w="6912" w:type="dxa"/>
            <w:vAlign w:val="top"/>
          </w:tcPr>
          <w:p w14:paraId="4E062F83">
            <w:pPr>
              <w:spacing w:after="20" w:line="240" w:lineRule="auto"/>
            </w:pPr>
            <w:r>
              <w:rPr>
                <w:rFonts w:ascii="Arial" w:hAnsi="Arial" w:eastAsia="Arial"/>
                <w:sz w:val="16"/>
              </w:rPr>
              <w:t>Rule taxonomy, rule package, rule data model, 52 rule nguồn, guard rule và mapping ontology.</w:t>
            </w:r>
          </w:p>
        </w:tc>
      </w:tr>
      <w:tr w14:paraId="7A4A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E24D620">
            <w:pPr>
              <w:spacing w:after="20" w:line="240" w:lineRule="auto"/>
            </w:pPr>
            <w:r>
              <w:rPr>
                <w:rFonts w:ascii="Arial" w:hAnsi="Arial" w:eastAsia="Arial"/>
                <w:sz w:val="16"/>
              </w:rPr>
              <w:t>REF-05</w:t>
            </w:r>
          </w:p>
        </w:tc>
        <w:tc>
          <w:tcPr>
            <w:tcW w:w="3024" w:type="dxa"/>
            <w:vAlign w:val="top"/>
          </w:tcPr>
          <w:p w14:paraId="1A5BA055">
            <w:pPr>
              <w:spacing w:after="20" w:line="240" w:lineRule="auto"/>
            </w:pPr>
            <w:r>
              <w:rPr>
                <w:rFonts w:ascii="Arial" w:hAnsi="Arial" w:eastAsia="Arial"/>
                <w:sz w:val="16"/>
              </w:rPr>
              <w:t>State Machine / State Transition</w:t>
            </w:r>
          </w:p>
        </w:tc>
        <w:tc>
          <w:tcPr>
            <w:tcW w:w="6912" w:type="dxa"/>
            <w:vAlign w:val="top"/>
          </w:tcPr>
          <w:p w14:paraId="19C05A30">
            <w:pPr>
              <w:spacing w:after="20" w:line="240" w:lineRule="auto"/>
            </w:pPr>
            <w:r>
              <w:rPr>
                <w:rFonts w:ascii="Arial" w:hAnsi="Arial" w:eastAsia="Arial"/>
                <w:sz w:val="16"/>
              </w:rPr>
              <w:t>Mô hình 3 trạng thái, state taxonomy, 36 transition nguồn, lifecycle control và audit/trace.</w:t>
            </w:r>
          </w:p>
        </w:tc>
      </w:tr>
      <w:tr w14:paraId="60B2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6380CF">
            <w:pPr>
              <w:spacing w:after="20" w:line="240" w:lineRule="auto"/>
            </w:pPr>
            <w:r>
              <w:rPr>
                <w:rFonts w:ascii="Arial" w:hAnsi="Arial" w:eastAsia="Arial"/>
                <w:sz w:val="16"/>
              </w:rPr>
              <w:t>REF-06</w:t>
            </w:r>
          </w:p>
        </w:tc>
        <w:tc>
          <w:tcPr>
            <w:tcW w:w="3024" w:type="dxa"/>
            <w:vAlign w:val="top"/>
          </w:tcPr>
          <w:p w14:paraId="751C1C2C">
            <w:pPr>
              <w:spacing w:after="20" w:line="240" w:lineRule="auto"/>
            </w:pPr>
            <w:r>
              <w:rPr>
                <w:rFonts w:ascii="Arial" w:hAnsi="Arial" w:eastAsia="Arial"/>
                <w:sz w:val="16"/>
              </w:rPr>
              <w:t>Ontology / Object Analysis</w:t>
            </w:r>
          </w:p>
        </w:tc>
        <w:tc>
          <w:tcPr>
            <w:tcW w:w="6912" w:type="dxa"/>
            <w:vAlign w:val="top"/>
          </w:tcPr>
          <w:p w14:paraId="4003D29C">
            <w:pPr>
              <w:spacing w:after="20" w:line="240" w:lineRule="auto"/>
            </w:pPr>
            <w:r>
              <w:rPr>
                <w:rFonts w:ascii="Arial" w:hAnsi="Arial" w:eastAsia="Arial"/>
                <w:sz w:val="16"/>
              </w:rPr>
              <w:t>Conceptual ontology layer, object dictionary, property catalog, ERD/rule/state mapping.</w:t>
            </w:r>
          </w:p>
        </w:tc>
      </w:tr>
      <w:tr w14:paraId="0A5C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0724644">
            <w:pPr>
              <w:spacing w:after="20" w:line="240" w:lineRule="auto"/>
            </w:pPr>
            <w:r>
              <w:rPr>
                <w:rFonts w:ascii="Arial" w:hAnsi="Arial" w:eastAsia="Arial"/>
                <w:sz w:val="16"/>
              </w:rPr>
              <w:t>REF-07</w:t>
            </w:r>
          </w:p>
        </w:tc>
        <w:tc>
          <w:tcPr>
            <w:tcW w:w="3024" w:type="dxa"/>
            <w:vAlign w:val="top"/>
          </w:tcPr>
          <w:p w14:paraId="7065C84E">
            <w:pPr>
              <w:spacing w:after="20" w:line="240" w:lineRule="auto"/>
            </w:pPr>
            <w:r>
              <w:rPr>
                <w:rFonts w:ascii="Arial" w:hAnsi="Arial" w:eastAsia="Arial"/>
                <w:sz w:val="16"/>
              </w:rPr>
              <w:t>Ontology Analysis XLSX</w:t>
            </w:r>
          </w:p>
        </w:tc>
        <w:tc>
          <w:tcPr>
            <w:tcW w:w="6912" w:type="dxa"/>
            <w:vAlign w:val="top"/>
          </w:tcPr>
          <w:p w14:paraId="5FDCFFE0">
            <w:pPr>
              <w:spacing w:after="20" w:line="240" w:lineRule="auto"/>
            </w:pPr>
            <w:r>
              <w:rPr>
                <w:rFonts w:ascii="Arial" w:hAnsi="Arial" w:eastAsia="Arial"/>
                <w:sz w:val="16"/>
              </w:rPr>
              <w:t>Nguồn Object Type, Properties, mô tả ý nghĩa nghiệp vụ, 314 property records.</w:t>
            </w:r>
          </w:p>
        </w:tc>
      </w:tr>
      <w:tr w14:paraId="6178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BBF9973">
            <w:pPr>
              <w:spacing w:after="20" w:line="240" w:lineRule="auto"/>
            </w:pPr>
            <w:r>
              <w:rPr>
                <w:rFonts w:ascii="Arial" w:hAnsi="Arial" w:eastAsia="Arial"/>
                <w:sz w:val="16"/>
              </w:rPr>
              <w:t>REF-08</w:t>
            </w:r>
          </w:p>
        </w:tc>
        <w:tc>
          <w:tcPr>
            <w:tcW w:w="3024" w:type="dxa"/>
            <w:vAlign w:val="top"/>
          </w:tcPr>
          <w:p w14:paraId="74CB5FA6">
            <w:pPr>
              <w:spacing w:after="20" w:line="240" w:lineRule="auto"/>
            </w:pPr>
            <w:r>
              <w:rPr>
                <w:rFonts w:ascii="Arial" w:hAnsi="Arial" w:eastAsia="Arial"/>
                <w:sz w:val="16"/>
              </w:rPr>
              <w:t>Workflow xử lý.drawio</w:t>
            </w:r>
          </w:p>
        </w:tc>
        <w:tc>
          <w:tcPr>
            <w:tcW w:w="6912" w:type="dxa"/>
            <w:vAlign w:val="top"/>
          </w:tcPr>
          <w:p w14:paraId="53B032F7">
            <w:pPr>
              <w:spacing w:after="20" w:line="240" w:lineRule="auto"/>
            </w:pPr>
            <w:r>
              <w:rPr>
                <w:rFonts w:ascii="Arial" w:hAnsi="Arial" w:eastAsia="Arial"/>
                <w:sz w:val="16"/>
              </w:rPr>
              <w:t>Command pattern: Webhook, Initialize Context, Authorization, Idempotency, Rule Engine, State Machine, Commit, Notification/SLA.</w:t>
            </w:r>
          </w:p>
        </w:tc>
      </w:tr>
      <w:tr w14:paraId="2A75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4DB8A95">
            <w:pPr>
              <w:spacing w:after="20" w:line="240" w:lineRule="auto"/>
            </w:pPr>
            <w:r>
              <w:rPr>
                <w:rFonts w:ascii="Arial" w:hAnsi="Arial" w:eastAsia="Arial"/>
                <w:sz w:val="16"/>
              </w:rPr>
              <w:t>REF-09</w:t>
            </w:r>
          </w:p>
        </w:tc>
        <w:tc>
          <w:tcPr>
            <w:tcW w:w="3024" w:type="dxa"/>
            <w:vAlign w:val="top"/>
          </w:tcPr>
          <w:p w14:paraId="6C3EE83E">
            <w:pPr>
              <w:spacing w:after="20" w:line="240" w:lineRule="auto"/>
            </w:pPr>
            <w:r>
              <w:rPr>
                <w:rFonts w:ascii="Arial" w:hAnsi="Arial" w:eastAsia="Arial"/>
                <w:sz w:val="16"/>
              </w:rPr>
              <w:t>PDF thuyết trình CMS</w:t>
            </w:r>
          </w:p>
        </w:tc>
        <w:tc>
          <w:tcPr>
            <w:tcW w:w="6912" w:type="dxa"/>
            <w:vAlign w:val="top"/>
          </w:tcPr>
          <w:p w14:paraId="278865F4">
            <w:pPr>
              <w:spacing w:after="20" w:line="240" w:lineRule="auto"/>
            </w:pPr>
            <w:r>
              <w:rPr>
                <w:rFonts w:ascii="Arial" w:hAnsi="Arial" w:eastAsia="Arial"/>
                <w:sz w:val="16"/>
              </w:rPr>
              <w:t>Mục tiêu CMS hiện đại, linh hoạt, scalable; Claim Người + Xe; BACCM, kiến trúc 5 lớp và ontology.</w:t>
            </w:r>
          </w:p>
        </w:tc>
      </w:tr>
    </w:tbl>
    <w:p w14:paraId="69FA734A"/>
    <w:p w14:paraId="62FF69D1">
      <w:pPr>
        <w:pStyle w:val="2"/>
      </w:pPr>
      <w:r>
        <w:t>2. Mục tiêu và phạm vi Glossary / Business Dictionary</w:t>
      </w:r>
    </w:p>
    <w:p w14:paraId="7704C9C2">
      <w:r>
        <w:t>Tài liệu này chuẩn hóa thuật ngữ nghiệp vụ, thuật ngữ dữ liệu, object type, property và các khái niệm kỹ thuật quan trọng của Claims Management System. Mục tiêu là tạo một ngôn ngữ chung để BA, DBA, Dev, QA, Product, nghiệp vụ bồi thường, tài chính, risk/compliance và đối tác hiểu thống nhất.</w:t>
      </w:r>
    </w:p>
    <w:p w14:paraId="6CC41DAE">
      <w:pPr>
        <w:pStyle w:val="23"/>
      </w:pPr>
      <w:r>
        <w:t>Chuẩn hóa tiếng Việt - tiếng Anh - viết tắt của các thuật ngữ trong vòng đời Claim.</w:t>
      </w:r>
    </w:p>
    <w:p w14:paraId="39EC17FB">
      <w:pPr>
        <w:pStyle w:val="23"/>
      </w:pPr>
      <w:r>
        <w:t>Gắn mỗi thuật ngữ với domain, loại dữ liệu, object/property liên quan và nguồn sử dụng.</w:t>
      </w:r>
    </w:p>
    <w:p w14:paraId="072FB26F">
      <w:pPr>
        <w:pStyle w:val="23"/>
      </w:pPr>
      <w:r>
        <w:t>Kết nối Glossary với Ontology, ERD, Business Rule, State Machine, Use Case và Test Case.</w:t>
      </w:r>
    </w:p>
    <w:p w14:paraId="164044B7">
      <w:pPr>
        <w:pStyle w:val="23"/>
      </w:pPr>
      <w:r>
        <w:t>Giảm nhập nhằng giữa UI Status, Business Status, Process Status, Claim Status, Decision Status và Payment Status.</w:t>
      </w:r>
    </w:p>
    <w:p w14:paraId="7990E221">
      <w:pPr>
        <w:pStyle w:val="23"/>
      </w:pPr>
      <w:r>
        <w:t>Hỗ trợ thiết kế hệ thống dynamic, configurable theo Product, ClaimType, Workflow Version và Effective Date.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6"/>
      </w:tblGrid>
      <w:tr w14:paraId="27CC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6" w:type="dxa"/>
            <w:shd w:val="clear" w:color="auto" w:fill="FFF3CD"/>
          </w:tcPr>
          <w:p w14:paraId="52AE7C45">
            <w:pPr>
              <w:spacing w:after="0" w:line="240" w:lineRule="auto"/>
            </w:pPr>
            <w:r>
              <w:rPr>
                <w:b/>
                <w:color w:val="7B3F00"/>
                <w:sz w:val="18"/>
              </w:rPr>
              <w:t xml:space="preserve">Kết quả phân tích nguồn: </w:t>
            </w:r>
            <w:r>
              <w:rPr>
                <w:sz w:val="18"/>
              </w:rPr>
              <w:t>Ontology XLSX hiện có 4 conceptual layers, 314 property records, 39 unique object types, 52 business rules và 36 state transitions. Các con số này được dùng để tạo Object Dictionary, Property Dictionary và Traceability.</w:t>
            </w:r>
          </w:p>
        </w:tc>
      </w:tr>
    </w:tbl>
    <w:p w14:paraId="4C7F0E9F"/>
    <w:p w14:paraId="44AEDA3D">
      <w:pPr>
        <w:pStyle w:val="2"/>
      </w:pPr>
      <w:r>
        <w:t>3. Nguyên tắc xây dựng thuật ngữ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8294"/>
      </w:tblGrid>
      <w:tr w14:paraId="7CDB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201A745B">
            <w:pPr>
              <w:spacing w:after="20" w:line="240" w:lineRule="auto"/>
            </w:pPr>
            <w:r>
              <w:rPr>
                <w:rFonts w:ascii="Arial" w:hAnsi="Arial" w:eastAsia="Arial"/>
                <w:b/>
                <w:color w:val="FFFFFF"/>
                <w:sz w:val="16"/>
              </w:rPr>
              <w:t>Nguyên tắc</w:t>
            </w:r>
          </w:p>
        </w:tc>
        <w:tc>
          <w:tcPr>
            <w:tcW w:w="8352" w:type="dxa"/>
            <w:shd w:val="clear" w:color="auto" w:fill="0B7A3B"/>
            <w:vAlign w:val="top"/>
          </w:tcPr>
          <w:p w14:paraId="28AA785F">
            <w:pPr>
              <w:spacing w:after="20" w:line="240" w:lineRule="auto"/>
            </w:pPr>
            <w:r>
              <w:rPr>
                <w:rFonts w:ascii="Arial" w:hAnsi="Arial" w:eastAsia="Arial"/>
                <w:b/>
                <w:color w:val="FFFFFF"/>
                <w:sz w:val="16"/>
              </w:rPr>
              <w:t>Ý nghĩa áp dụng</w:t>
            </w:r>
          </w:p>
        </w:tc>
      </w:tr>
      <w:tr w14:paraId="559C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21B7C2B">
            <w:pPr>
              <w:spacing w:after="20" w:line="240" w:lineRule="auto"/>
            </w:pPr>
            <w:r>
              <w:rPr>
                <w:rFonts w:ascii="Arial" w:hAnsi="Arial" w:eastAsia="Arial"/>
                <w:sz w:val="16"/>
              </w:rPr>
              <w:t>Business-readable</w:t>
            </w:r>
          </w:p>
        </w:tc>
        <w:tc>
          <w:tcPr>
            <w:tcW w:w="8352" w:type="dxa"/>
            <w:vAlign w:val="top"/>
          </w:tcPr>
          <w:p w14:paraId="3ABBF1CA">
            <w:pPr>
              <w:spacing w:after="20" w:line="240" w:lineRule="auto"/>
            </w:pPr>
            <w:r>
              <w:rPr>
                <w:rFonts w:ascii="Arial" w:hAnsi="Arial" w:eastAsia="Arial"/>
                <w:sz w:val="16"/>
              </w:rPr>
              <w:t>Định nghĩa phải đọc được bằng ngôn ngữ nghiệp vụ, không chỉ là mô tả kỹ thuật.</w:t>
            </w:r>
          </w:p>
        </w:tc>
      </w:tr>
      <w:tr w14:paraId="0004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AF2EEB6">
            <w:pPr>
              <w:spacing w:after="20" w:line="240" w:lineRule="auto"/>
            </w:pPr>
            <w:r>
              <w:rPr>
                <w:rFonts w:ascii="Arial" w:hAnsi="Arial" w:eastAsia="Arial"/>
                <w:sz w:val="16"/>
              </w:rPr>
              <w:t>One concept - one meaning</w:t>
            </w:r>
          </w:p>
        </w:tc>
        <w:tc>
          <w:tcPr>
            <w:tcW w:w="8352" w:type="dxa"/>
            <w:vAlign w:val="top"/>
          </w:tcPr>
          <w:p w14:paraId="22A9452C">
            <w:pPr>
              <w:spacing w:after="20" w:line="240" w:lineRule="auto"/>
            </w:pPr>
            <w:r>
              <w:rPr>
                <w:rFonts w:ascii="Arial" w:hAnsi="Arial" w:eastAsia="Arial"/>
                <w:sz w:val="16"/>
              </w:rPr>
              <w:t>Một thuật ngữ chỉ có một nghĩa chuẩn trong phạm vi CMS; nếu có nghĩa khác phải ghi rõ context.</w:t>
            </w:r>
          </w:p>
        </w:tc>
      </w:tr>
      <w:tr w14:paraId="1807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BA05779">
            <w:pPr>
              <w:spacing w:after="20" w:line="240" w:lineRule="auto"/>
            </w:pPr>
            <w:r>
              <w:rPr>
                <w:rFonts w:ascii="Arial" w:hAnsi="Arial" w:eastAsia="Arial"/>
                <w:sz w:val="16"/>
              </w:rPr>
              <w:t>Domain-owned</w:t>
            </w:r>
          </w:p>
        </w:tc>
        <w:tc>
          <w:tcPr>
            <w:tcW w:w="8352" w:type="dxa"/>
            <w:vAlign w:val="top"/>
          </w:tcPr>
          <w:p w14:paraId="16BDCCDA">
            <w:pPr>
              <w:spacing w:after="20" w:line="240" w:lineRule="auto"/>
            </w:pPr>
            <w:r>
              <w:rPr>
                <w:rFonts w:ascii="Arial" w:hAnsi="Arial" w:eastAsia="Arial"/>
                <w:sz w:val="16"/>
              </w:rPr>
              <w:t>Mỗi thuật ngữ có domain owner: Claim, Policy, Assessment, Payment, Governance...</w:t>
            </w:r>
          </w:p>
        </w:tc>
      </w:tr>
      <w:tr w14:paraId="757A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C538D38">
            <w:pPr>
              <w:spacing w:after="20" w:line="240" w:lineRule="auto"/>
            </w:pPr>
            <w:r>
              <w:rPr>
                <w:rFonts w:ascii="Arial" w:hAnsi="Arial" w:eastAsia="Arial"/>
                <w:sz w:val="16"/>
              </w:rPr>
              <w:t>Bilingual</w:t>
            </w:r>
          </w:p>
        </w:tc>
        <w:tc>
          <w:tcPr>
            <w:tcW w:w="8352" w:type="dxa"/>
            <w:vAlign w:val="top"/>
          </w:tcPr>
          <w:p w14:paraId="6FEFC043">
            <w:pPr>
              <w:spacing w:after="20" w:line="240" w:lineRule="auto"/>
            </w:pPr>
            <w:r>
              <w:rPr>
                <w:rFonts w:ascii="Arial" w:hAnsi="Arial" w:eastAsia="Arial"/>
                <w:sz w:val="16"/>
              </w:rPr>
              <w:t>Thuật ngữ quan trọng có tiếng Việt, tiếng Anh và viết tắt nếu có.</w:t>
            </w:r>
          </w:p>
        </w:tc>
      </w:tr>
      <w:tr w14:paraId="0595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241E716">
            <w:pPr>
              <w:spacing w:after="20" w:line="240" w:lineRule="auto"/>
            </w:pPr>
            <w:r>
              <w:rPr>
                <w:rFonts w:ascii="Arial" w:hAnsi="Arial" w:eastAsia="Arial"/>
                <w:sz w:val="16"/>
              </w:rPr>
              <w:t>Traceable</w:t>
            </w:r>
          </w:p>
        </w:tc>
        <w:tc>
          <w:tcPr>
            <w:tcW w:w="8352" w:type="dxa"/>
            <w:vAlign w:val="top"/>
          </w:tcPr>
          <w:p w14:paraId="32EEBDFA">
            <w:pPr>
              <w:spacing w:after="20" w:line="240" w:lineRule="auto"/>
            </w:pPr>
            <w:r>
              <w:rPr>
                <w:rFonts w:ascii="Arial" w:hAnsi="Arial" w:eastAsia="Arial"/>
                <w:sz w:val="16"/>
              </w:rPr>
              <w:t>Mỗi thuật ngữ phải trace được tới BRD, Workflow, Use Case, Rule, State Machine hoặc Ontology.</w:t>
            </w:r>
          </w:p>
        </w:tc>
      </w:tr>
      <w:tr w14:paraId="278E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E1D7527">
            <w:pPr>
              <w:spacing w:after="20" w:line="240" w:lineRule="auto"/>
            </w:pPr>
            <w:r>
              <w:rPr>
                <w:rFonts w:ascii="Arial" w:hAnsi="Arial" w:eastAsia="Arial"/>
                <w:sz w:val="16"/>
              </w:rPr>
              <w:t>Data-aware</w:t>
            </w:r>
          </w:p>
        </w:tc>
        <w:tc>
          <w:tcPr>
            <w:tcW w:w="8352" w:type="dxa"/>
            <w:vAlign w:val="top"/>
          </w:tcPr>
          <w:p w14:paraId="304580AC">
            <w:pPr>
              <w:spacing w:after="20" w:line="240" w:lineRule="auto"/>
            </w:pPr>
            <w:r>
              <w:rPr>
                <w:rFonts w:ascii="Arial" w:hAnsi="Arial" w:eastAsia="Arial"/>
                <w:sz w:val="16"/>
              </w:rPr>
              <w:t>Thuật ngữ dữ liệu cần nêu Object/Property/ERD mapping, mức nhạy cảm và usage trong rule/state.</w:t>
            </w:r>
          </w:p>
        </w:tc>
      </w:tr>
      <w:tr w14:paraId="5962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CE5DA91">
            <w:pPr>
              <w:spacing w:after="20" w:line="240" w:lineRule="auto"/>
            </w:pPr>
            <w:r>
              <w:rPr>
                <w:rFonts w:ascii="Arial" w:hAnsi="Arial" w:eastAsia="Arial"/>
                <w:sz w:val="16"/>
              </w:rPr>
              <w:t>Version-ready</w:t>
            </w:r>
          </w:p>
        </w:tc>
        <w:tc>
          <w:tcPr>
            <w:tcW w:w="8352" w:type="dxa"/>
            <w:vAlign w:val="top"/>
          </w:tcPr>
          <w:p w14:paraId="0C3EA285">
            <w:pPr>
              <w:spacing w:after="20" w:line="240" w:lineRule="auto"/>
            </w:pPr>
            <w:r>
              <w:rPr>
                <w:rFonts w:ascii="Arial" w:hAnsi="Arial" w:eastAsia="Arial"/>
                <w:sz w:val="16"/>
              </w:rPr>
              <w:t>Thuật ngữ thay đổi theo sản phẩm/rule/workflow phải có ghi chú version/effective date.</w:t>
            </w:r>
          </w:p>
        </w:tc>
      </w:tr>
      <w:tr w14:paraId="4252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7FD1FBC">
            <w:pPr>
              <w:spacing w:after="20" w:line="240" w:lineRule="auto"/>
            </w:pPr>
            <w:r>
              <w:rPr>
                <w:rFonts w:ascii="Arial" w:hAnsi="Arial" w:eastAsia="Arial"/>
                <w:sz w:val="16"/>
              </w:rPr>
              <w:t>No ambiguity</w:t>
            </w:r>
          </w:p>
        </w:tc>
        <w:tc>
          <w:tcPr>
            <w:tcW w:w="8352" w:type="dxa"/>
            <w:vAlign w:val="top"/>
          </w:tcPr>
          <w:p w14:paraId="4AF35E33">
            <w:pPr>
              <w:spacing w:after="20" w:line="240" w:lineRule="auto"/>
            </w:pPr>
            <w:r>
              <w:rPr>
                <w:rFonts w:ascii="Arial" w:hAnsi="Arial" w:eastAsia="Arial"/>
                <w:sz w:val="16"/>
              </w:rPr>
              <w:t>Phân biệt các cặp dễ nhầm: FNOL vs Claim; Policy vs PolicySnapshot; Decision vs Payment; UI Status vs Business Status.</w:t>
            </w:r>
          </w:p>
        </w:tc>
      </w:tr>
    </w:tbl>
    <w:p w14:paraId="5AFE0936"/>
    <w:p w14:paraId="5C4FBC48">
      <w:pPr>
        <w:pStyle w:val="2"/>
      </w:pPr>
      <w:r>
        <w:t>4. Cấu trúc phân loại thuật ngữ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8007"/>
      </w:tblGrid>
      <w:tr w14:paraId="13CF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B7A3B"/>
            <w:vAlign w:val="top"/>
          </w:tcPr>
          <w:p w14:paraId="797F2447">
            <w:pPr>
              <w:spacing w:after="20" w:line="240" w:lineRule="auto"/>
            </w:pPr>
            <w:r>
              <w:rPr>
                <w:rFonts w:ascii="Arial" w:hAnsi="Arial" w:eastAsia="Arial"/>
                <w:b/>
                <w:color w:val="FFFFFF"/>
                <w:sz w:val="16"/>
              </w:rPr>
              <w:t>Nhóm thuật ngữ</w:t>
            </w:r>
          </w:p>
        </w:tc>
        <w:tc>
          <w:tcPr>
            <w:tcW w:w="8064" w:type="dxa"/>
            <w:shd w:val="clear" w:color="auto" w:fill="0B7A3B"/>
            <w:vAlign w:val="top"/>
          </w:tcPr>
          <w:p w14:paraId="1D2D56B2">
            <w:pPr>
              <w:spacing w:after="20" w:line="240" w:lineRule="auto"/>
            </w:pPr>
            <w:r>
              <w:rPr>
                <w:rFonts w:ascii="Arial" w:hAnsi="Arial" w:eastAsia="Arial"/>
                <w:b/>
                <w:color w:val="FFFFFF"/>
                <w:sz w:val="16"/>
              </w:rPr>
              <w:t>Mô tả</w:t>
            </w:r>
          </w:p>
        </w:tc>
      </w:tr>
      <w:tr w14:paraId="0E9F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9372C79">
            <w:pPr>
              <w:spacing w:after="20" w:line="240" w:lineRule="auto"/>
            </w:pPr>
            <w:r>
              <w:rPr>
                <w:rFonts w:ascii="Arial" w:hAnsi="Arial" w:eastAsia="Arial"/>
                <w:sz w:val="16"/>
              </w:rPr>
              <w:t>Business Term</w:t>
            </w:r>
          </w:p>
        </w:tc>
        <w:tc>
          <w:tcPr>
            <w:tcW w:w="8064" w:type="dxa"/>
            <w:vAlign w:val="top"/>
          </w:tcPr>
          <w:p w14:paraId="25220766">
            <w:pPr>
              <w:spacing w:after="20" w:line="240" w:lineRule="auto"/>
            </w:pPr>
            <w:r>
              <w:rPr>
                <w:rFonts w:ascii="Arial" w:hAnsi="Arial" w:eastAsia="Arial"/>
                <w:sz w:val="16"/>
              </w:rPr>
              <w:t>Thuật ngữ nghiệp vụ cốt lõi như Claim, Policy, Coverage, Assessment, Decision, Payment.</w:t>
            </w:r>
          </w:p>
        </w:tc>
      </w:tr>
      <w:tr w14:paraId="25D6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2E5EFD1">
            <w:pPr>
              <w:spacing w:after="20" w:line="240" w:lineRule="auto"/>
            </w:pPr>
            <w:r>
              <w:rPr>
                <w:rFonts w:ascii="Arial" w:hAnsi="Arial" w:eastAsia="Arial"/>
                <w:sz w:val="16"/>
              </w:rPr>
              <w:t>Ontology Object</w:t>
            </w:r>
          </w:p>
        </w:tc>
        <w:tc>
          <w:tcPr>
            <w:tcW w:w="8064" w:type="dxa"/>
            <w:vAlign w:val="top"/>
          </w:tcPr>
          <w:p w14:paraId="6997D938">
            <w:pPr>
              <w:spacing w:after="20" w:line="240" w:lineRule="auto"/>
            </w:pPr>
            <w:r>
              <w:rPr>
                <w:rFonts w:ascii="Arial" w:hAnsi="Arial" w:eastAsia="Arial"/>
                <w:sz w:val="16"/>
              </w:rPr>
              <w:t>Object Type từ phân tích ontology, dùng làm đầu vào cho ERD entity và rule data model.</w:t>
            </w:r>
          </w:p>
        </w:tc>
      </w:tr>
      <w:tr w14:paraId="25E6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66F571E">
            <w:pPr>
              <w:spacing w:after="20" w:line="240" w:lineRule="auto"/>
            </w:pPr>
            <w:r>
              <w:rPr>
                <w:rFonts w:ascii="Arial" w:hAnsi="Arial" w:eastAsia="Arial"/>
                <w:sz w:val="16"/>
              </w:rPr>
              <w:t>Property / Data Field</w:t>
            </w:r>
          </w:p>
        </w:tc>
        <w:tc>
          <w:tcPr>
            <w:tcW w:w="8064" w:type="dxa"/>
            <w:vAlign w:val="top"/>
          </w:tcPr>
          <w:p w14:paraId="402F112E">
            <w:pPr>
              <w:spacing w:after="20" w:line="240" w:lineRule="auto"/>
            </w:pPr>
            <w:r>
              <w:rPr>
                <w:rFonts w:ascii="Arial" w:hAnsi="Arial" w:eastAsia="Arial"/>
                <w:sz w:val="16"/>
              </w:rPr>
              <w:t>Field/Property thuộc object, dùng để thiết kế ERD, rule condition, state guard hoặc data dictionary.</w:t>
            </w:r>
          </w:p>
        </w:tc>
      </w:tr>
      <w:tr w14:paraId="238C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7B06072">
            <w:pPr>
              <w:spacing w:after="20" w:line="240" w:lineRule="auto"/>
            </w:pPr>
            <w:r>
              <w:rPr>
                <w:rFonts w:ascii="Arial" w:hAnsi="Arial" w:eastAsia="Arial"/>
                <w:sz w:val="16"/>
              </w:rPr>
              <w:t>Rule / Decision Term</w:t>
            </w:r>
          </w:p>
        </w:tc>
        <w:tc>
          <w:tcPr>
            <w:tcW w:w="8064" w:type="dxa"/>
            <w:vAlign w:val="top"/>
          </w:tcPr>
          <w:p w14:paraId="79D11873">
            <w:pPr>
              <w:spacing w:after="20" w:line="240" w:lineRule="auto"/>
            </w:pPr>
            <w:r>
              <w:rPr>
                <w:rFonts w:ascii="Arial" w:hAnsi="Arial" w:eastAsia="Arial"/>
                <w:sz w:val="16"/>
              </w:rPr>
              <w:t>Khái niệm liên quan Rule Engine, Decision Matrix, Eligibility, Routing, Guard Rule.</w:t>
            </w:r>
          </w:p>
        </w:tc>
      </w:tr>
      <w:tr w14:paraId="3FF6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2C3220F">
            <w:pPr>
              <w:spacing w:after="20" w:line="240" w:lineRule="auto"/>
            </w:pPr>
            <w:r>
              <w:rPr>
                <w:rFonts w:ascii="Arial" w:hAnsi="Arial" w:eastAsia="Arial"/>
                <w:sz w:val="16"/>
              </w:rPr>
              <w:t>State / Workflow Term</w:t>
            </w:r>
          </w:p>
        </w:tc>
        <w:tc>
          <w:tcPr>
            <w:tcW w:w="8064" w:type="dxa"/>
            <w:vAlign w:val="top"/>
          </w:tcPr>
          <w:p w14:paraId="720B68C2">
            <w:pPr>
              <w:spacing w:after="20" w:line="240" w:lineRule="auto"/>
            </w:pPr>
            <w:r>
              <w:rPr>
                <w:rFonts w:ascii="Arial" w:hAnsi="Arial" w:eastAsia="Arial"/>
                <w:sz w:val="16"/>
              </w:rPr>
              <w:t>Khái niệm liên quan State Machine, UI Status, Business Status, Process Status và transition.</w:t>
            </w:r>
          </w:p>
        </w:tc>
      </w:tr>
      <w:tr w14:paraId="19A8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3DE55C3">
            <w:pPr>
              <w:spacing w:after="20" w:line="240" w:lineRule="auto"/>
            </w:pPr>
            <w:r>
              <w:rPr>
                <w:rFonts w:ascii="Arial" w:hAnsi="Arial" w:eastAsia="Arial"/>
                <w:sz w:val="16"/>
              </w:rPr>
              <w:t>Integration / CDC Term</w:t>
            </w:r>
          </w:p>
        </w:tc>
        <w:tc>
          <w:tcPr>
            <w:tcW w:w="8064" w:type="dxa"/>
            <w:vAlign w:val="top"/>
          </w:tcPr>
          <w:p w14:paraId="072A5D97">
            <w:pPr>
              <w:spacing w:after="20" w:line="240" w:lineRule="auto"/>
            </w:pPr>
            <w:r>
              <w:rPr>
                <w:rFonts w:ascii="Arial" w:hAnsi="Arial" w:eastAsia="Arial"/>
                <w:sz w:val="16"/>
              </w:rPr>
              <w:t>Khái niệm liên quan API, command pattern, Direct CDC, event mapping, idempotency, DLQ.</w:t>
            </w:r>
          </w:p>
        </w:tc>
      </w:tr>
      <w:tr w14:paraId="632E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35267A8">
            <w:pPr>
              <w:spacing w:after="20" w:line="240" w:lineRule="auto"/>
            </w:pPr>
            <w:r>
              <w:rPr>
                <w:rFonts w:ascii="Arial" w:hAnsi="Arial" w:eastAsia="Arial"/>
                <w:sz w:val="16"/>
              </w:rPr>
              <w:t>Security / Compliance Term</w:t>
            </w:r>
          </w:p>
        </w:tc>
        <w:tc>
          <w:tcPr>
            <w:tcW w:w="8064" w:type="dxa"/>
            <w:vAlign w:val="top"/>
          </w:tcPr>
          <w:p w14:paraId="5584C89B">
            <w:pPr>
              <w:spacing w:after="20" w:line="240" w:lineRule="auto"/>
            </w:pPr>
            <w:r>
              <w:rPr>
                <w:rFonts w:ascii="Arial" w:hAnsi="Arial" w:eastAsia="Arial"/>
                <w:sz w:val="16"/>
              </w:rPr>
              <w:t>Khái niệm liên quan RBAC, masking, encryption, data classification, retention, legal hold.</w:t>
            </w:r>
          </w:p>
        </w:tc>
      </w:tr>
      <w:tr w14:paraId="5E4A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265467">
            <w:pPr>
              <w:spacing w:after="20" w:line="240" w:lineRule="auto"/>
            </w:pPr>
            <w:r>
              <w:rPr>
                <w:rFonts w:ascii="Arial" w:hAnsi="Arial" w:eastAsia="Arial"/>
                <w:sz w:val="16"/>
              </w:rPr>
              <w:t>Reporting / KPI Term</w:t>
            </w:r>
          </w:p>
        </w:tc>
        <w:tc>
          <w:tcPr>
            <w:tcW w:w="8064" w:type="dxa"/>
            <w:vAlign w:val="top"/>
          </w:tcPr>
          <w:p w14:paraId="066044C5">
            <w:pPr>
              <w:spacing w:after="20" w:line="240" w:lineRule="auto"/>
            </w:pPr>
            <w:r>
              <w:rPr>
                <w:rFonts w:ascii="Arial" w:hAnsi="Arial" w:eastAsia="Arial"/>
                <w:sz w:val="16"/>
              </w:rPr>
              <w:t>Khái niệm liên quan dashboard, TAT, SLA, CSAT, fraud rate, payout ratio.</w:t>
            </w:r>
          </w:p>
        </w:tc>
      </w:tr>
    </w:tbl>
    <w:p w14:paraId="479D79F8"/>
    <w:p w14:paraId="4A22FC0F">
      <w:pPr>
        <w:pStyle w:val="2"/>
      </w:pPr>
      <w:r>
        <w:t>5. Summary Metrics từ Ontology Source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432"/>
        <w:gridCol w:w="6576"/>
      </w:tblGrid>
      <w:tr w14:paraId="7AC6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B7A3B"/>
            <w:vAlign w:val="top"/>
          </w:tcPr>
          <w:p w14:paraId="14E50304">
            <w:pPr>
              <w:spacing w:after="20" w:line="240" w:lineRule="auto"/>
            </w:pPr>
            <w:r>
              <w:rPr>
                <w:rFonts w:ascii="Arial" w:hAnsi="Arial" w:eastAsia="Arial"/>
                <w:b/>
                <w:color w:val="FFFFFF"/>
                <w:sz w:val="16"/>
              </w:rPr>
              <w:t>Metric</w:t>
            </w:r>
          </w:p>
        </w:tc>
        <w:tc>
          <w:tcPr>
            <w:tcW w:w="1440" w:type="dxa"/>
            <w:shd w:val="clear" w:color="auto" w:fill="0B7A3B"/>
            <w:vAlign w:val="top"/>
          </w:tcPr>
          <w:p w14:paraId="4F26BE8F">
            <w:pPr>
              <w:spacing w:after="20" w:line="240" w:lineRule="auto"/>
            </w:pPr>
            <w:r>
              <w:rPr>
                <w:rFonts w:ascii="Arial" w:hAnsi="Arial" w:eastAsia="Arial"/>
                <w:b/>
                <w:color w:val="FFFFFF"/>
                <w:sz w:val="16"/>
              </w:rPr>
              <w:t>Giá trị</w:t>
            </w:r>
          </w:p>
        </w:tc>
        <w:tc>
          <w:tcPr>
            <w:tcW w:w="6624" w:type="dxa"/>
            <w:shd w:val="clear" w:color="auto" w:fill="0B7A3B"/>
            <w:vAlign w:val="top"/>
          </w:tcPr>
          <w:p w14:paraId="09439518">
            <w:pPr>
              <w:spacing w:after="20" w:line="240" w:lineRule="auto"/>
            </w:pPr>
            <w:r>
              <w:rPr>
                <w:rFonts w:ascii="Arial" w:hAnsi="Arial" w:eastAsia="Arial"/>
                <w:b/>
                <w:color w:val="FFFFFF"/>
                <w:sz w:val="16"/>
              </w:rPr>
              <w:t>Ý nghĩa</w:t>
            </w:r>
          </w:p>
        </w:tc>
      </w:tr>
      <w:tr w14:paraId="6BA2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01EE49E">
            <w:pPr>
              <w:spacing w:after="20" w:line="240" w:lineRule="auto"/>
            </w:pPr>
            <w:r>
              <w:rPr>
                <w:rFonts w:ascii="Arial" w:hAnsi="Arial" w:eastAsia="Arial"/>
                <w:sz w:val="16"/>
              </w:rPr>
              <w:t>Conceptual layers</w:t>
            </w:r>
          </w:p>
        </w:tc>
        <w:tc>
          <w:tcPr>
            <w:tcW w:w="1440" w:type="dxa"/>
            <w:vAlign w:val="top"/>
          </w:tcPr>
          <w:p w14:paraId="49AA226C">
            <w:pPr>
              <w:spacing w:after="20" w:line="240" w:lineRule="auto"/>
            </w:pPr>
            <w:r>
              <w:rPr>
                <w:rFonts w:ascii="Arial" w:hAnsi="Arial" w:eastAsia="Arial"/>
                <w:sz w:val="16"/>
              </w:rPr>
              <w:t>4</w:t>
            </w:r>
          </w:p>
        </w:tc>
        <w:tc>
          <w:tcPr>
            <w:tcW w:w="6624" w:type="dxa"/>
            <w:vAlign w:val="top"/>
          </w:tcPr>
          <w:p w14:paraId="4142BE64">
            <w:pPr>
              <w:spacing w:after="20" w:line="240" w:lineRule="auto"/>
            </w:pPr>
            <w:r>
              <w:rPr>
                <w:rFonts w:ascii="Arial" w:hAnsi="Arial" w:eastAsia="Arial"/>
                <w:sz w:val="16"/>
              </w:rPr>
              <w:t>Product Foundation, Policy, Claim, Reserve &amp; Financials.</w:t>
            </w:r>
          </w:p>
        </w:tc>
      </w:tr>
      <w:tr w14:paraId="7747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E731F35">
            <w:pPr>
              <w:spacing w:after="20" w:line="240" w:lineRule="auto"/>
            </w:pPr>
            <w:r>
              <w:rPr>
                <w:rFonts w:ascii="Arial" w:hAnsi="Arial" w:eastAsia="Arial"/>
                <w:sz w:val="16"/>
              </w:rPr>
              <w:t>Property records</w:t>
            </w:r>
          </w:p>
        </w:tc>
        <w:tc>
          <w:tcPr>
            <w:tcW w:w="1440" w:type="dxa"/>
            <w:vAlign w:val="top"/>
          </w:tcPr>
          <w:p w14:paraId="3D5E0D17">
            <w:pPr>
              <w:spacing w:after="20" w:line="240" w:lineRule="auto"/>
            </w:pPr>
            <w:r>
              <w:rPr>
                <w:rFonts w:ascii="Arial" w:hAnsi="Arial" w:eastAsia="Arial"/>
                <w:sz w:val="16"/>
              </w:rPr>
              <w:t>314</w:t>
            </w:r>
          </w:p>
        </w:tc>
        <w:tc>
          <w:tcPr>
            <w:tcW w:w="6624" w:type="dxa"/>
            <w:vAlign w:val="top"/>
          </w:tcPr>
          <w:p w14:paraId="7819E812">
            <w:pPr>
              <w:spacing w:after="20" w:line="240" w:lineRule="auto"/>
            </w:pPr>
            <w:r>
              <w:rPr>
                <w:rFonts w:ascii="Arial" w:hAnsi="Arial" w:eastAsia="Arial"/>
                <w:sz w:val="16"/>
              </w:rPr>
              <w:t>Nguồn trực tiếp từ sheet Properties trong Ontology XLSX.</w:t>
            </w:r>
          </w:p>
        </w:tc>
      </w:tr>
      <w:tr w14:paraId="5A01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028013A">
            <w:pPr>
              <w:spacing w:after="20" w:line="240" w:lineRule="auto"/>
            </w:pPr>
            <w:r>
              <w:rPr>
                <w:rFonts w:ascii="Arial" w:hAnsi="Arial" w:eastAsia="Arial"/>
                <w:sz w:val="16"/>
              </w:rPr>
              <w:t>Unique object types</w:t>
            </w:r>
          </w:p>
        </w:tc>
        <w:tc>
          <w:tcPr>
            <w:tcW w:w="1440" w:type="dxa"/>
            <w:vAlign w:val="top"/>
          </w:tcPr>
          <w:p w14:paraId="288B73BB">
            <w:pPr>
              <w:spacing w:after="20" w:line="240" w:lineRule="auto"/>
            </w:pPr>
            <w:r>
              <w:rPr>
                <w:rFonts w:ascii="Arial" w:hAnsi="Arial" w:eastAsia="Arial"/>
                <w:sz w:val="16"/>
              </w:rPr>
              <w:t>39</w:t>
            </w:r>
          </w:p>
        </w:tc>
        <w:tc>
          <w:tcPr>
            <w:tcW w:w="6624" w:type="dxa"/>
            <w:vAlign w:val="top"/>
          </w:tcPr>
          <w:p w14:paraId="7D19EC93">
            <w:pPr>
              <w:spacing w:after="20" w:line="240" w:lineRule="auto"/>
            </w:pPr>
            <w:r>
              <w:rPr>
                <w:rFonts w:ascii="Arial" w:hAnsi="Arial" w:eastAsia="Arial"/>
                <w:sz w:val="16"/>
              </w:rPr>
              <w:t>Các Object Type nghiệp vụ xuất hiện trong property catalog.</w:t>
            </w:r>
          </w:p>
        </w:tc>
      </w:tr>
      <w:tr w14:paraId="795C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C36C80F">
            <w:pPr>
              <w:spacing w:after="20" w:line="240" w:lineRule="auto"/>
            </w:pPr>
            <w:r>
              <w:rPr>
                <w:rFonts w:ascii="Arial" w:hAnsi="Arial" w:eastAsia="Arial"/>
                <w:sz w:val="16"/>
              </w:rPr>
              <w:t>Workflow steps có property</w:t>
            </w:r>
          </w:p>
        </w:tc>
        <w:tc>
          <w:tcPr>
            <w:tcW w:w="1440" w:type="dxa"/>
            <w:vAlign w:val="top"/>
          </w:tcPr>
          <w:p w14:paraId="4B3CB29D">
            <w:pPr>
              <w:spacing w:after="20" w:line="240" w:lineRule="auto"/>
            </w:pPr>
            <w:r>
              <w:rPr>
                <w:rFonts w:ascii="Arial" w:hAnsi="Arial" w:eastAsia="Arial"/>
                <w:sz w:val="16"/>
              </w:rPr>
              <w:t>9</w:t>
            </w:r>
          </w:p>
        </w:tc>
        <w:tc>
          <w:tcPr>
            <w:tcW w:w="6624" w:type="dxa"/>
            <w:vAlign w:val="top"/>
          </w:tcPr>
          <w:p w14:paraId="62DCA2CB">
            <w:pPr>
              <w:spacing w:after="20" w:line="240" w:lineRule="auto"/>
            </w:pPr>
            <w:r>
              <w:rPr>
                <w:rFonts w:ascii="Arial" w:hAnsi="Arial" w:eastAsia="Arial"/>
                <w:sz w:val="16"/>
              </w:rPr>
              <w:t>FNOL, Intake, Validation, Coverage Check, Investigation, Assessment, Reserve, Decision, Payment.</w:t>
            </w:r>
          </w:p>
        </w:tc>
      </w:tr>
      <w:tr w14:paraId="3AD7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FAC8C38">
            <w:pPr>
              <w:spacing w:after="20" w:line="240" w:lineRule="auto"/>
            </w:pPr>
            <w:r>
              <w:rPr>
                <w:rFonts w:ascii="Arial" w:hAnsi="Arial" w:eastAsia="Arial"/>
                <w:sz w:val="16"/>
              </w:rPr>
              <w:t>Business rules nguồn</w:t>
            </w:r>
          </w:p>
        </w:tc>
        <w:tc>
          <w:tcPr>
            <w:tcW w:w="1440" w:type="dxa"/>
            <w:vAlign w:val="top"/>
          </w:tcPr>
          <w:p w14:paraId="0D83B6E2">
            <w:pPr>
              <w:spacing w:after="20" w:line="240" w:lineRule="auto"/>
            </w:pPr>
            <w:r>
              <w:rPr>
                <w:rFonts w:ascii="Arial" w:hAnsi="Arial" w:eastAsia="Arial"/>
                <w:sz w:val="16"/>
              </w:rPr>
              <w:t>52</w:t>
            </w:r>
          </w:p>
        </w:tc>
        <w:tc>
          <w:tcPr>
            <w:tcW w:w="6624" w:type="dxa"/>
            <w:vAlign w:val="top"/>
          </w:tcPr>
          <w:p w14:paraId="5FFF04E3">
            <w:pPr>
              <w:spacing w:after="20" w:line="240" w:lineRule="auto"/>
            </w:pPr>
            <w:r>
              <w:rPr>
                <w:rFonts w:ascii="Arial" w:hAnsi="Arial" w:eastAsia="Arial"/>
                <w:sz w:val="16"/>
              </w:rPr>
              <w:t>Dùng để liên kết thuật ngữ với rule/decision.</w:t>
            </w:r>
          </w:p>
        </w:tc>
      </w:tr>
      <w:tr w14:paraId="3CA5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8D56ED6">
            <w:pPr>
              <w:spacing w:after="20" w:line="240" w:lineRule="auto"/>
            </w:pPr>
            <w:r>
              <w:rPr>
                <w:rFonts w:ascii="Arial" w:hAnsi="Arial" w:eastAsia="Arial"/>
                <w:sz w:val="16"/>
              </w:rPr>
              <w:t>State transitions nguồn</w:t>
            </w:r>
          </w:p>
        </w:tc>
        <w:tc>
          <w:tcPr>
            <w:tcW w:w="1440" w:type="dxa"/>
            <w:vAlign w:val="top"/>
          </w:tcPr>
          <w:p w14:paraId="37DE652B">
            <w:pPr>
              <w:spacing w:after="20" w:line="240" w:lineRule="auto"/>
            </w:pPr>
            <w:r>
              <w:rPr>
                <w:rFonts w:ascii="Arial" w:hAnsi="Arial" w:eastAsia="Arial"/>
                <w:sz w:val="16"/>
              </w:rPr>
              <w:t>36</w:t>
            </w:r>
          </w:p>
        </w:tc>
        <w:tc>
          <w:tcPr>
            <w:tcW w:w="6624" w:type="dxa"/>
            <w:vAlign w:val="top"/>
          </w:tcPr>
          <w:p w14:paraId="4207E98D">
            <w:pPr>
              <w:spacing w:after="20" w:line="240" w:lineRule="auto"/>
            </w:pPr>
            <w:r>
              <w:rPr>
                <w:rFonts w:ascii="Arial" w:hAnsi="Arial" w:eastAsia="Arial"/>
                <w:sz w:val="16"/>
              </w:rPr>
              <w:t>Dùng để liên kết thuật ngữ với State Machine.</w:t>
            </w:r>
          </w:p>
        </w:tc>
      </w:tr>
    </w:tbl>
    <w:p w14:paraId="6682432C"/>
    <w:p w14:paraId="382742E7">
      <w:pPr>
        <w:jc w:val="center"/>
      </w:pPr>
      <w:r>
        <w:drawing>
          <wp:inline distT="0" distB="0" distL="114300" distR="114300">
            <wp:extent cx="5303520" cy="251904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519172"/>
                    </a:xfrm>
                    <a:prstGeom prst="rect">
                      <a:avLst/>
                    </a:prstGeom>
                  </pic:spPr>
                </pic:pic>
              </a:graphicData>
            </a:graphic>
          </wp:inline>
        </w:drawing>
      </w:r>
    </w:p>
    <w:p w14:paraId="7618EA93">
      <w:pPr>
        <w:jc w:val="center"/>
      </w:pPr>
      <w:r>
        <w:drawing>
          <wp:inline distT="0" distB="0" distL="114300" distR="114300">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2651760"/>
                    </a:xfrm>
                    <a:prstGeom prst="rect">
                      <a:avLst/>
                    </a:prstGeom>
                  </pic:spPr>
                </pic:pic>
              </a:graphicData>
            </a:graphic>
          </wp:inline>
        </w:drawing>
      </w:r>
    </w:p>
    <w:p w14:paraId="3B8F5F96">
      <w:pPr>
        <w:pStyle w:val="2"/>
      </w:pPr>
      <w:r>
        <w:t>6. Business Glossary theo domain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1147"/>
        <w:gridCol w:w="7288"/>
      </w:tblGrid>
      <w:tr w14:paraId="27C2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0B7A3B"/>
            <w:vAlign w:val="top"/>
          </w:tcPr>
          <w:p w14:paraId="2DC26025">
            <w:pPr>
              <w:spacing w:after="20" w:line="240" w:lineRule="auto"/>
            </w:pPr>
            <w:r>
              <w:rPr>
                <w:rFonts w:ascii="Arial" w:hAnsi="Arial" w:eastAsia="Arial"/>
                <w:b/>
                <w:color w:val="FFFFFF"/>
                <w:sz w:val="16"/>
              </w:rPr>
              <w:t>Domain</w:t>
            </w:r>
          </w:p>
        </w:tc>
        <w:tc>
          <w:tcPr>
            <w:tcW w:w="1152" w:type="dxa"/>
            <w:shd w:val="clear" w:color="auto" w:fill="0B7A3B"/>
            <w:vAlign w:val="top"/>
          </w:tcPr>
          <w:p w14:paraId="3279CD16">
            <w:pPr>
              <w:spacing w:after="20" w:line="240" w:lineRule="auto"/>
            </w:pPr>
            <w:r>
              <w:rPr>
                <w:rFonts w:ascii="Arial" w:hAnsi="Arial" w:eastAsia="Arial"/>
                <w:b/>
                <w:color w:val="FFFFFF"/>
                <w:sz w:val="16"/>
              </w:rPr>
              <w:t>Số thuật ngữ</w:t>
            </w:r>
          </w:p>
        </w:tc>
        <w:tc>
          <w:tcPr>
            <w:tcW w:w="7344" w:type="dxa"/>
            <w:shd w:val="clear" w:color="auto" w:fill="0B7A3B"/>
            <w:vAlign w:val="top"/>
          </w:tcPr>
          <w:p w14:paraId="5285779F">
            <w:pPr>
              <w:spacing w:after="20" w:line="240" w:lineRule="auto"/>
            </w:pPr>
            <w:r>
              <w:rPr>
                <w:rFonts w:ascii="Arial" w:hAnsi="Arial" w:eastAsia="Arial"/>
                <w:b/>
                <w:color w:val="FFFFFF"/>
                <w:sz w:val="16"/>
              </w:rPr>
              <w:t>Ví dụ thuật ngữ</w:t>
            </w:r>
          </w:p>
        </w:tc>
      </w:tr>
      <w:tr w14:paraId="0E2E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BB67716">
            <w:pPr>
              <w:spacing w:after="20" w:line="240" w:lineRule="auto"/>
            </w:pPr>
            <w:r>
              <w:rPr>
                <w:rFonts w:ascii="Arial" w:hAnsi="Arial" w:eastAsia="Arial"/>
                <w:sz w:val="16"/>
              </w:rPr>
              <w:t>Archive</w:t>
            </w:r>
          </w:p>
        </w:tc>
        <w:tc>
          <w:tcPr>
            <w:tcW w:w="1152" w:type="dxa"/>
            <w:vAlign w:val="top"/>
          </w:tcPr>
          <w:p w14:paraId="6CF59827">
            <w:pPr>
              <w:spacing w:after="20" w:line="240" w:lineRule="auto"/>
            </w:pPr>
            <w:r>
              <w:rPr>
                <w:rFonts w:ascii="Arial" w:hAnsi="Arial" w:eastAsia="Arial"/>
                <w:sz w:val="16"/>
              </w:rPr>
              <w:t>1</w:t>
            </w:r>
          </w:p>
        </w:tc>
        <w:tc>
          <w:tcPr>
            <w:tcW w:w="7344" w:type="dxa"/>
            <w:vAlign w:val="top"/>
          </w:tcPr>
          <w:p w14:paraId="30A174EE">
            <w:pPr>
              <w:spacing w:after="20" w:line="240" w:lineRule="auto"/>
            </w:pPr>
            <w:r>
              <w:rPr>
                <w:rFonts w:ascii="Arial" w:hAnsi="Arial" w:eastAsia="Arial"/>
                <w:sz w:val="16"/>
              </w:rPr>
              <w:t>Archive</w:t>
            </w:r>
          </w:p>
        </w:tc>
      </w:tr>
      <w:tr w14:paraId="3800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9E62288">
            <w:pPr>
              <w:spacing w:after="20" w:line="240" w:lineRule="auto"/>
            </w:pPr>
            <w:r>
              <w:rPr>
                <w:rFonts w:ascii="Arial" w:hAnsi="Arial" w:eastAsia="Arial"/>
                <w:sz w:val="16"/>
              </w:rPr>
              <w:t>Assessment</w:t>
            </w:r>
          </w:p>
        </w:tc>
        <w:tc>
          <w:tcPr>
            <w:tcW w:w="1152" w:type="dxa"/>
            <w:vAlign w:val="top"/>
          </w:tcPr>
          <w:p w14:paraId="394A20F7">
            <w:pPr>
              <w:spacing w:after="20" w:line="240" w:lineRule="auto"/>
            </w:pPr>
            <w:r>
              <w:rPr>
                <w:rFonts w:ascii="Arial" w:hAnsi="Arial" w:eastAsia="Arial"/>
                <w:sz w:val="16"/>
              </w:rPr>
              <w:t>7</w:t>
            </w:r>
          </w:p>
        </w:tc>
        <w:tc>
          <w:tcPr>
            <w:tcW w:w="7344" w:type="dxa"/>
            <w:vAlign w:val="top"/>
          </w:tcPr>
          <w:p w14:paraId="601F7A40">
            <w:pPr>
              <w:spacing w:after="20" w:line="240" w:lineRule="auto"/>
            </w:pPr>
            <w:r>
              <w:rPr>
                <w:rFonts w:ascii="Arial" w:hAnsi="Arial" w:eastAsia="Arial"/>
                <w:sz w:val="16"/>
              </w:rPr>
              <w:t>Assessment, Damage Item, Repair Estimate, Total Loss, Constructive Total Loss...</w:t>
            </w:r>
          </w:p>
        </w:tc>
      </w:tr>
      <w:tr w14:paraId="763B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82484C4">
            <w:pPr>
              <w:spacing w:after="20" w:line="240" w:lineRule="auto"/>
            </w:pPr>
            <w:r>
              <w:rPr>
                <w:rFonts w:ascii="Arial" w:hAnsi="Arial" w:eastAsia="Arial"/>
                <w:sz w:val="16"/>
              </w:rPr>
              <w:t>Claim Core</w:t>
            </w:r>
          </w:p>
        </w:tc>
        <w:tc>
          <w:tcPr>
            <w:tcW w:w="1152" w:type="dxa"/>
            <w:vAlign w:val="top"/>
          </w:tcPr>
          <w:p w14:paraId="55B08106">
            <w:pPr>
              <w:spacing w:after="20" w:line="240" w:lineRule="auto"/>
            </w:pPr>
            <w:r>
              <w:rPr>
                <w:rFonts w:ascii="Arial" w:hAnsi="Arial" w:eastAsia="Arial"/>
                <w:sz w:val="16"/>
              </w:rPr>
              <w:t>4</w:t>
            </w:r>
          </w:p>
        </w:tc>
        <w:tc>
          <w:tcPr>
            <w:tcW w:w="7344" w:type="dxa"/>
            <w:vAlign w:val="top"/>
          </w:tcPr>
          <w:p w14:paraId="52B0C966">
            <w:pPr>
              <w:spacing w:after="20" w:line="240" w:lineRule="auto"/>
            </w:pPr>
            <w:r>
              <w:rPr>
                <w:rFonts w:ascii="Arial" w:hAnsi="Arial" w:eastAsia="Arial"/>
                <w:sz w:val="16"/>
              </w:rPr>
              <w:t>Claim, Third Party, Loss Event, Loss Object</w:t>
            </w:r>
          </w:p>
        </w:tc>
      </w:tr>
      <w:tr w14:paraId="35F7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D61BEEF">
            <w:pPr>
              <w:spacing w:after="20" w:line="240" w:lineRule="auto"/>
            </w:pPr>
            <w:r>
              <w:rPr>
                <w:rFonts w:ascii="Arial" w:hAnsi="Arial" w:eastAsia="Arial"/>
                <w:sz w:val="16"/>
              </w:rPr>
              <w:t>Closure</w:t>
            </w:r>
          </w:p>
        </w:tc>
        <w:tc>
          <w:tcPr>
            <w:tcW w:w="1152" w:type="dxa"/>
            <w:vAlign w:val="top"/>
          </w:tcPr>
          <w:p w14:paraId="4A7A5D15">
            <w:pPr>
              <w:spacing w:after="20" w:line="240" w:lineRule="auto"/>
            </w:pPr>
            <w:r>
              <w:rPr>
                <w:rFonts w:ascii="Arial" w:hAnsi="Arial" w:eastAsia="Arial"/>
                <w:sz w:val="16"/>
              </w:rPr>
              <w:t>1</w:t>
            </w:r>
          </w:p>
        </w:tc>
        <w:tc>
          <w:tcPr>
            <w:tcW w:w="7344" w:type="dxa"/>
            <w:vAlign w:val="top"/>
          </w:tcPr>
          <w:p w14:paraId="74D7ECCD">
            <w:pPr>
              <w:spacing w:after="20" w:line="240" w:lineRule="auto"/>
            </w:pPr>
            <w:r>
              <w:rPr>
                <w:rFonts w:ascii="Arial" w:hAnsi="Arial" w:eastAsia="Arial"/>
                <w:sz w:val="16"/>
              </w:rPr>
              <w:t>Closure</w:t>
            </w:r>
          </w:p>
        </w:tc>
      </w:tr>
      <w:tr w14:paraId="61D3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6B40901">
            <w:pPr>
              <w:spacing w:after="20" w:line="240" w:lineRule="auto"/>
            </w:pPr>
            <w:r>
              <w:rPr>
                <w:rFonts w:ascii="Arial" w:hAnsi="Arial" w:eastAsia="Arial"/>
                <w:sz w:val="16"/>
              </w:rPr>
              <w:t>Compliance</w:t>
            </w:r>
          </w:p>
        </w:tc>
        <w:tc>
          <w:tcPr>
            <w:tcW w:w="1152" w:type="dxa"/>
            <w:vAlign w:val="top"/>
          </w:tcPr>
          <w:p w14:paraId="063831B8">
            <w:pPr>
              <w:spacing w:after="20" w:line="240" w:lineRule="auto"/>
            </w:pPr>
            <w:r>
              <w:rPr>
                <w:rFonts w:ascii="Arial" w:hAnsi="Arial" w:eastAsia="Arial"/>
                <w:sz w:val="16"/>
              </w:rPr>
              <w:t>2</w:t>
            </w:r>
          </w:p>
        </w:tc>
        <w:tc>
          <w:tcPr>
            <w:tcW w:w="7344" w:type="dxa"/>
            <w:vAlign w:val="top"/>
          </w:tcPr>
          <w:p w14:paraId="4B96CBA5">
            <w:pPr>
              <w:spacing w:after="20" w:line="240" w:lineRule="auto"/>
            </w:pPr>
            <w:r>
              <w:rPr>
                <w:rFonts w:ascii="Arial" w:hAnsi="Arial" w:eastAsia="Arial"/>
                <w:sz w:val="16"/>
              </w:rPr>
              <w:t>Retention Policy, Legal Hold</w:t>
            </w:r>
          </w:p>
        </w:tc>
      </w:tr>
      <w:tr w14:paraId="1624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A2361CB">
            <w:pPr>
              <w:spacing w:after="20" w:line="240" w:lineRule="auto"/>
            </w:pPr>
            <w:r>
              <w:rPr>
                <w:rFonts w:ascii="Arial" w:hAnsi="Arial" w:eastAsia="Arial"/>
                <w:sz w:val="16"/>
              </w:rPr>
              <w:t>Coverage</w:t>
            </w:r>
          </w:p>
        </w:tc>
        <w:tc>
          <w:tcPr>
            <w:tcW w:w="1152" w:type="dxa"/>
            <w:vAlign w:val="top"/>
          </w:tcPr>
          <w:p w14:paraId="0693EA2A">
            <w:pPr>
              <w:spacing w:after="20" w:line="240" w:lineRule="auto"/>
            </w:pPr>
            <w:r>
              <w:rPr>
                <w:rFonts w:ascii="Arial" w:hAnsi="Arial" w:eastAsia="Arial"/>
                <w:sz w:val="16"/>
              </w:rPr>
              <w:t>10</w:t>
            </w:r>
          </w:p>
        </w:tc>
        <w:tc>
          <w:tcPr>
            <w:tcW w:w="7344" w:type="dxa"/>
            <w:vAlign w:val="top"/>
          </w:tcPr>
          <w:p w14:paraId="7460587C">
            <w:pPr>
              <w:spacing w:after="20" w:line="240" w:lineRule="auto"/>
            </w:pPr>
            <w:r>
              <w:rPr>
                <w:rFonts w:ascii="Arial" w:hAnsi="Arial" w:eastAsia="Arial"/>
                <w:sz w:val="16"/>
              </w:rPr>
              <w:t>Coverage Check, Coverage, Benefit, Exclusion, Deductible...</w:t>
            </w:r>
          </w:p>
        </w:tc>
      </w:tr>
      <w:tr w14:paraId="25A2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57956D4">
            <w:pPr>
              <w:spacing w:after="20" w:line="240" w:lineRule="auto"/>
            </w:pPr>
            <w:r>
              <w:rPr>
                <w:rFonts w:ascii="Arial" w:hAnsi="Arial" w:eastAsia="Arial"/>
                <w:sz w:val="16"/>
              </w:rPr>
              <w:t>Coverage Check</w:t>
            </w:r>
          </w:p>
        </w:tc>
        <w:tc>
          <w:tcPr>
            <w:tcW w:w="1152" w:type="dxa"/>
            <w:vAlign w:val="top"/>
          </w:tcPr>
          <w:p w14:paraId="6281AF8C">
            <w:pPr>
              <w:spacing w:after="20" w:line="240" w:lineRule="auto"/>
            </w:pPr>
            <w:r>
              <w:rPr>
                <w:rFonts w:ascii="Arial" w:hAnsi="Arial" w:eastAsia="Arial"/>
                <w:sz w:val="16"/>
              </w:rPr>
              <w:t>2</w:t>
            </w:r>
          </w:p>
        </w:tc>
        <w:tc>
          <w:tcPr>
            <w:tcW w:w="7344" w:type="dxa"/>
            <w:vAlign w:val="top"/>
          </w:tcPr>
          <w:p w14:paraId="385165C0">
            <w:pPr>
              <w:spacing w:after="20" w:line="240" w:lineRule="auto"/>
            </w:pPr>
            <w:r>
              <w:rPr>
                <w:rFonts w:ascii="Arial" w:hAnsi="Arial" w:eastAsia="Arial"/>
                <w:sz w:val="16"/>
              </w:rPr>
              <w:t>BenefitEvaluation, CoverageResult</w:t>
            </w:r>
          </w:p>
        </w:tc>
      </w:tr>
      <w:tr w14:paraId="351F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108E709">
            <w:pPr>
              <w:spacing w:after="20" w:line="240" w:lineRule="auto"/>
            </w:pPr>
            <w:r>
              <w:rPr>
                <w:rFonts w:ascii="Arial" w:hAnsi="Arial" w:eastAsia="Arial"/>
                <w:sz w:val="16"/>
              </w:rPr>
              <w:t>Decision</w:t>
            </w:r>
          </w:p>
        </w:tc>
        <w:tc>
          <w:tcPr>
            <w:tcW w:w="1152" w:type="dxa"/>
            <w:vAlign w:val="top"/>
          </w:tcPr>
          <w:p w14:paraId="72F303EB">
            <w:pPr>
              <w:spacing w:after="20" w:line="240" w:lineRule="auto"/>
            </w:pPr>
            <w:r>
              <w:rPr>
                <w:rFonts w:ascii="Arial" w:hAnsi="Arial" w:eastAsia="Arial"/>
                <w:sz w:val="16"/>
              </w:rPr>
              <w:t>6</w:t>
            </w:r>
          </w:p>
        </w:tc>
        <w:tc>
          <w:tcPr>
            <w:tcW w:w="7344" w:type="dxa"/>
            <w:vAlign w:val="top"/>
          </w:tcPr>
          <w:p w14:paraId="3CBD1366">
            <w:pPr>
              <w:spacing w:after="20" w:line="240" w:lineRule="auto"/>
            </w:pPr>
            <w:r>
              <w:rPr>
                <w:rFonts w:ascii="Arial" w:hAnsi="Arial" w:eastAsia="Arial"/>
                <w:sz w:val="16"/>
              </w:rPr>
              <w:t>Decision, Settlement Offer, Decision Letter, Approval Workflow, Approval...</w:t>
            </w:r>
          </w:p>
        </w:tc>
      </w:tr>
      <w:tr w14:paraId="687E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65B2A74">
            <w:pPr>
              <w:spacing w:after="20" w:line="240" w:lineRule="auto"/>
            </w:pPr>
            <w:r>
              <w:rPr>
                <w:rFonts w:ascii="Arial" w:hAnsi="Arial" w:eastAsia="Arial"/>
                <w:sz w:val="16"/>
              </w:rPr>
              <w:t>Document</w:t>
            </w:r>
          </w:p>
        </w:tc>
        <w:tc>
          <w:tcPr>
            <w:tcW w:w="1152" w:type="dxa"/>
            <w:vAlign w:val="top"/>
          </w:tcPr>
          <w:p w14:paraId="08DE5D77">
            <w:pPr>
              <w:spacing w:after="20" w:line="240" w:lineRule="auto"/>
            </w:pPr>
            <w:r>
              <w:rPr>
                <w:rFonts w:ascii="Arial" w:hAnsi="Arial" w:eastAsia="Arial"/>
                <w:sz w:val="16"/>
              </w:rPr>
              <w:t>1</w:t>
            </w:r>
          </w:p>
        </w:tc>
        <w:tc>
          <w:tcPr>
            <w:tcW w:w="7344" w:type="dxa"/>
            <w:vAlign w:val="top"/>
          </w:tcPr>
          <w:p w14:paraId="18ED057D">
            <w:pPr>
              <w:spacing w:after="20" w:line="240" w:lineRule="auto"/>
            </w:pPr>
            <w:r>
              <w:rPr>
                <w:rFonts w:ascii="Arial" w:hAnsi="Arial" w:eastAsia="Arial"/>
                <w:sz w:val="16"/>
              </w:rPr>
              <w:t>Claim Document</w:t>
            </w:r>
          </w:p>
        </w:tc>
      </w:tr>
      <w:tr w14:paraId="39CD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08650F7">
            <w:pPr>
              <w:spacing w:after="20" w:line="240" w:lineRule="auto"/>
            </w:pPr>
            <w:r>
              <w:rPr>
                <w:rFonts w:ascii="Arial" w:hAnsi="Arial" w:eastAsia="Arial"/>
                <w:sz w:val="16"/>
              </w:rPr>
              <w:t>Enterprise</w:t>
            </w:r>
          </w:p>
        </w:tc>
        <w:tc>
          <w:tcPr>
            <w:tcW w:w="1152" w:type="dxa"/>
            <w:vAlign w:val="top"/>
          </w:tcPr>
          <w:p w14:paraId="78738543">
            <w:pPr>
              <w:spacing w:after="20" w:line="240" w:lineRule="auto"/>
            </w:pPr>
            <w:r>
              <w:rPr>
                <w:rFonts w:ascii="Arial" w:hAnsi="Arial" w:eastAsia="Arial"/>
                <w:sz w:val="16"/>
              </w:rPr>
              <w:t>1</w:t>
            </w:r>
          </w:p>
        </w:tc>
        <w:tc>
          <w:tcPr>
            <w:tcW w:w="7344" w:type="dxa"/>
            <w:vAlign w:val="top"/>
          </w:tcPr>
          <w:p w14:paraId="0CACBA2D">
            <w:pPr>
              <w:spacing w:after="20" w:line="240" w:lineRule="auto"/>
            </w:pPr>
            <w:r>
              <w:rPr>
                <w:rFonts w:ascii="Arial" w:hAnsi="Arial" w:eastAsia="Arial"/>
                <w:sz w:val="16"/>
              </w:rPr>
              <w:t>Claims Management System</w:t>
            </w:r>
          </w:p>
        </w:tc>
      </w:tr>
      <w:tr w14:paraId="71AD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AE3D81E">
            <w:pPr>
              <w:spacing w:after="20" w:line="240" w:lineRule="auto"/>
            </w:pPr>
            <w:r>
              <w:rPr>
                <w:rFonts w:ascii="Arial" w:hAnsi="Arial" w:eastAsia="Arial"/>
                <w:sz w:val="16"/>
              </w:rPr>
              <w:t>FNOL</w:t>
            </w:r>
          </w:p>
        </w:tc>
        <w:tc>
          <w:tcPr>
            <w:tcW w:w="1152" w:type="dxa"/>
            <w:vAlign w:val="top"/>
          </w:tcPr>
          <w:p w14:paraId="6C24D99F">
            <w:pPr>
              <w:spacing w:after="20" w:line="240" w:lineRule="auto"/>
            </w:pPr>
            <w:r>
              <w:rPr>
                <w:rFonts w:ascii="Arial" w:hAnsi="Arial" w:eastAsia="Arial"/>
                <w:sz w:val="16"/>
              </w:rPr>
              <w:t>5</w:t>
            </w:r>
          </w:p>
        </w:tc>
        <w:tc>
          <w:tcPr>
            <w:tcW w:w="7344" w:type="dxa"/>
            <w:vAlign w:val="top"/>
          </w:tcPr>
          <w:p w14:paraId="444B8675">
            <w:pPr>
              <w:spacing w:after="20" w:line="240" w:lineRule="auto"/>
            </w:pPr>
            <w:r>
              <w:rPr>
                <w:rFonts w:ascii="Arial" w:hAnsi="Arial" w:eastAsia="Arial"/>
                <w:sz w:val="16"/>
              </w:rPr>
              <w:t>First Notice of Loss, FNOL, Vehicle, Document, Hospital</w:t>
            </w:r>
          </w:p>
        </w:tc>
      </w:tr>
      <w:tr w14:paraId="5C22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CE4FC9A">
            <w:pPr>
              <w:spacing w:after="20" w:line="240" w:lineRule="auto"/>
            </w:pPr>
            <w:r>
              <w:rPr>
                <w:rFonts w:ascii="Arial" w:hAnsi="Arial" w:eastAsia="Arial"/>
                <w:sz w:val="16"/>
              </w:rPr>
              <w:t>Governance</w:t>
            </w:r>
          </w:p>
        </w:tc>
        <w:tc>
          <w:tcPr>
            <w:tcW w:w="1152" w:type="dxa"/>
            <w:vAlign w:val="top"/>
          </w:tcPr>
          <w:p w14:paraId="25F6267E">
            <w:pPr>
              <w:spacing w:after="20" w:line="240" w:lineRule="auto"/>
            </w:pPr>
            <w:r>
              <w:rPr>
                <w:rFonts w:ascii="Arial" w:hAnsi="Arial" w:eastAsia="Arial"/>
                <w:sz w:val="16"/>
              </w:rPr>
              <w:t>1</w:t>
            </w:r>
          </w:p>
        </w:tc>
        <w:tc>
          <w:tcPr>
            <w:tcW w:w="7344" w:type="dxa"/>
            <w:vAlign w:val="top"/>
          </w:tcPr>
          <w:p w14:paraId="7B107828">
            <w:pPr>
              <w:spacing w:after="20" w:line="240" w:lineRule="auto"/>
            </w:pPr>
            <w:r>
              <w:rPr>
                <w:rFonts w:ascii="Arial" w:hAnsi="Arial" w:eastAsia="Arial"/>
                <w:sz w:val="16"/>
              </w:rPr>
              <w:t>Audit Trail</w:t>
            </w:r>
          </w:p>
        </w:tc>
      </w:tr>
      <w:tr w14:paraId="54B8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6385324">
            <w:pPr>
              <w:spacing w:after="20" w:line="240" w:lineRule="auto"/>
            </w:pPr>
            <w:r>
              <w:rPr>
                <w:rFonts w:ascii="Arial" w:hAnsi="Arial" w:eastAsia="Arial"/>
                <w:sz w:val="16"/>
              </w:rPr>
              <w:t>Intake</w:t>
            </w:r>
          </w:p>
        </w:tc>
        <w:tc>
          <w:tcPr>
            <w:tcW w:w="1152" w:type="dxa"/>
            <w:vAlign w:val="top"/>
          </w:tcPr>
          <w:p w14:paraId="669D7E6C">
            <w:pPr>
              <w:spacing w:after="20" w:line="240" w:lineRule="auto"/>
            </w:pPr>
            <w:r>
              <w:rPr>
                <w:rFonts w:ascii="Arial" w:hAnsi="Arial" w:eastAsia="Arial"/>
                <w:sz w:val="16"/>
              </w:rPr>
              <w:t>2</w:t>
            </w:r>
          </w:p>
        </w:tc>
        <w:tc>
          <w:tcPr>
            <w:tcW w:w="7344" w:type="dxa"/>
            <w:vAlign w:val="top"/>
          </w:tcPr>
          <w:p w14:paraId="0CB95C06">
            <w:pPr>
              <w:spacing w:after="20" w:line="240" w:lineRule="auto"/>
            </w:pPr>
            <w:r>
              <w:rPr>
                <w:rFonts w:ascii="Arial" w:hAnsi="Arial" w:eastAsia="Arial"/>
                <w:sz w:val="16"/>
              </w:rPr>
              <w:t>Intake, Assignment</w:t>
            </w:r>
          </w:p>
        </w:tc>
      </w:tr>
      <w:tr w14:paraId="3AE0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BED1346">
            <w:pPr>
              <w:spacing w:after="20" w:line="240" w:lineRule="auto"/>
            </w:pPr>
            <w:r>
              <w:rPr>
                <w:rFonts w:ascii="Arial" w:hAnsi="Arial" w:eastAsia="Arial"/>
                <w:sz w:val="16"/>
              </w:rPr>
              <w:t>Integration</w:t>
            </w:r>
          </w:p>
        </w:tc>
        <w:tc>
          <w:tcPr>
            <w:tcW w:w="1152" w:type="dxa"/>
            <w:vAlign w:val="top"/>
          </w:tcPr>
          <w:p w14:paraId="4EFDB0FF">
            <w:pPr>
              <w:spacing w:after="20" w:line="240" w:lineRule="auto"/>
            </w:pPr>
            <w:r>
              <w:rPr>
                <w:rFonts w:ascii="Arial" w:hAnsi="Arial" w:eastAsia="Arial"/>
                <w:sz w:val="16"/>
              </w:rPr>
              <w:t>5</w:t>
            </w:r>
          </w:p>
        </w:tc>
        <w:tc>
          <w:tcPr>
            <w:tcW w:w="7344" w:type="dxa"/>
            <w:vAlign w:val="top"/>
          </w:tcPr>
          <w:p w14:paraId="42F35912">
            <w:pPr>
              <w:spacing w:after="20" w:line="240" w:lineRule="auto"/>
            </w:pPr>
            <w:r>
              <w:rPr>
                <w:rFonts w:ascii="Arial" w:hAnsi="Arial" w:eastAsia="Arial"/>
                <w:sz w:val="16"/>
              </w:rPr>
              <w:t>Idempotency, Command ID, Direct CDC, CDC Connector, Dead Letter</w:t>
            </w:r>
          </w:p>
        </w:tc>
      </w:tr>
      <w:tr w14:paraId="21FC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A17979A">
            <w:pPr>
              <w:spacing w:after="20" w:line="240" w:lineRule="auto"/>
            </w:pPr>
            <w:r>
              <w:rPr>
                <w:rFonts w:ascii="Arial" w:hAnsi="Arial" w:eastAsia="Arial"/>
                <w:sz w:val="16"/>
              </w:rPr>
              <w:t>Investigation</w:t>
            </w:r>
          </w:p>
        </w:tc>
        <w:tc>
          <w:tcPr>
            <w:tcW w:w="1152" w:type="dxa"/>
            <w:vAlign w:val="top"/>
          </w:tcPr>
          <w:p w14:paraId="70452783">
            <w:pPr>
              <w:spacing w:after="20" w:line="240" w:lineRule="auto"/>
            </w:pPr>
            <w:r>
              <w:rPr>
                <w:rFonts w:ascii="Arial" w:hAnsi="Arial" w:eastAsia="Arial"/>
                <w:sz w:val="16"/>
              </w:rPr>
              <w:t>5</w:t>
            </w:r>
          </w:p>
        </w:tc>
        <w:tc>
          <w:tcPr>
            <w:tcW w:w="7344" w:type="dxa"/>
            <w:vAlign w:val="top"/>
          </w:tcPr>
          <w:p w14:paraId="42BB3083">
            <w:pPr>
              <w:spacing w:after="20" w:line="240" w:lineRule="auto"/>
            </w:pPr>
            <w:r>
              <w:rPr>
                <w:rFonts w:ascii="Arial" w:hAnsi="Arial" w:eastAsia="Arial"/>
                <w:sz w:val="16"/>
              </w:rPr>
              <w:t>Investigation, Evidence Item, SIU, Evidence, InvestigationFinding</w:t>
            </w:r>
          </w:p>
        </w:tc>
      </w:tr>
      <w:tr w14:paraId="7ED1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83CBE40">
            <w:pPr>
              <w:spacing w:after="20" w:line="240" w:lineRule="auto"/>
            </w:pPr>
            <w:r>
              <w:rPr>
                <w:rFonts w:ascii="Arial" w:hAnsi="Arial" w:eastAsia="Arial"/>
                <w:sz w:val="16"/>
              </w:rPr>
              <w:t>Observability</w:t>
            </w:r>
          </w:p>
        </w:tc>
        <w:tc>
          <w:tcPr>
            <w:tcW w:w="1152" w:type="dxa"/>
            <w:vAlign w:val="top"/>
          </w:tcPr>
          <w:p w14:paraId="10B645C4">
            <w:pPr>
              <w:spacing w:after="20" w:line="240" w:lineRule="auto"/>
            </w:pPr>
            <w:r>
              <w:rPr>
                <w:rFonts w:ascii="Arial" w:hAnsi="Arial" w:eastAsia="Arial"/>
                <w:sz w:val="16"/>
              </w:rPr>
              <w:t>1</w:t>
            </w:r>
          </w:p>
        </w:tc>
        <w:tc>
          <w:tcPr>
            <w:tcW w:w="7344" w:type="dxa"/>
            <w:vAlign w:val="top"/>
          </w:tcPr>
          <w:p w14:paraId="786F0933">
            <w:pPr>
              <w:spacing w:after="20" w:line="240" w:lineRule="auto"/>
            </w:pPr>
            <w:r>
              <w:rPr>
                <w:rFonts w:ascii="Arial" w:hAnsi="Arial" w:eastAsia="Arial"/>
                <w:sz w:val="16"/>
              </w:rPr>
              <w:t>Correlation ID</w:t>
            </w:r>
          </w:p>
        </w:tc>
      </w:tr>
      <w:tr w14:paraId="26C1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B6B3B63">
            <w:pPr>
              <w:spacing w:after="20" w:line="240" w:lineRule="auto"/>
            </w:pPr>
            <w:r>
              <w:rPr>
                <w:rFonts w:ascii="Arial" w:hAnsi="Arial" w:eastAsia="Arial"/>
                <w:sz w:val="16"/>
              </w:rPr>
              <w:t>Operations</w:t>
            </w:r>
          </w:p>
        </w:tc>
        <w:tc>
          <w:tcPr>
            <w:tcW w:w="1152" w:type="dxa"/>
            <w:vAlign w:val="top"/>
          </w:tcPr>
          <w:p w14:paraId="7B4071E2">
            <w:pPr>
              <w:spacing w:after="20" w:line="240" w:lineRule="auto"/>
            </w:pPr>
            <w:r>
              <w:rPr>
                <w:rFonts w:ascii="Arial" w:hAnsi="Arial" w:eastAsia="Arial"/>
                <w:sz w:val="16"/>
              </w:rPr>
              <w:t>2</w:t>
            </w:r>
          </w:p>
        </w:tc>
        <w:tc>
          <w:tcPr>
            <w:tcW w:w="7344" w:type="dxa"/>
            <w:vAlign w:val="top"/>
          </w:tcPr>
          <w:p w14:paraId="2B399E67">
            <w:pPr>
              <w:spacing w:after="20" w:line="240" w:lineRule="auto"/>
            </w:pPr>
            <w:r>
              <w:rPr>
                <w:rFonts w:ascii="Arial" w:hAnsi="Arial" w:eastAsia="Arial"/>
                <w:sz w:val="16"/>
              </w:rPr>
              <w:t>SLA, Escalation</w:t>
            </w:r>
          </w:p>
        </w:tc>
      </w:tr>
      <w:tr w14:paraId="78A4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D3E897B">
            <w:pPr>
              <w:spacing w:after="20" w:line="240" w:lineRule="auto"/>
            </w:pPr>
            <w:r>
              <w:rPr>
                <w:rFonts w:ascii="Arial" w:hAnsi="Arial" w:eastAsia="Arial"/>
                <w:sz w:val="16"/>
              </w:rPr>
              <w:t>Partner</w:t>
            </w:r>
          </w:p>
        </w:tc>
        <w:tc>
          <w:tcPr>
            <w:tcW w:w="1152" w:type="dxa"/>
            <w:vAlign w:val="top"/>
          </w:tcPr>
          <w:p w14:paraId="0E3A66C0">
            <w:pPr>
              <w:spacing w:after="20" w:line="240" w:lineRule="auto"/>
            </w:pPr>
            <w:r>
              <w:rPr>
                <w:rFonts w:ascii="Arial" w:hAnsi="Arial" w:eastAsia="Arial"/>
                <w:sz w:val="16"/>
              </w:rPr>
              <w:t>1</w:t>
            </w:r>
          </w:p>
        </w:tc>
        <w:tc>
          <w:tcPr>
            <w:tcW w:w="7344" w:type="dxa"/>
            <w:vAlign w:val="top"/>
          </w:tcPr>
          <w:p w14:paraId="27D7E05B">
            <w:pPr>
              <w:spacing w:after="20" w:line="240" w:lineRule="auto"/>
            </w:pPr>
            <w:r>
              <w:rPr>
                <w:rFonts w:ascii="Arial" w:hAnsi="Arial" w:eastAsia="Arial"/>
                <w:sz w:val="16"/>
              </w:rPr>
              <w:t>Partner Insurer</w:t>
            </w:r>
          </w:p>
        </w:tc>
      </w:tr>
      <w:tr w14:paraId="0547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13F2D79">
            <w:pPr>
              <w:spacing w:after="20" w:line="240" w:lineRule="auto"/>
            </w:pPr>
            <w:r>
              <w:rPr>
                <w:rFonts w:ascii="Arial" w:hAnsi="Arial" w:eastAsia="Arial"/>
                <w:sz w:val="16"/>
              </w:rPr>
              <w:t>Partner/Payment</w:t>
            </w:r>
          </w:p>
        </w:tc>
        <w:tc>
          <w:tcPr>
            <w:tcW w:w="1152" w:type="dxa"/>
            <w:vAlign w:val="top"/>
          </w:tcPr>
          <w:p w14:paraId="296F3ADB">
            <w:pPr>
              <w:spacing w:after="20" w:line="240" w:lineRule="auto"/>
            </w:pPr>
            <w:r>
              <w:rPr>
                <w:rFonts w:ascii="Arial" w:hAnsi="Arial" w:eastAsia="Arial"/>
                <w:sz w:val="16"/>
              </w:rPr>
              <w:t>2</w:t>
            </w:r>
          </w:p>
        </w:tc>
        <w:tc>
          <w:tcPr>
            <w:tcW w:w="7344" w:type="dxa"/>
            <w:vAlign w:val="top"/>
          </w:tcPr>
          <w:p w14:paraId="45BF7156">
            <w:pPr>
              <w:spacing w:after="20" w:line="240" w:lineRule="auto"/>
            </w:pPr>
            <w:r>
              <w:rPr>
                <w:rFonts w:ascii="Arial" w:hAnsi="Arial" w:eastAsia="Arial"/>
                <w:sz w:val="16"/>
              </w:rPr>
              <w:t>Partner Settlement, Commission</w:t>
            </w:r>
          </w:p>
        </w:tc>
      </w:tr>
      <w:tr w14:paraId="7255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8A306B1">
            <w:pPr>
              <w:spacing w:after="20" w:line="240" w:lineRule="auto"/>
            </w:pPr>
            <w:r>
              <w:rPr>
                <w:rFonts w:ascii="Arial" w:hAnsi="Arial" w:eastAsia="Arial"/>
                <w:sz w:val="16"/>
              </w:rPr>
              <w:t>Party</w:t>
            </w:r>
          </w:p>
        </w:tc>
        <w:tc>
          <w:tcPr>
            <w:tcW w:w="1152" w:type="dxa"/>
            <w:vAlign w:val="top"/>
          </w:tcPr>
          <w:p w14:paraId="4ED7C003">
            <w:pPr>
              <w:spacing w:after="20" w:line="240" w:lineRule="auto"/>
            </w:pPr>
            <w:r>
              <w:rPr>
                <w:rFonts w:ascii="Arial" w:hAnsi="Arial" w:eastAsia="Arial"/>
                <w:sz w:val="16"/>
              </w:rPr>
              <w:t>3</w:t>
            </w:r>
          </w:p>
        </w:tc>
        <w:tc>
          <w:tcPr>
            <w:tcW w:w="7344" w:type="dxa"/>
            <w:vAlign w:val="top"/>
          </w:tcPr>
          <w:p w14:paraId="3AE7497B">
            <w:pPr>
              <w:spacing w:after="20" w:line="240" w:lineRule="auto"/>
            </w:pPr>
            <w:r>
              <w:rPr>
                <w:rFonts w:ascii="Arial" w:hAnsi="Arial" w:eastAsia="Arial"/>
                <w:sz w:val="16"/>
              </w:rPr>
              <w:t>Claimant, Insured Person, Policy Holder</w:t>
            </w:r>
          </w:p>
        </w:tc>
      </w:tr>
      <w:tr w14:paraId="0527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7855D2A">
            <w:pPr>
              <w:spacing w:after="20" w:line="240" w:lineRule="auto"/>
            </w:pPr>
            <w:r>
              <w:rPr>
                <w:rFonts w:ascii="Arial" w:hAnsi="Arial" w:eastAsia="Arial"/>
                <w:sz w:val="16"/>
              </w:rPr>
              <w:t>Payment</w:t>
            </w:r>
          </w:p>
        </w:tc>
        <w:tc>
          <w:tcPr>
            <w:tcW w:w="1152" w:type="dxa"/>
            <w:vAlign w:val="top"/>
          </w:tcPr>
          <w:p w14:paraId="08323660">
            <w:pPr>
              <w:spacing w:after="20" w:line="240" w:lineRule="auto"/>
            </w:pPr>
            <w:r>
              <w:rPr>
                <w:rFonts w:ascii="Arial" w:hAnsi="Arial" w:eastAsia="Arial"/>
                <w:sz w:val="16"/>
              </w:rPr>
              <w:t>6</w:t>
            </w:r>
          </w:p>
        </w:tc>
        <w:tc>
          <w:tcPr>
            <w:tcW w:w="7344" w:type="dxa"/>
            <w:vAlign w:val="top"/>
          </w:tcPr>
          <w:p w14:paraId="5009D18A">
            <w:pPr>
              <w:spacing w:after="20" w:line="240" w:lineRule="auto"/>
            </w:pPr>
            <w:r>
              <w:rPr>
                <w:rFonts w:ascii="Arial" w:hAnsi="Arial" w:eastAsia="Arial"/>
                <w:sz w:val="16"/>
              </w:rPr>
              <w:t>Payment, Payee, Payment Instruction, Payment Transaction, Payment Reconciliation...</w:t>
            </w:r>
          </w:p>
        </w:tc>
      </w:tr>
      <w:tr w14:paraId="7542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8C26C55">
            <w:pPr>
              <w:spacing w:after="20" w:line="240" w:lineRule="auto"/>
            </w:pPr>
            <w:r>
              <w:rPr>
                <w:rFonts w:ascii="Arial" w:hAnsi="Arial" w:eastAsia="Arial"/>
                <w:sz w:val="16"/>
              </w:rPr>
              <w:t>Policy</w:t>
            </w:r>
          </w:p>
        </w:tc>
        <w:tc>
          <w:tcPr>
            <w:tcW w:w="1152" w:type="dxa"/>
            <w:vAlign w:val="top"/>
          </w:tcPr>
          <w:p w14:paraId="37B6EA08">
            <w:pPr>
              <w:spacing w:after="20" w:line="240" w:lineRule="auto"/>
            </w:pPr>
            <w:r>
              <w:rPr>
                <w:rFonts w:ascii="Arial" w:hAnsi="Arial" w:eastAsia="Arial"/>
                <w:sz w:val="16"/>
              </w:rPr>
              <w:t>1</w:t>
            </w:r>
          </w:p>
        </w:tc>
        <w:tc>
          <w:tcPr>
            <w:tcW w:w="7344" w:type="dxa"/>
            <w:vAlign w:val="top"/>
          </w:tcPr>
          <w:p w14:paraId="5119F715">
            <w:pPr>
              <w:spacing w:after="20" w:line="240" w:lineRule="auto"/>
            </w:pPr>
            <w:r>
              <w:rPr>
                <w:rFonts w:ascii="Arial" w:hAnsi="Arial" w:eastAsia="Arial"/>
                <w:sz w:val="16"/>
              </w:rPr>
              <w:t>Policy</w:t>
            </w:r>
          </w:p>
        </w:tc>
      </w:tr>
      <w:tr w14:paraId="3A53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7A55A8E">
            <w:pPr>
              <w:spacing w:after="20" w:line="240" w:lineRule="auto"/>
            </w:pPr>
            <w:r>
              <w:rPr>
                <w:rFonts w:ascii="Arial" w:hAnsi="Arial" w:eastAsia="Arial"/>
                <w:sz w:val="16"/>
              </w:rPr>
              <w:t>Policy &amp; Coverage</w:t>
            </w:r>
          </w:p>
        </w:tc>
        <w:tc>
          <w:tcPr>
            <w:tcW w:w="1152" w:type="dxa"/>
            <w:vAlign w:val="top"/>
          </w:tcPr>
          <w:p w14:paraId="49C7A9EF">
            <w:pPr>
              <w:spacing w:after="20" w:line="240" w:lineRule="auto"/>
            </w:pPr>
            <w:r>
              <w:rPr>
                <w:rFonts w:ascii="Arial" w:hAnsi="Arial" w:eastAsia="Arial"/>
                <w:sz w:val="16"/>
              </w:rPr>
              <w:t>1</w:t>
            </w:r>
          </w:p>
        </w:tc>
        <w:tc>
          <w:tcPr>
            <w:tcW w:w="7344" w:type="dxa"/>
            <w:vAlign w:val="top"/>
          </w:tcPr>
          <w:p w14:paraId="42D8F187">
            <w:pPr>
              <w:spacing w:after="20" w:line="240" w:lineRule="auto"/>
            </w:pPr>
            <w:r>
              <w:rPr>
                <w:rFonts w:ascii="Arial" w:hAnsi="Arial" w:eastAsia="Arial"/>
                <w:sz w:val="16"/>
              </w:rPr>
              <w:t>Policy Snapshot</w:t>
            </w:r>
          </w:p>
        </w:tc>
      </w:tr>
      <w:tr w14:paraId="6B99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98E92EB">
            <w:pPr>
              <w:spacing w:after="20" w:line="240" w:lineRule="auto"/>
            </w:pPr>
            <w:r>
              <w:rPr>
                <w:rFonts w:ascii="Arial" w:hAnsi="Arial" w:eastAsia="Arial"/>
                <w:sz w:val="16"/>
              </w:rPr>
              <w:t>Recovery</w:t>
            </w:r>
          </w:p>
        </w:tc>
        <w:tc>
          <w:tcPr>
            <w:tcW w:w="1152" w:type="dxa"/>
            <w:vAlign w:val="top"/>
          </w:tcPr>
          <w:p w14:paraId="46251BC8">
            <w:pPr>
              <w:spacing w:after="20" w:line="240" w:lineRule="auto"/>
            </w:pPr>
            <w:r>
              <w:rPr>
                <w:rFonts w:ascii="Arial" w:hAnsi="Arial" w:eastAsia="Arial"/>
                <w:sz w:val="16"/>
              </w:rPr>
              <w:t>1</w:t>
            </w:r>
          </w:p>
        </w:tc>
        <w:tc>
          <w:tcPr>
            <w:tcW w:w="7344" w:type="dxa"/>
            <w:vAlign w:val="top"/>
          </w:tcPr>
          <w:p w14:paraId="3C6AF702">
            <w:pPr>
              <w:spacing w:after="20" w:line="240" w:lineRule="auto"/>
            </w:pPr>
            <w:r>
              <w:rPr>
                <w:rFonts w:ascii="Arial" w:hAnsi="Arial" w:eastAsia="Arial"/>
                <w:sz w:val="16"/>
              </w:rPr>
              <w:t>Recovery</w:t>
            </w:r>
          </w:p>
        </w:tc>
      </w:tr>
      <w:tr w14:paraId="4D64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B630A74">
            <w:pPr>
              <w:spacing w:after="20" w:line="240" w:lineRule="auto"/>
            </w:pPr>
            <w:r>
              <w:rPr>
                <w:rFonts w:ascii="Arial" w:hAnsi="Arial" w:eastAsia="Arial"/>
                <w:sz w:val="16"/>
              </w:rPr>
              <w:t>Reporting</w:t>
            </w:r>
          </w:p>
        </w:tc>
        <w:tc>
          <w:tcPr>
            <w:tcW w:w="1152" w:type="dxa"/>
            <w:vAlign w:val="top"/>
          </w:tcPr>
          <w:p w14:paraId="0A2056D2">
            <w:pPr>
              <w:spacing w:after="20" w:line="240" w:lineRule="auto"/>
            </w:pPr>
            <w:r>
              <w:rPr>
                <w:rFonts w:ascii="Arial" w:hAnsi="Arial" w:eastAsia="Arial"/>
                <w:sz w:val="16"/>
              </w:rPr>
              <w:t>4</w:t>
            </w:r>
          </w:p>
        </w:tc>
        <w:tc>
          <w:tcPr>
            <w:tcW w:w="7344" w:type="dxa"/>
            <w:vAlign w:val="top"/>
          </w:tcPr>
          <w:p w14:paraId="283D2C17">
            <w:pPr>
              <w:spacing w:after="20" w:line="240" w:lineRule="auto"/>
            </w:pPr>
            <w:r>
              <w:rPr>
                <w:rFonts w:ascii="Arial" w:hAnsi="Arial" w:eastAsia="Arial"/>
                <w:sz w:val="16"/>
              </w:rPr>
              <w:t>Reporting, KPI, TAT, CSAT</w:t>
            </w:r>
          </w:p>
        </w:tc>
      </w:tr>
      <w:tr w14:paraId="6015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D20BA43">
            <w:pPr>
              <w:spacing w:after="20" w:line="240" w:lineRule="auto"/>
            </w:pPr>
            <w:r>
              <w:rPr>
                <w:rFonts w:ascii="Arial" w:hAnsi="Arial" w:eastAsia="Arial"/>
                <w:sz w:val="16"/>
              </w:rPr>
              <w:t>Reserve</w:t>
            </w:r>
          </w:p>
        </w:tc>
        <w:tc>
          <w:tcPr>
            <w:tcW w:w="1152" w:type="dxa"/>
            <w:vAlign w:val="top"/>
          </w:tcPr>
          <w:p w14:paraId="4413617A">
            <w:pPr>
              <w:spacing w:after="20" w:line="240" w:lineRule="auto"/>
            </w:pPr>
            <w:r>
              <w:rPr>
                <w:rFonts w:ascii="Arial" w:hAnsi="Arial" w:eastAsia="Arial"/>
                <w:sz w:val="16"/>
              </w:rPr>
              <w:t>3</w:t>
            </w:r>
          </w:p>
        </w:tc>
        <w:tc>
          <w:tcPr>
            <w:tcW w:w="7344" w:type="dxa"/>
            <w:vAlign w:val="top"/>
          </w:tcPr>
          <w:p w14:paraId="0C7777B8">
            <w:pPr>
              <w:spacing w:after="20" w:line="240" w:lineRule="auto"/>
            </w:pPr>
            <w:r>
              <w:rPr>
                <w:rFonts w:ascii="Arial" w:hAnsi="Arial" w:eastAsia="Arial"/>
                <w:sz w:val="16"/>
              </w:rPr>
              <w:t>Reserve, ReserveApproval, Reserve Adjustment</w:t>
            </w:r>
          </w:p>
        </w:tc>
      </w:tr>
      <w:tr w14:paraId="108C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D876F06">
            <w:pPr>
              <w:spacing w:after="20" w:line="240" w:lineRule="auto"/>
            </w:pPr>
            <w:r>
              <w:rPr>
                <w:rFonts w:ascii="Arial" w:hAnsi="Arial" w:eastAsia="Arial"/>
                <w:sz w:val="16"/>
              </w:rPr>
              <w:t>Risk</w:t>
            </w:r>
          </w:p>
        </w:tc>
        <w:tc>
          <w:tcPr>
            <w:tcW w:w="1152" w:type="dxa"/>
            <w:vAlign w:val="top"/>
          </w:tcPr>
          <w:p w14:paraId="3AA34AA0">
            <w:pPr>
              <w:spacing w:after="20" w:line="240" w:lineRule="auto"/>
            </w:pPr>
            <w:r>
              <w:rPr>
                <w:rFonts w:ascii="Arial" w:hAnsi="Arial" w:eastAsia="Arial"/>
                <w:sz w:val="16"/>
              </w:rPr>
              <w:t>1</w:t>
            </w:r>
          </w:p>
        </w:tc>
        <w:tc>
          <w:tcPr>
            <w:tcW w:w="7344" w:type="dxa"/>
            <w:vAlign w:val="top"/>
          </w:tcPr>
          <w:p w14:paraId="7DE68484">
            <w:pPr>
              <w:spacing w:after="20" w:line="240" w:lineRule="auto"/>
            </w:pPr>
            <w:r>
              <w:rPr>
                <w:rFonts w:ascii="Arial" w:hAnsi="Arial" w:eastAsia="Arial"/>
                <w:sz w:val="16"/>
              </w:rPr>
              <w:t>Fraud Score</w:t>
            </w:r>
          </w:p>
        </w:tc>
      </w:tr>
      <w:tr w14:paraId="2881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2F1F95C">
            <w:pPr>
              <w:spacing w:after="20" w:line="240" w:lineRule="auto"/>
            </w:pPr>
            <w:r>
              <w:rPr>
                <w:rFonts w:ascii="Arial" w:hAnsi="Arial" w:eastAsia="Arial"/>
                <w:sz w:val="16"/>
              </w:rPr>
              <w:t>Rule</w:t>
            </w:r>
          </w:p>
        </w:tc>
        <w:tc>
          <w:tcPr>
            <w:tcW w:w="1152" w:type="dxa"/>
            <w:vAlign w:val="top"/>
          </w:tcPr>
          <w:p w14:paraId="59197609">
            <w:pPr>
              <w:spacing w:after="20" w:line="240" w:lineRule="auto"/>
            </w:pPr>
            <w:r>
              <w:rPr>
                <w:rFonts w:ascii="Arial" w:hAnsi="Arial" w:eastAsia="Arial"/>
                <w:sz w:val="16"/>
              </w:rPr>
              <w:t>4</w:t>
            </w:r>
          </w:p>
        </w:tc>
        <w:tc>
          <w:tcPr>
            <w:tcW w:w="7344" w:type="dxa"/>
            <w:vAlign w:val="top"/>
          </w:tcPr>
          <w:p w14:paraId="2AF7D7DF">
            <w:pPr>
              <w:spacing w:after="20" w:line="240" w:lineRule="auto"/>
            </w:pPr>
            <w:r>
              <w:rPr>
                <w:rFonts w:ascii="Arial" w:hAnsi="Arial" w:eastAsia="Arial"/>
                <w:sz w:val="16"/>
              </w:rPr>
              <w:t>Guard Rule, Rule Engine, Rule Set, Decision Matrix</w:t>
            </w:r>
          </w:p>
        </w:tc>
      </w:tr>
      <w:tr w14:paraId="2356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AB331EE">
            <w:pPr>
              <w:spacing w:after="20" w:line="240" w:lineRule="auto"/>
            </w:pPr>
            <w:r>
              <w:rPr>
                <w:rFonts w:ascii="Arial" w:hAnsi="Arial" w:eastAsia="Arial"/>
                <w:sz w:val="16"/>
              </w:rPr>
              <w:t>Security</w:t>
            </w:r>
          </w:p>
        </w:tc>
        <w:tc>
          <w:tcPr>
            <w:tcW w:w="1152" w:type="dxa"/>
            <w:vAlign w:val="top"/>
          </w:tcPr>
          <w:p w14:paraId="3D75A9CD">
            <w:pPr>
              <w:spacing w:after="20" w:line="240" w:lineRule="auto"/>
            </w:pPr>
            <w:r>
              <w:rPr>
                <w:rFonts w:ascii="Arial" w:hAnsi="Arial" w:eastAsia="Arial"/>
                <w:sz w:val="16"/>
              </w:rPr>
              <w:t>4</w:t>
            </w:r>
          </w:p>
        </w:tc>
        <w:tc>
          <w:tcPr>
            <w:tcW w:w="7344" w:type="dxa"/>
            <w:vAlign w:val="top"/>
          </w:tcPr>
          <w:p w14:paraId="0FB76656">
            <w:pPr>
              <w:spacing w:after="20" w:line="240" w:lineRule="auto"/>
            </w:pPr>
            <w:r>
              <w:rPr>
                <w:rFonts w:ascii="Arial" w:hAnsi="Arial" w:eastAsia="Arial"/>
                <w:sz w:val="16"/>
              </w:rPr>
              <w:t>Data Classification, RBAC, Masking, Encryption</w:t>
            </w:r>
          </w:p>
        </w:tc>
      </w:tr>
      <w:tr w14:paraId="46AA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66B6967">
            <w:pPr>
              <w:spacing w:after="20" w:line="240" w:lineRule="auto"/>
            </w:pPr>
            <w:r>
              <w:rPr>
                <w:rFonts w:ascii="Arial" w:hAnsi="Arial" w:eastAsia="Arial"/>
                <w:sz w:val="16"/>
              </w:rPr>
              <w:t>Validation</w:t>
            </w:r>
          </w:p>
        </w:tc>
        <w:tc>
          <w:tcPr>
            <w:tcW w:w="1152" w:type="dxa"/>
            <w:vAlign w:val="top"/>
          </w:tcPr>
          <w:p w14:paraId="550580D3">
            <w:pPr>
              <w:spacing w:after="20" w:line="240" w:lineRule="auto"/>
            </w:pPr>
            <w:r>
              <w:rPr>
                <w:rFonts w:ascii="Arial" w:hAnsi="Arial" w:eastAsia="Arial"/>
                <w:sz w:val="16"/>
              </w:rPr>
              <w:t>5</w:t>
            </w:r>
          </w:p>
        </w:tc>
        <w:tc>
          <w:tcPr>
            <w:tcW w:w="7344" w:type="dxa"/>
            <w:vAlign w:val="top"/>
          </w:tcPr>
          <w:p w14:paraId="34F23E8B">
            <w:pPr>
              <w:spacing w:after="20" w:line="240" w:lineRule="auto"/>
            </w:pPr>
            <w:r>
              <w:rPr>
                <w:rFonts w:ascii="Arial" w:hAnsi="Arial" w:eastAsia="Arial"/>
                <w:sz w:val="16"/>
              </w:rPr>
              <w:t>Validation, OCR, KYC, Deficiency Item, Validation Result</w:t>
            </w:r>
          </w:p>
        </w:tc>
      </w:tr>
      <w:tr w14:paraId="7CB8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42AE19A">
            <w:pPr>
              <w:spacing w:after="20" w:line="240" w:lineRule="auto"/>
            </w:pPr>
            <w:r>
              <w:rPr>
                <w:rFonts w:ascii="Arial" w:hAnsi="Arial" w:eastAsia="Arial"/>
                <w:sz w:val="16"/>
              </w:rPr>
              <w:t>Workflow</w:t>
            </w:r>
          </w:p>
        </w:tc>
        <w:tc>
          <w:tcPr>
            <w:tcW w:w="1152" w:type="dxa"/>
            <w:vAlign w:val="top"/>
          </w:tcPr>
          <w:p w14:paraId="18C7C9CC">
            <w:pPr>
              <w:spacing w:after="20" w:line="240" w:lineRule="auto"/>
            </w:pPr>
            <w:r>
              <w:rPr>
                <w:rFonts w:ascii="Arial" w:hAnsi="Arial" w:eastAsia="Arial"/>
                <w:sz w:val="16"/>
              </w:rPr>
              <w:t>5</w:t>
            </w:r>
          </w:p>
        </w:tc>
        <w:tc>
          <w:tcPr>
            <w:tcW w:w="7344" w:type="dxa"/>
            <w:vAlign w:val="top"/>
          </w:tcPr>
          <w:p w14:paraId="705C43B6">
            <w:pPr>
              <w:spacing w:after="20" w:line="240" w:lineRule="auto"/>
            </w:pPr>
            <w:r>
              <w:rPr>
                <w:rFonts w:ascii="Arial" w:hAnsi="Arial" w:eastAsia="Arial"/>
                <w:sz w:val="16"/>
              </w:rPr>
              <w:t>State Machine, State Transition, UI Status, Business Status, Process Status</w:t>
            </w:r>
          </w:p>
        </w:tc>
      </w:tr>
    </w:tbl>
    <w:p w14:paraId="508CE849"/>
    <w:p w14:paraId="3FAFB66D">
      <w:pPr>
        <w:pStyle w:val="3"/>
      </w:pPr>
      <w:r>
        <w:t>6.1 Enterprise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5"/>
        <w:gridCol w:w="1430"/>
        <w:gridCol w:w="789"/>
        <w:gridCol w:w="3990"/>
        <w:gridCol w:w="1147"/>
        <w:gridCol w:w="1291"/>
      </w:tblGrid>
      <w:tr w14:paraId="4119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46F02CFD">
            <w:pPr>
              <w:spacing w:after="20" w:line="240" w:lineRule="auto"/>
            </w:pPr>
            <w:r>
              <w:rPr>
                <w:rFonts w:ascii="Arial" w:hAnsi="Arial" w:eastAsia="Arial"/>
                <w:b/>
                <w:color w:val="FFFFFF"/>
                <w:sz w:val="14"/>
              </w:rPr>
              <w:t>ID</w:t>
            </w:r>
          </w:p>
        </w:tc>
        <w:tc>
          <w:tcPr>
            <w:tcW w:w="1440" w:type="dxa"/>
            <w:shd w:val="clear" w:color="auto" w:fill="0B7A3B"/>
            <w:vAlign w:val="top"/>
          </w:tcPr>
          <w:p w14:paraId="1FF50E94">
            <w:pPr>
              <w:spacing w:after="20" w:line="240" w:lineRule="auto"/>
            </w:pPr>
            <w:r>
              <w:rPr>
                <w:rFonts w:ascii="Arial" w:hAnsi="Arial" w:eastAsia="Arial"/>
                <w:b/>
                <w:color w:val="FFFFFF"/>
                <w:sz w:val="14"/>
              </w:rPr>
              <w:t>English Term</w:t>
            </w:r>
          </w:p>
        </w:tc>
        <w:tc>
          <w:tcPr>
            <w:tcW w:w="1440" w:type="dxa"/>
            <w:shd w:val="clear" w:color="auto" w:fill="0B7A3B"/>
            <w:vAlign w:val="top"/>
          </w:tcPr>
          <w:p w14:paraId="60DE30BE">
            <w:pPr>
              <w:spacing w:after="20" w:line="240" w:lineRule="auto"/>
            </w:pPr>
            <w:r>
              <w:rPr>
                <w:rFonts w:ascii="Arial" w:hAnsi="Arial" w:eastAsia="Arial"/>
                <w:b/>
                <w:color w:val="FFFFFF"/>
                <w:sz w:val="14"/>
              </w:rPr>
              <w:t>Thuật ngữ VN</w:t>
            </w:r>
          </w:p>
        </w:tc>
        <w:tc>
          <w:tcPr>
            <w:tcW w:w="792" w:type="dxa"/>
            <w:shd w:val="clear" w:color="auto" w:fill="0B7A3B"/>
            <w:vAlign w:val="top"/>
          </w:tcPr>
          <w:p w14:paraId="725092E8">
            <w:pPr>
              <w:spacing w:after="20" w:line="240" w:lineRule="auto"/>
            </w:pPr>
            <w:r>
              <w:rPr>
                <w:rFonts w:ascii="Arial" w:hAnsi="Arial" w:eastAsia="Arial"/>
                <w:b/>
                <w:color w:val="FFFFFF"/>
                <w:sz w:val="14"/>
              </w:rPr>
              <w:t>Viết tắt</w:t>
            </w:r>
          </w:p>
        </w:tc>
        <w:tc>
          <w:tcPr>
            <w:tcW w:w="4032" w:type="dxa"/>
            <w:shd w:val="clear" w:color="auto" w:fill="0B7A3B"/>
            <w:vAlign w:val="top"/>
          </w:tcPr>
          <w:p w14:paraId="0F608CBE">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64069936">
            <w:pPr>
              <w:spacing w:after="20" w:line="240" w:lineRule="auto"/>
            </w:pPr>
            <w:r>
              <w:rPr>
                <w:rFonts w:ascii="Arial" w:hAnsi="Arial" w:eastAsia="Arial"/>
                <w:b/>
                <w:color w:val="FFFFFF"/>
                <w:sz w:val="14"/>
              </w:rPr>
              <w:t>Loại</w:t>
            </w:r>
          </w:p>
        </w:tc>
        <w:tc>
          <w:tcPr>
            <w:tcW w:w="1296" w:type="dxa"/>
            <w:shd w:val="clear" w:color="auto" w:fill="0B7A3B"/>
            <w:vAlign w:val="top"/>
          </w:tcPr>
          <w:p w14:paraId="3AB8F8D5">
            <w:pPr>
              <w:spacing w:after="20" w:line="240" w:lineRule="auto"/>
            </w:pPr>
            <w:r>
              <w:rPr>
                <w:rFonts w:ascii="Arial" w:hAnsi="Arial" w:eastAsia="Arial"/>
                <w:b/>
                <w:color w:val="FFFFFF"/>
                <w:sz w:val="14"/>
              </w:rPr>
              <w:t>Liên quan</w:t>
            </w:r>
          </w:p>
        </w:tc>
      </w:tr>
      <w:tr w14:paraId="13D6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892416B">
            <w:pPr>
              <w:spacing w:after="20" w:line="240" w:lineRule="auto"/>
            </w:pPr>
            <w:r>
              <w:rPr>
                <w:rFonts w:ascii="Arial" w:hAnsi="Arial" w:eastAsia="Arial"/>
                <w:sz w:val="14"/>
              </w:rPr>
              <w:t>TERM-001</w:t>
            </w:r>
          </w:p>
        </w:tc>
        <w:tc>
          <w:tcPr>
            <w:tcW w:w="1440" w:type="dxa"/>
            <w:vAlign w:val="top"/>
          </w:tcPr>
          <w:p w14:paraId="7B2C35FA">
            <w:pPr>
              <w:spacing w:after="20" w:line="240" w:lineRule="auto"/>
            </w:pPr>
            <w:r>
              <w:rPr>
                <w:rFonts w:ascii="Arial" w:hAnsi="Arial" w:eastAsia="Arial"/>
                <w:sz w:val="14"/>
              </w:rPr>
              <w:t>Claims Management System</w:t>
            </w:r>
          </w:p>
        </w:tc>
        <w:tc>
          <w:tcPr>
            <w:tcW w:w="1440" w:type="dxa"/>
            <w:vAlign w:val="top"/>
          </w:tcPr>
          <w:p w14:paraId="68D1CC66">
            <w:pPr>
              <w:spacing w:after="20" w:line="240" w:lineRule="auto"/>
            </w:pPr>
            <w:r>
              <w:rPr>
                <w:rFonts w:ascii="Arial" w:hAnsi="Arial" w:eastAsia="Arial"/>
                <w:sz w:val="14"/>
              </w:rPr>
              <w:t>Hệ thống quản lý bồi thường</w:t>
            </w:r>
          </w:p>
        </w:tc>
        <w:tc>
          <w:tcPr>
            <w:tcW w:w="792" w:type="dxa"/>
            <w:vAlign w:val="top"/>
          </w:tcPr>
          <w:p w14:paraId="4FCED872">
            <w:pPr>
              <w:spacing w:after="20" w:line="240" w:lineRule="auto"/>
            </w:pPr>
            <w:r>
              <w:rPr>
                <w:rFonts w:ascii="Arial" w:hAnsi="Arial" w:eastAsia="Arial"/>
                <w:sz w:val="14"/>
              </w:rPr>
              <w:t>CMS</w:t>
            </w:r>
          </w:p>
        </w:tc>
        <w:tc>
          <w:tcPr>
            <w:tcW w:w="4032" w:type="dxa"/>
            <w:vAlign w:val="top"/>
          </w:tcPr>
          <w:p w14:paraId="1C0D5722">
            <w:pPr>
              <w:spacing w:after="20" w:line="240" w:lineRule="auto"/>
            </w:pPr>
            <w:r>
              <w:rPr>
                <w:rFonts w:ascii="Arial" w:hAnsi="Arial" w:eastAsia="Arial"/>
                <w:sz w:val="14"/>
              </w:rPr>
              <w:t>Nền tảng tập trung quản lý toàn bộ vòng đời yêu cầu bồi thường từ khai báo tổn thất đến thẩm định, quyết định, thanh toán, đóng hồ sơ và lưu trữ.</w:t>
            </w:r>
          </w:p>
        </w:tc>
        <w:tc>
          <w:tcPr>
            <w:tcW w:w="1152" w:type="dxa"/>
            <w:vAlign w:val="top"/>
          </w:tcPr>
          <w:p w14:paraId="77892F29">
            <w:pPr>
              <w:spacing w:after="20" w:line="240" w:lineRule="auto"/>
            </w:pPr>
            <w:r>
              <w:rPr>
                <w:rFonts w:ascii="Arial" w:hAnsi="Arial" w:eastAsia="Arial"/>
                <w:sz w:val="14"/>
              </w:rPr>
              <w:t>Business Term</w:t>
            </w:r>
          </w:p>
        </w:tc>
        <w:tc>
          <w:tcPr>
            <w:tcW w:w="1296" w:type="dxa"/>
            <w:vAlign w:val="top"/>
          </w:tcPr>
          <w:p w14:paraId="3D22FA71">
            <w:pPr>
              <w:spacing w:after="20" w:line="240" w:lineRule="auto"/>
            </w:pPr>
            <w:r>
              <w:rPr>
                <w:rFonts w:ascii="Arial" w:hAnsi="Arial" w:eastAsia="Arial"/>
                <w:sz w:val="14"/>
              </w:rPr>
              <w:t>Claim, Workflow, Rule Engine</w:t>
            </w:r>
          </w:p>
        </w:tc>
      </w:tr>
    </w:tbl>
    <w:p w14:paraId="0CEFA638"/>
    <w:p w14:paraId="6286F8BF">
      <w:pPr>
        <w:pStyle w:val="3"/>
      </w:pPr>
      <w:r>
        <w:t>6.2 FNOL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1"/>
        <w:gridCol w:w="1431"/>
        <w:gridCol w:w="789"/>
        <w:gridCol w:w="3989"/>
        <w:gridCol w:w="1146"/>
        <w:gridCol w:w="1296"/>
      </w:tblGrid>
      <w:tr w14:paraId="6B1E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122A6373">
            <w:pPr>
              <w:spacing w:after="20" w:line="240" w:lineRule="auto"/>
            </w:pPr>
            <w:r>
              <w:rPr>
                <w:rFonts w:ascii="Arial" w:hAnsi="Arial" w:eastAsia="Arial"/>
                <w:b/>
                <w:color w:val="FFFFFF"/>
                <w:sz w:val="14"/>
              </w:rPr>
              <w:t>ID</w:t>
            </w:r>
          </w:p>
        </w:tc>
        <w:tc>
          <w:tcPr>
            <w:tcW w:w="1440" w:type="dxa"/>
            <w:shd w:val="clear" w:color="auto" w:fill="0B7A3B"/>
            <w:vAlign w:val="top"/>
          </w:tcPr>
          <w:p w14:paraId="38D4AC27">
            <w:pPr>
              <w:spacing w:after="20" w:line="240" w:lineRule="auto"/>
            </w:pPr>
            <w:r>
              <w:rPr>
                <w:rFonts w:ascii="Arial" w:hAnsi="Arial" w:eastAsia="Arial"/>
                <w:b/>
                <w:color w:val="FFFFFF"/>
                <w:sz w:val="14"/>
              </w:rPr>
              <w:t>English Term</w:t>
            </w:r>
          </w:p>
        </w:tc>
        <w:tc>
          <w:tcPr>
            <w:tcW w:w="1440" w:type="dxa"/>
            <w:shd w:val="clear" w:color="auto" w:fill="0B7A3B"/>
            <w:vAlign w:val="top"/>
          </w:tcPr>
          <w:p w14:paraId="58AAEFDE">
            <w:pPr>
              <w:spacing w:after="20" w:line="240" w:lineRule="auto"/>
            </w:pPr>
            <w:r>
              <w:rPr>
                <w:rFonts w:ascii="Arial" w:hAnsi="Arial" w:eastAsia="Arial"/>
                <w:b/>
                <w:color w:val="FFFFFF"/>
                <w:sz w:val="14"/>
              </w:rPr>
              <w:t>Thuật ngữ VN</w:t>
            </w:r>
          </w:p>
        </w:tc>
        <w:tc>
          <w:tcPr>
            <w:tcW w:w="792" w:type="dxa"/>
            <w:shd w:val="clear" w:color="auto" w:fill="0B7A3B"/>
            <w:vAlign w:val="top"/>
          </w:tcPr>
          <w:p w14:paraId="59750A5E">
            <w:pPr>
              <w:spacing w:after="20" w:line="240" w:lineRule="auto"/>
            </w:pPr>
            <w:r>
              <w:rPr>
                <w:rFonts w:ascii="Arial" w:hAnsi="Arial" w:eastAsia="Arial"/>
                <w:b/>
                <w:color w:val="FFFFFF"/>
                <w:sz w:val="14"/>
              </w:rPr>
              <w:t>Viết tắt</w:t>
            </w:r>
          </w:p>
        </w:tc>
        <w:tc>
          <w:tcPr>
            <w:tcW w:w="4032" w:type="dxa"/>
            <w:shd w:val="clear" w:color="auto" w:fill="0B7A3B"/>
            <w:vAlign w:val="top"/>
          </w:tcPr>
          <w:p w14:paraId="0916A08C">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16E6D9E8">
            <w:pPr>
              <w:spacing w:after="20" w:line="240" w:lineRule="auto"/>
            </w:pPr>
            <w:r>
              <w:rPr>
                <w:rFonts w:ascii="Arial" w:hAnsi="Arial" w:eastAsia="Arial"/>
                <w:b/>
                <w:color w:val="FFFFFF"/>
                <w:sz w:val="14"/>
              </w:rPr>
              <w:t>Loại</w:t>
            </w:r>
          </w:p>
        </w:tc>
        <w:tc>
          <w:tcPr>
            <w:tcW w:w="1296" w:type="dxa"/>
            <w:shd w:val="clear" w:color="auto" w:fill="0B7A3B"/>
            <w:vAlign w:val="top"/>
          </w:tcPr>
          <w:p w14:paraId="5B6693F9">
            <w:pPr>
              <w:spacing w:after="20" w:line="240" w:lineRule="auto"/>
            </w:pPr>
            <w:r>
              <w:rPr>
                <w:rFonts w:ascii="Arial" w:hAnsi="Arial" w:eastAsia="Arial"/>
                <w:b/>
                <w:color w:val="FFFFFF"/>
                <w:sz w:val="14"/>
              </w:rPr>
              <w:t>Liên quan</w:t>
            </w:r>
          </w:p>
        </w:tc>
      </w:tr>
      <w:tr w14:paraId="5755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267FA0F">
            <w:pPr>
              <w:spacing w:after="20" w:line="240" w:lineRule="auto"/>
            </w:pPr>
            <w:r>
              <w:rPr>
                <w:rFonts w:ascii="Arial" w:hAnsi="Arial" w:eastAsia="Arial"/>
                <w:sz w:val="14"/>
              </w:rPr>
              <w:t>TERM-003</w:t>
            </w:r>
          </w:p>
        </w:tc>
        <w:tc>
          <w:tcPr>
            <w:tcW w:w="1440" w:type="dxa"/>
            <w:vAlign w:val="top"/>
          </w:tcPr>
          <w:p w14:paraId="5FB52D1F">
            <w:pPr>
              <w:spacing w:after="20" w:line="240" w:lineRule="auto"/>
            </w:pPr>
            <w:r>
              <w:rPr>
                <w:rFonts w:ascii="Arial" w:hAnsi="Arial" w:eastAsia="Arial"/>
                <w:sz w:val="14"/>
              </w:rPr>
              <w:t>First Notice of Loss</w:t>
            </w:r>
          </w:p>
        </w:tc>
        <w:tc>
          <w:tcPr>
            <w:tcW w:w="1440" w:type="dxa"/>
            <w:vAlign w:val="top"/>
          </w:tcPr>
          <w:p w14:paraId="20BE32AA">
            <w:pPr>
              <w:spacing w:after="20" w:line="240" w:lineRule="auto"/>
            </w:pPr>
            <w:r>
              <w:rPr>
                <w:rFonts w:ascii="Arial" w:hAnsi="Arial" w:eastAsia="Arial"/>
                <w:sz w:val="14"/>
              </w:rPr>
              <w:t>Thông báo tổn thất đầu tiên</w:t>
            </w:r>
          </w:p>
        </w:tc>
        <w:tc>
          <w:tcPr>
            <w:tcW w:w="792" w:type="dxa"/>
            <w:vAlign w:val="top"/>
          </w:tcPr>
          <w:p w14:paraId="1BA262C3">
            <w:pPr>
              <w:spacing w:after="20" w:line="240" w:lineRule="auto"/>
            </w:pPr>
            <w:r>
              <w:rPr>
                <w:rFonts w:ascii="Arial" w:hAnsi="Arial" w:eastAsia="Arial"/>
                <w:sz w:val="14"/>
              </w:rPr>
              <w:t>FNOL</w:t>
            </w:r>
          </w:p>
        </w:tc>
        <w:tc>
          <w:tcPr>
            <w:tcW w:w="4032" w:type="dxa"/>
            <w:vAlign w:val="top"/>
          </w:tcPr>
          <w:p w14:paraId="1B953716">
            <w:pPr>
              <w:spacing w:after="20" w:line="240" w:lineRule="auto"/>
            </w:pPr>
            <w:r>
              <w:rPr>
                <w:rFonts w:ascii="Arial" w:hAnsi="Arial" w:eastAsia="Arial"/>
                <w:sz w:val="14"/>
              </w:rPr>
              <w:t>Thông báo ban đầu do khách hàng/nhân viên/đối tác gửi để ghi nhận sự kiện tổn thất trước khi tạo hồ sơ Claim chính thức.</w:t>
            </w:r>
          </w:p>
        </w:tc>
        <w:tc>
          <w:tcPr>
            <w:tcW w:w="1152" w:type="dxa"/>
            <w:vAlign w:val="top"/>
          </w:tcPr>
          <w:p w14:paraId="70726CDE">
            <w:pPr>
              <w:spacing w:after="20" w:line="240" w:lineRule="auto"/>
            </w:pPr>
            <w:r>
              <w:rPr>
                <w:rFonts w:ascii="Arial" w:hAnsi="Arial" w:eastAsia="Arial"/>
                <w:sz w:val="14"/>
              </w:rPr>
              <w:t>Business Term</w:t>
            </w:r>
          </w:p>
        </w:tc>
        <w:tc>
          <w:tcPr>
            <w:tcW w:w="1296" w:type="dxa"/>
            <w:vAlign w:val="top"/>
          </w:tcPr>
          <w:p w14:paraId="0A1E3E1F">
            <w:pPr>
              <w:spacing w:after="20" w:line="240" w:lineRule="auto"/>
            </w:pPr>
            <w:r>
              <w:rPr>
                <w:rFonts w:ascii="Arial" w:hAnsi="Arial" w:eastAsia="Arial"/>
                <w:sz w:val="14"/>
              </w:rPr>
              <w:t>Claim, Loss Event</w:t>
            </w:r>
          </w:p>
        </w:tc>
      </w:tr>
      <w:tr w14:paraId="6FF6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6DA9BC8">
            <w:pPr>
              <w:spacing w:after="20" w:line="240" w:lineRule="auto"/>
            </w:pPr>
            <w:r>
              <w:rPr>
                <w:rFonts w:ascii="Arial" w:hAnsi="Arial" w:eastAsia="Arial"/>
                <w:sz w:val="14"/>
              </w:rPr>
              <w:t>TERM-085</w:t>
            </w:r>
          </w:p>
        </w:tc>
        <w:tc>
          <w:tcPr>
            <w:tcW w:w="1440" w:type="dxa"/>
            <w:vAlign w:val="top"/>
          </w:tcPr>
          <w:p w14:paraId="149D07C7">
            <w:pPr>
              <w:spacing w:after="20" w:line="240" w:lineRule="auto"/>
            </w:pPr>
            <w:r>
              <w:rPr>
                <w:rFonts w:ascii="Arial" w:hAnsi="Arial" w:eastAsia="Arial"/>
                <w:sz w:val="14"/>
              </w:rPr>
              <w:t>FNOL</w:t>
            </w:r>
          </w:p>
        </w:tc>
        <w:tc>
          <w:tcPr>
            <w:tcW w:w="1440" w:type="dxa"/>
            <w:vAlign w:val="top"/>
          </w:tcPr>
          <w:p w14:paraId="1A6D9197">
            <w:pPr>
              <w:spacing w:after="20" w:line="240" w:lineRule="auto"/>
            </w:pPr>
            <w:r>
              <w:rPr>
                <w:rFonts w:ascii="Arial" w:hAnsi="Arial" w:eastAsia="Arial"/>
                <w:sz w:val="14"/>
              </w:rPr>
              <w:t>FNOL</w:t>
            </w:r>
          </w:p>
        </w:tc>
        <w:tc>
          <w:tcPr>
            <w:tcW w:w="792" w:type="dxa"/>
            <w:vAlign w:val="top"/>
          </w:tcPr>
          <w:p w14:paraId="2D5A5976">
            <w:pPr>
              <w:spacing w:after="20" w:line="240" w:lineRule="auto"/>
            </w:pPr>
          </w:p>
        </w:tc>
        <w:tc>
          <w:tcPr>
            <w:tcW w:w="4032" w:type="dxa"/>
            <w:vAlign w:val="top"/>
          </w:tcPr>
          <w:p w14:paraId="2146DCF5">
            <w:pPr>
              <w:spacing w:after="20" w:line="240" w:lineRule="auto"/>
            </w:pPr>
            <w:r>
              <w:rPr>
                <w:rFonts w:ascii="Arial" w:hAnsi="Arial" w:eastAsia="Arial"/>
                <w:sz w:val="14"/>
              </w:rPr>
              <w:t>Đối tượng dữ liệu nghiệp vụ xuất hiện trong ontology, có các property tiêu biểu: fnolId, claimedAmount, currency.</w:t>
            </w:r>
          </w:p>
        </w:tc>
        <w:tc>
          <w:tcPr>
            <w:tcW w:w="1152" w:type="dxa"/>
            <w:vAlign w:val="top"/>
          </w:tcPr>
          <w:p w14:paraId="4FAE9AD5">
            <w:pPr>
              <w:spacing w:after="20" w:line="240" w:lineRule="auto"/>
            </w:pPr>
            <w:r>
              <w:rPr>
                <w:rFonts w:ascii="Arial" w:hAnsi="Arial" w:eastAsia="Arial"/>
                <w:sz w:val="14"/>
              </w:rPr>
              <w:t>Ontology Object</w:t>
            </w:r>
          </w:p>
        </w:tc>
        <w:tc>
          <w:tcPr>
            <w:tcW w:w="1296" w:type="dxa"/>
            <w:vAlign w:val="top"/>
          </w:tcPr>
          <w:p w14:paraId="1B5E8688">
            <w:pPr>
              <w:spacing w:after="20" w:line="240" w:lineRule="auto"/>
            </w:pPr>
            <w:r>
              <w:rPr>
                <w:rFonts w:ascii="Arial" w:hAnsi="Arial" w:eastAsia="Arial"/>
                <w:sz w:val="14"/>
              </w:rPr>
              <w:t>fnolId, claimedAmount, currency</w:t>
            </w:r>
          </w:p>
        </w:tc>
      </w:tr>
      <w:tr w14:paraId="491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355DE31">
            <w:pPr>
              <w:spacing w:after="20" w:line="240" w:lineRule="auto"/>
            </w:pPr>
            <w:r>
              <w:rPr>
                <w:rFonts w:ascii="Arial" w:hAnsi="Arial" w:eastAsia="Arial"/>
                <w:sz w:val="14"/>
              </w:rPr>
              <w:t>TERM-089</w:t>
            </w:r>
          </w:p>
        </w:tc>
        <w:tc>
          <w:tcPr>
            <w:tcW w:w="1440" w:type="dxa"/>
            <w:vAlign w:val="top"/>
          </w:tcPr>
          <w:p w14:paraId="42206EF8">
            <w:pPr>
              <w:spacing w:after="20" w:line="240" w:lineRule="auto"/>
            </w:pPr>
            <w:r>
              <w:rPr>
                <w:rFonts w:ascii="Arial" w:hAnsi="Arial" w:eastAsia="Arial"/>
                <w:sz w:val="14"/>
              </w:rPr>
              <w:t>Vehicle</w:t>
            </w:r>
          </w:p>
        </w:tc>
        <w:tc>
          <w:tcPr>
            <w:tcW w:w="1440" w:type="dxa"/>
            <w:vAlign w:val="top"/>
          </w:tcPr>
          <w:p w14:paraId="2CFFA8C6">
            <w:pPr>
              <w:spacing w:after="20" w:line="240" w:lineRule="auto"/>
            </w:pPr>
            <w:r>
              <w:rPr>
                <w:rFonts w:ascii="Arial" w:hAnsi="Arial" w:eastAsia="Arial"/>
                <w:sz w:val="14"/>
              </w:rPr>
              <w:t>Vehicle</w:t>
            </w:r>
          </w:p>
        </w:tc>
        <w:tc>
          <w:tcPr>
            <w:tcW w:w="792" w:type="dxa"/>
            <w:vAlign w:val="top"/>
          </w:tcPr>
          <w:p w14:paraId="09AF929C">
            <w:pPr>
              <w:spacing w:after="20" w:line="240" w:lineRule="auto"/>
            </w:pPr>
          </w:p>
        </w:tc>
        <w:tc>
          <w:tcPr>
            <w:tcW w:w="4032" w:type="dxa"/>
            <w:vAlign w:val="top"/>
          </w:tcPr>
          <w:p w14:paraId="0C35EB3F">
            <w:pPr>
              <w:spacing w:after="20" w:line="240" w:lineRule="auto"/>
            </w:pPr>
            <w:r>
              <w:rPr>
                <w:rFonts w:ascii="Arial" w:hAnsi="Arial" w:eastAsia="Arial"/>
                <w:sz w:val="14"/>
              </w:rPr>
              <w:t>Đối tượng dữ liệu nghiệp vụ xuất hiện trong ontology, có các property tiêu biểu: vehicleId, vehiclePlate, vehicleVIN.</w:t>
            </w:r>
          </w:p>
        </w:tc>
        <w:tc>
          <w:tcPr>
            <w:tcW w:w="1152" w:type="dxa"/>
            <w:vAlign w:val="top"/>
          </w:tcPr>
          <w:p w14:paraId="75AC3301">
            <w:pPr>
              <w:spacing w:after="20" w:line="240" w:lineRule="auto"/>
            </w:pPr>
            <w:r>
              <w:rPr>
                <w:rFonts w:ascii="Arial" w:hAnsi="Arial" w:eastAsia="Arial"/>
                <w:sz w:val="14"/>
              </w:rPr>
              <w:t>Ontology Object</w:t>
            </w:r>
          </w:p>
        </w:tc>
        <w:tc>
          <w:tcPr>
            <w:tcW w:w="1296" w:type="dxa"/>
            <w:vAlign w:val="top"/>
          </w:tcPr>
          <w:p w14:paraId="5418BC25">
            <w:pPr>
              <w:spacing w:after="20" w:line="240" w:lineRule="auto"/>
            </w:pPr>
            <w:r>
              <w:rPr>
                <w:rFonts w:ascii="Arial" w:hAnsi="Arial" w:eastAsia="Arial"/>
                <w:sz w:val="14"/>
              </w:rPr>
              <w:t>vehicleId, vehiclePlate, vehicleVIN</w:t>
            </w:r>
          </w:p>
        </w:tc>
      </w:tr>
      <w:tr w14:paraId="2798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39F6D50">
            <w:pPr>
              <w:spacing w:after="20" w:line="240" w:lineRule="auto"/>
            </w:pPr>
            <w:r>
              <w:rPr>
                <w:rFonts w:ascii="Arial" w:hAnsi="Arial" w:eastAsia="Arial"/>
                <w:sz w:val="14"/>
              </w:rPr>
              <w:t>TERM-095</w:t>
            </w:r>
          </w:p>
        </w:tc>
        <w:tc>
          <w:tcPr>
            <w:tcW w:w="1440" w:type="dxa"/>
            <w:vAlign w:val="top"/>
          </w:tcPr>
          <w:p w14:paraId="170D1DA0">
            <w:pPr>
              <w:spacing w:after="20" w:line="240" w:lineRule="auto"/>
            </w:pPr>
            <w:r>
              <w:rPr>
                <w:rFonts w:ascii="Arial" w:hAnsi="Arial" w:eastAsia="Arial"/>
                <w:sz w:val="14"/>
              </w:rPr>
              <w:t>Document</w:t>
            </w:r>
          </w:p>
        </w:tc>
        <w:tc>
          <w:tcPr>
            <w:tcW w:w="1440" w:type="dxa"/>
            <w:vAlign w:val="top"/>
          </w:tcPr>
          <w:p w14:paraId="22849B68">
            <w:pPr>
              <w:spacing w:after="20" w:line="240" w:lineRule="auto"/>
            </w:pPr>
            <w:r>
              <w:rPr>
                <w:rFonts w:ascii="Arial" w:hAnsi="Arial" w:eastAsia="Arial"/>
                <w:sz w:val="14"/>
              </w:rPr>
              <w:t>Document</w:t>
            </w:r>
          </w:p>
        </w:tc>
        <w:tc>
          <w:tcPr>
            <w:tcW w:w="792" w:type="dxa"/>
            <w:vAlign w:val="top"/>
          </w:tcPr>
          <w:p w14:paraId="49CAA52D">
            <w:pPr>
              <w:spacing w:after="20" w:line="240" w:lineRule="auto"/>
            </w:pPr>
          </w:p>
        </w:tc>
        <w:tc>
          <w:tcPr>
            <w:tcW w:w="4032" w:type="dxa"/>
            <w:vAlign w:val="top"/>
          </w:tcPr>
          <w:p w14:paraId="40631783">
            <w:pPr>
              <w:spacing w:after="20" w:line="240" w:lineRule="auto"/>
            </w:pPr>
            <w:r>
              <w:rPr>
                <w:rFonts w:ascii="Arial" w:hAnsi="Arial" w:eastAsia="Arial"/>
                <w:sz w:val="14"/>
              </w:rPr>
              <w:t>Đối tượng dữ liệu nghiệp vụ xuất hiện trong ontology, có các property tiêu biểu: documentId, documentType, fileUrl.</w:t>
            </w:r>
          </w:p>
        </w:tc>
        <w:tc>
          <w:tcPr>
            <w:tcW w:w="1152" w:type="dxa"/>
            <w:vAlign w:val="top"/>
          </w:tcPr>
          <w:p w14:paraId="69014001">
            <w:pPr>
              <w:spacing w:after="20" w:line="240" w:lineRule="auto"/>
            </w:pPr>
            <w:r>
              <w:rPr>
                <w:rFonts w:ascii="Arial" w:hAnsi="Arial" w:eastAsia="Arial"/>
                <w:sz w:val="14"/>
              </w:rPr>
              <w:t>Ontology Object</w:t>
            </w:r>
          </w:p>
        </w:tc>
        <w:tc>
          <w:tcPr>
            <w:tcW w:w="1296" w:type="dxa"/>
            <w:vAlign w:val="top"/>
          </w:tcPr>
          <w:p w14:paraId="37DE1F7D">
            <w:pPr>
              <w:spacing w:after="20" w:line="240" w:lineRule="auto"/>
            </w:pPr>
            <w:r>
              <w:rPr>
                <w:rFonts w:ascii="Arial" w:hAnsi="Arial" w:eastAsia="Arial"/>
                <w:sz w:val="14"/>
              </w:rPr>
              <w:t>documentId, documentType, fileUrl</w:t>
            </w:r>
          </w:p>
        </w:tc>
      </w:tr>
      <w:tr w14:paraId="5D08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5319CAF">
            <w:pPr>
              <w:spacing w:after="20" w:line="240" w:lineRule="auto"/>
            </w:pPr>
            <w:r>
              <w:rPr>
                <w:rFonts w:ascii="Arial" w:hAnsi="Arial" w:eastAsia="Arial"/>
                <w:sz w:val="14"/>
              </w:rPr>
              <w:t>TERM-097</w:t>
            </w:r>
          </w:p>
        </w:tc>
        <w:tc>
          <w:tcPr>
            <w:tcW w:w="1440" w:type="dxa"/>
            <w:vAlign w:val="top"/>
          </w:tcPr>
          <w:p w14:paraId="4AA71FC7">
            <w:pPr>
              <w:spacing w:after="20" w:line="240" w:lineRule="auto"/>
            </w:pPr>
            <w:r>
              <w:rPr>
                <w:rFonts w:ascii="Arial" w:hAnsi="Arial" w:eastAsia="Arial"/>
                <w:sz w:val="14"/>
              </w:rPr>
              <w:t>Hospital</w:t>
            </w:r>
          </w:p>
        </w:tc>
        <w:tc>
          <w:tcPr>
            <w:tcW w:w="1440" w:type="dxa"/>
            <w:vAlign w:val="top"/>
          </w:tcPr>
          <w:p w14:paraId="75499E20">
            <w:pPr>
              <w:spacing w:after="20" w:line="240" w:lineRule="auto"/>
            </w:pPr>
            <w:r>
              <w:rPr>
                <w:rFonts w:ascii="Arial" w:hAnsi="Arial" w:eastAsia="Arial"/>
                <w:sz w:val="14"/>
              </w:rPr>
              <w:t>Hospital</w:t>
            </w:r>
          </w:p>
        </w:tc>
        <w:tc>
          <w:tcPr>
            <w:tcW w:w="792" w:type="dxa"/>
            <w:vAlign w:val="top"/>
          </w:tcPr>
          <w:p w14:paraId="15FAAA20">
            <w:pPr>
              <w:spacing w:after="20" w:line="240" w:lineRule="auto"/>
            </w:pPr>
          </w:p>
        </w:tc>
        <w:tc>
          <w:tcPr>
            <w:tcW w:w="4032" w:type="dxa"/>
            <w:vAlign w:val="top"/>
          </w:tcPr>
          <w:p w14:paraId="6E92B47A">
            <w:pPr>
              <w:spacing w:after="20" w:line="240" w:lineRule="auto"/>
            </w:pPr>
            <w:r>
              <w:rPr>
                <w:rFonts w:ascii="Arial" w:hAnsi="Arial" w:eastAsia="Arial"/>
                <w:sz w:val="14"/>
              </w:rPr>
              <w:t>Đối tượng dữ liệu nghiệp vụ xuất hiện trong ontology, có các property tiêu biểu: hospitalName, admissionDate, dischargeDate.</w:t>
            </w:r>
          </w:p>
        </w:tc>
        <w:tc>
          <w:tcPr>
            <w:tcW w:w="1152" w:type="dxa"/>
            <w:vAlign w:val="top"/>
          </w:tcPr>
          <w:p w14:paraId="47967495">
            <w:pPr>
              <w:spacing w:after="20" w:line="240" w:lineRule="auto"/>
            </w:pPr>
            <w:r>
              <w:rPr>
                <w:rFonts w:ascii="Arial" w:hAnsi="Arial" w:eastAsia="Arial"/>
                <w:sz w:val="14"/>
              </w:rPr>
              <w:t>Ontology Object</w:t>
            </w:r>
          </w:p>
        </w:tc>
        <w:tc>
          <w:tcPr>
            <w:tcW w:w="1296" w:type="dxa"/>
            <w:vAlign w:val="top"/>
          </w:tcPr>
          <w:p w14:paraId="0DE454DE">
            <w:pPr>
              <w:spacing w:after="20" w:line="240" w:lineRule="auto"/>
            </w:pPr>
            <w:r>
              <w:rPr>
                <w:rFonts w:ascii="Arial" w:hAnsi="Arial" w:eastAsia="Arial"/>
                <w:sz w:val="14"/>
              </w:rPr>
              <w:t>hospitalName, admissionDate, dischargeDate</w:t>
            </w:r>
          </w:p>
        </w:tc>
      </w:tr>
    </w:tbl>
    <w:p w14:paraId="5C8BB863"/>
    <w:p w14:paraId="783A6A0E">
      <w:pPr>
        <w:pStyle w:val="3"/>
      </w:pPr>
      <w:r>
        <w:t>6.3 Intake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1432"/>
        <w:gridCol w:w="1426"/>
        <w:gridCol w:w="787"/>
        <w:gridCol w:w="3986"/>
        <w:gridCol w:w="1146"/>
        <w:gridCol w:w="1306"/>
      </w:tblGrid>
      <w:tr w14:paraId="46E1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E3FB050">
            <w:pPr>
              <w:spacing w:after="20" w:line="240" w:lineRule="auto"/>
            </w:pPr>
            <w:r>
              <w:rPr>
                <w:rFonts w:ascii="Arial" w:hAnsi="Arial" w:eastAsia="Arial"/>
                <w:b/>
                <w:color w:val="FFFFFF"/>
                <w:sz w:val="14"/>
              </w:rPr>
              <w:t>ID</w:t>
            </w:r>
          </w:p>
        </w:tc>
        <w:tc>
          <w:tcPr>
            <w:tcW w:w="1440" w:type="dxa"/>
            <w:shd w:val="clear" w:color="auto" w:fill="0B7A3B"/>
            <w:vAlign w:val="top"/>
          </w:tcPr>
          <w:p w14:paraId="128E50F7">
            <w:pPr>
              <w:spacing w:after="20" w:line="240" w:lineRule="auto"/>
            </w:pPr>
            <w:r>
              <w:rPr>
                <w:rFonts w:ascii="Arial" w:hAnsi="Arial" w:eastAsia="Arial"/>
                <w:b/>
                <w:color w:val="FFFFFF"/>
                <w:sz w:val="14"/>
              </w:rPr>
              <w:t>English Term</w:t>
            </w:r>
          </w:p>
        </w:tc>
        <w:tc>
          <w:tcPr>
            <w:tcW w:w="1440" w:type="dxa"/>
            <w:shd w:val="clear" w:color="auto" w:fill="0B7A3B"/>
            <w:vAlign w:val="top"/>
          </w:tcPr>
          <w:p w14:paraId="0869523B">
            <w:pPr>
              <w:spacing w:after="20" w:line="240" w:lineRule="auto"/>
            </w:pPr>
            <w:r>
              <w:rPr>
                <w:rFonts w:ascii="Arial" w:hAnsi="Arial" w:eastAsia="Arial"/>
                <w:b/>
                <w:color w:val="FFFFFF"/>
                <w:sz w:val="14"/>
              </w:rPr>
              <w:t>Thuật ngữ VN</w:t>
            </w:r>
          </w:p>
        </w:tc>
        <w:tc>
          <w:tcPr>
            <w:tcW w:w="792" w:type="dxa"/>
            <w:shd w:val="clear" w:color="auto" w:fill="0B7A3B"/>
            <w:vAlign w:val="top"/>
          </w:tcPr>
          <w:p w14:paraId="166A10E4">
            <w:pPr>
              <w:spacing w:after="20" w:line="240" w:lineRule="auto"/>
            </w:pPr>
            <w:r>
              <w:rPr>
                <w:rFonts w:ascii="Arial" w:hAnsi="Arial" w:eastAsia="Arial"/>
                <w:b/>
                <w:color w:val="FFFFFF"/>
                <w:sz w:val="14"/>
              </w:rPr>
              <w:t>Viết tắt</w:t>
            </w:r>
          </w:p>
        </w:tc>
        <w:tc>
          <w:tcPr>
            <w:tcW w:w="4032" w:type="dxa"/>
            <w:shd w:val="clear" w:color="auto" w:fill="0B7A3B"/>
            <w:vAlign w:val="top"/>
          </w:tcPr>
          <w:p w14:paraId="57DCF83A">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FD61058">
            <w:pPr>
              <w:spacing w:after="20" w:line="240" w:lineRule="auto"/>
            </w:pPr>
            <w:r>
              <w:rPr>
                <w:rFonts w:ascii="Arial" w:hAnsi="Arial" w:eastAsia="Arial"/>
                <w:b/>
                <w:color w:val="FFFFFF"/>
                <w:sz w:val="14"/>
              </w:rPr>
              <w:t>Loại</w:t>
            </w:r>
          </w:p>
        </w:tc>
        <w:tc>
          <w:tcPr>
            <w:tcW w:w="1296" w:type="dxa"/>
            <w:shd w:val="clear" w:color="auto" w:fill="0B7A3B"/>
            <w:vAlign w:val="top"/>
          </w:tcPr>
          <w:p w14:paraId="7FB7D698">
            <w:pPr>
              <w:spacing w:after="20" w:line="240" w:lineRule="auto"/>
            </w:pPr>
            <w:r>
              <w:rPr>
                <w:rFonts w:ascii="Arial" w:hAnsi="Arial" w:eastAsia="Arial"/>
                <w:b/>
                <w:color w:val="FFFFFF"/>
                <w:sz w:val="14"/>
              </w:rPr>
              <w:t>Liên quan</w:t>
            </w:r>
          </w:p>
        </w:tc>
      </w:tr>
      <w:tr w14:paraId="7122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33D46DA">
            <w:pPr>
              <w:spacing w:after="20" w:line="240" w:lineRule="auto"/>
            </w:pPr>
            <w:r>
              <w:rPr>
                <w:rFonts w:ascii="Arial" w:hAnsi="Arial" w:eastAsia="Arial"/>
                <w:sz w:val="14"/>
              </w:rPr>
              <w:t>TERM-004</w:t>
            </w:r>
          </w:p>
        </w:tc>
        <w:tc>
          <w:tcPr>
            <w:tcW w:w="1440" w:type="dxa"/>
            <w:vAlign w:val="top"/>
          </w:tcPr>
          <w:p w14:paraId="229696D5">
            <w:pPr>
              <w:spacing w:after="20" w:line="240" w:lineRule="auto"/>
            </w:pPr>
            <w:r>
              <w:rPr>
                <w:rFonts w:ascii="Arial" w:hAnsi="Arial" w:eastAsia="Arial"/>
                <w:sz w:val="14"/>
              </w:rPr>
              <w:t>Intake</w:t>
            </w:r>
          </w:p>
        </w:tc>
        <w:tc>
          <w:tcPr>
            <w:tcW w:w="1440" w:type="dxa"/>
            <w:vAlign w:val="top"/>
          </w:tcPr>
          <w:p w14:paraId="1E7C1A7B">
            <w:pPr>
              <w:spacing w:after="20" w:line="240" w:lineRule="auto"/>
            </w:pPr>
            <w:r>
              <w:rPr>
                <w:rFonts w:ascii="Arial" w:hAnsi="Arial" w:eastAsia="Arial"/>
                <w:sz w:val="14"/>
              </w:rPr>
              <w:t>Tiếp nhận hồ sơ</w:t>
            </w:r>
          </w:p>
        </w:tc>
        <w:tc>
          <w:tcPr>
            <w:tcW w:w="792" w:type="dxa"/>
            <w:vAlign w:val="top"/>
          </w:tcPr>
          <w:p w14:paraId="7F4D62E6">
            <w:pPr>
              <w:spacing w:after="20" w:line="240" w:lineRule="auto"/>
            </w:pPr>
          </w:p>
        </w:tc>
        <w:tc>
          <w:tcPr>
            <w:tcW w:w="4032" w:type="dxa"/>
            <w:vAlign w:val="top"/>
          </w:tcPr>
          <w:p w14:paraId="6E56E32A">
            <w:pPr>
              <w:spacing w:after="20" w:line="240" w:lineRule="auto"/>
            </w:pPr>
            <w:r>
              <w:rPr>
                <w:rFonts w:ascii="Arial" w:hAnsi="Arial" w:eastAsia="Arial"/>
                <w:sz w:val="14"/>
              </w:rPr>
              <w:t>Giai đoạn tiếp nhận FNOL, tạo Claim Case, phân luồng, phân công và thiết lập SLA ban đầu.</w:t>
            </w:r>
          </w:p>
        </w:tc>
        <w:tc>
          <w:tcPr>
            <w:tcW w:w="1152" w:type="dxa"/>
            <w:vAlign w:val="top"/>
          </w:tcPr>
          <w:p w14:paraId="6BD103BF">
            <w:pPr>
              <w:spacing w:after="20" w:line="240" w:lineRule="auto"/>
            </w:pPr>
            <w:r>
              <w:rPr>
                <w:rFonts w:ascii="Arial" w:hAnsi="Arial" w:eastAsia="Arial"/>
                <w:sz w:val="14"/>
              </w:rPr>
              <w:t>Business Term</w:t>
            </w:r>
          </w:p>
        </w:tc>
        <w:tc>
          <w:tcPr>
            <w:tcW w:w="1296" w:type="dxa"/>
            <w:vAlign w:val="top"/>
          </w:tcPr>
          <w:p w14:paraId="2DAB3FDC">
            <w:pPr>
              <w:spacing w:after="20" w:line="240" w:lineRule="auto"/>
            </w:pPr>
            <w:r>
              <w:rPr>
                <w:rFonts w:ascii="Arial" w:hAnsi="Arial" w:eastAsia="Arial"/>
                <w:sz w:val="14"/>
              </w:rPr>
              <w:t>FNOL, ClaimAssignment</w:t>
            </w:r>
          </w:p>
        </w:tc>
      </w:tr>
      <w:tr w14:paraId="19F5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B7E9016">
            <w:pPr>
              <w:spacing w:after="20" w:line="240" w:lineRule="auto"/>
            </w:pPr>
            <w:r>
              <w:rPr>
                <w:rFonts w:ascii="Arial" w:hAnsi="Arial" w:eastAsia="Arial"/>
                <w:sz w:val="14"/>
              </w:rPr>
              <w:t>TERM-086</w:t>
            </w:r>
          </w:p>
        </w:tc>
        <w:tc>
          <w:tcPr>
            <w:tcW w:w="1440" w:type="dxa"/>
            <w:vAlign w:val="top"/>
          </w:tcPr>
          <w:p w14:paraId="583D9AD1">
            <w:pPr>
              <w:spacing w:after="20" w:line="240" w:lineRule="auto"/>
            </w:pPr>
            <w:r>
              <w:rPr>
                <w:rFonts w:ascii="Arial" w:hAnsi="Arial" w:eastAsia="Arial"/>
                <w:sz w:val="14"/>
              </w:rPr>
              <w:t>Assignment</w:t>
            </w:r>
          </w:p>
        </w:tc>
        <w:tc>
          <w:tcPr>
            <w:tcW w:w="1440" w:type="dxa"/>
            <w:vAlign w:val="top"/>
          </w:tcPr>
          <w:p w14:paraId="5603B44B">
            <w:pPr>
              <w:spacing w:after="20" w:line="240" w:lineRule="auto"/>
              <w:rPr>
                <w:rFonts w:hint="default"/>
                <w:lang w:val="vi-VN"/>
              </w:rPr>
            </w:pPr>
            <w:r>
              <w:rPr>
                <w:rFonts w:hint="default"/>
                <w:sz w:val="14"/>
                <w:lang w:val="vi-VN"/>
              </w:rPr>
              <w:t>Phân công</w:t>
            </w:r>
          </w:p>
        </w:tc>
        <w:tc>
          <w:tcPr>
            <w:tcW w:w="792" w:type="dxa"/>
            <w:vAlign w:val="top"/>
          </w:tcPr>
          <w:p w14:paraId="4B0ECA1B">
            <w:pPr>
              <w:spacing w:after="20" w:line="240" w:lineRule="auto"/>
            </w:pPr>
          </w:p>
        </w:tc>
        <w:tc>
          <w:tcPr>
            <w:tcW w:w="4032" w:type="dxa"/>
            <w:vAlign w:val="top"/>
          </w:tcPr>
          <w:p w14:paraId="4EAB86A7">
            <w:pPr>
              <w:spacing w:after="20" w:line="240" w:lineRule="auto"/>
            </w:pPr>
            <w:r>
              <w:rPr>
                <w:rFonts w:ascii="Arial" w:hAnsi="Arial" w:eastAsia="Arial"/>
                <w:sz w:val="14"/>
              </w:rPr>
              <w:t>Đối tượng dữ liệu nghiệp vụ xuất hiện trong ontology, có các property tiêu biểu: assignmentId, claimId, assignmenType.</w:t>
            </w:r>
          </w:p>
        </w:tc>
        <w:tc>
          <w:tcPr>
            <w:tcW w:w="1152" w:type="dxa"/>
            <w:vAlign w:val="top"/>
          </w:tcPr>
          <w:p w14:paraId="7D2FBD33">
            <w:pPr>
              <w:spacing w:after="20" w:line="240" w:lineRule="auto"/>
            </w:pPr>
            <w:r>
              <w:rPr>
                <w:rFonts w:ascii="Arial" w:hAnsi="Arial" w:eastAsia="Arial"/>
                <w:sz w:val="14"/>
              </w:rPr>
              <w:t>Ontology Object</w:t>
            </w:r>
          </w:p>
        </w:tc>
        <w:tc>
          <w:tcPr>
            <w:tcW w:w="1296" w:type="dxa"/>
            <w:vAlign w:val="top"/>
          </w:tcPr>
          <w:p w14:paraId="1BFA2ACF">
            <w:pPr>
              <w:spacing w:after="20" w:line="240" w:lineRule="auto"/>
            </w:pPr>
            <w:r>
              <w:rPr>
                <w:rFonts w:ascii="Arial" w:hAnsi="Arial" w:eastAsia="Arial"/>
                <w:sz w:val="14"/>
              </w:rPr>
              <w:t>assignmentId, claimId, assignmenType</w:t>
            </w:r>
          </w:p>
        </w:tc>
      </w:tr>
    </w:tbl>
    <w:p w14:paraId="1022D67C">
      <w:bookmarkStart w:id="0" w:name="_GoBack"/>
      <w:bookmarkEnd w:id="0"/>
    </w:p>
    <w:p w14:paraId="04EB13D6">
      <w:pPr>
        <w:pStyle w:val="3"/>
      </w:pPr>
      <w:r>
        <w:t>6.4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31"/>
        <w:gridCol w:w="788"/>
        <w:gridCol w:w="3989"/>
        <w:gridCol w:w="1147"/>
        <w:gridCol w:w="1295"/>
      </w:tblGrid>
      <w:tr w14:paraId="68D8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B72282C">
            <w:pPr>
              <w:spacing w:after="20" w:line="240" w:lineRule="auto"/>
            </w:pPr>
            <w:r>
              <w:rPr>
                <w:rFonts w:ascii="Arial" w:hAnsi="Arial" w:eastAsia="Arial"/>
                <w:b/>
                <w:color w:val="FFFFFF"/>
                <w:sz w:val="14"/>
              </w:rPr>
              <w:t>ID</w:t>
            </w:r>
          </w:p>
        </w:tc>
        <w:tc>
          <w:tcPr>
            <w:tcW w:w="1440" w:type="dxa"/>
            <w:shd w:val="clear" w:color="auto" w:fill="0B7A3B"/>
            <w:vAlign w:val="top"/>
          </w:tcPr>
          <w:p w14:paraId="5F697AB1">
            <w:pPr>
              <w:spacing w:after="20" w:line="240" w:lineRule="auto"/>
            </w:pPr>
            <w:r>
              <w:rPr>
                <w:rFonts w:ascii="Arial" w:hAnsi="Arial" w:eastAsia="Arial"/>
                <w:b/>
                <w:color w:val="FFFFFF"/>
                <w:sz w:val="14"/>
              </w:rPr>
              <w:t>English Term</w:t>
            </w:r>
          </w:p>
        </w:tc>
        <w:tc>
          <w:tcPr>
            <w:tcW w:w="1440" w:type="dxa"/>
            <w:shd w:val="clear" w:color="auto" w:fill="0B7A3B"/>
            <w:vAlign w:val="top"/>
          </w:tcPr>
          <w:p w14:paraId="64371871">
            <w:pPr>
              <w:spacing w:after="20" w:line="240" w:lineRule="auto"/>
            </w:pPr>
            <w:r>
              <w:rPr>
                <w:rFonts w:ascii="Arial" w:hAnsi="Arial" w:eastAsia="Arial"/>
                <w:b/>
                <w:color w:val="FFFFFF"/>
                <w:sz w:val="14"/>
              </w:rPr>
              <w:t>Thuật ngữ VN</w:t>
            </w:r>
          </w:p>
        </w:tc>
        <w:tc>
          <w:tcPr>
            <w:tcW w:w="792" w:type="dxa"/>
            <w:shd w:val="clear" w:color="auto" w:fill="0B7A3B"/>
            <w:vAlign w:val="top"/>
          </w:tcPr>
          <w:p w14:paraId="2BEC9548">
            <w:pPr>
              <w:spacing w:after="20" w:line="240" w:lineRule="auto"/>
            </w:pPr>
            <w:r>
              <w:rPr>
                <w:rFonts w:ascii="Arial" w:hAnsi="Arial" w:eastAsia="Arial"/>
                <w:b/>
                <w:color w:val="FFFFFF"/>
                <w:sz w:val="14"/>
              </w:rPr>
              <w:t>Viết tắt</w:t>
            </w:r>
          </w:p>
        </w:tc>
        <w:tc>
          <w:tcPr>
            <w:tcW w:w="4032" w:type="dxa"/>
            <w:shd w:val="clear" w:color="auto" w:fill="0B7A3B"/>
            <w:vAlign w:val="top"/>
          </w:tcPr>
          <w:p w14:paraId="3B76D644">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2323DDCF">
            <w:pPr>
              <w:spacing w:after="20" w:line="240" w:lineRule="auto"/>
            </w:pPr>
            <w:r>
              <w:rPr>
                <w:rFonts w:ascii="Arial" w:hAnsi="Arial" w:eastAsia="Arial"/>
                <w:b/>
                <w:color w:val="FFFFFF"/>
                <w:sz w:val="14"/>
              </w:rPr>
              <w:t>Loại</w:t>
            </w:r>
          </w:p>
        </w:tc>
        <w:tc>
          <w:tcPr>
            <w:tcW w:w="1296" w:type="dxa"/>
            <w:shd w:val="clear" w:color="auto" w:fill="0B7A3B"/>
            <w:vAlign w:val="top"/>
          </w:tcPr>
          <w:p w14:paraId="4DD03BDA">
            <w:pPr>
              <w:spacing w:after="20" w:line="240" w:lineRule="auto"/>
            </w:pPr>
            <w:r>
              <w:rPr>
                <w:rFonts w:ascii="Arial" w:hAnsi="Arial" w:eastAsia="Arial"/>
                <w:b/>
                <w:color w:val="FFFFFF"/>
                <w:sz w:val="14"/>
              </w:rPr>
              <w:t>Liên quan</w:t>
            </w:r>
          </w:p>
        </w:tc>
      </w:tr>
      <w:tr w14:paraId="1C05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9D16BB6">
            <w:pPr>
              <w:spacing w:after="20" w:line="240" w:lineRule="auto"/>
            </w:pPr>
            <w:r>
              <w:rPr>
                <w:rFonts w:ascii="Arial" w:hAnsi="Arial" w:eastAsia="Arial"/>
                <w:sz w:val="14"/>
              </w:rPr>
              <w:t>TERM-005</w:t>
            </w:r>
          </w:p>
        </w:tc>
        <w:tc>
          <w:tcPr>
            <w:tcW w:w="1440" w:type="dxa"/>
            <w:vAlign w:val="top"/>
          </w:tcPr>
          <w:p w14:paraId="4B2D01B7">
            <w:pPr>
              <w:spacing w:after="20" w:line="240" w:lineRule="auto"/>
            </w:pPr>
            <w:r>
              <w:rPr>
                <w:rFonts w:ascii="Arial" w:hAnsi="Arial" w:eastAsia="Arial"/>
                <w:sz w:val="14"/>
              </w:rPr>
              <w:t>Validation</w:t>
            </w:r>
          </w:p>
        </w:tc>
        <w:tc>
          <w:tcPr>
            <w:tcW w:w="1440" w:type="dxa"/>
            <w:vAlign w:val="top"/>
          </w:tcPr>
          <w:p w14:paraId="48992001">
            <w:pPr>
              <w:spacing w:after="20" w:line="240" w:lineRule="auto"/>
            </w:pPr>
            <w:r>
              <w:rPr>
                <w:rFonts w:ascii="Arial" w:hAnsi="Arial" w:eastAsia="Arial"/>
                <w:sz w:val="14"/>
              </w:rPr>
              <w:t>Kiểm tra &amp; xác thực</w:t>
            </w:r>
          </w:p>
        </w:tc>
        <w:tc>
          <w:tcPr>
            <w:tcW w:w="792" w:type="dxa"/>
            <w:vAlign w:val="top"/>
          </w:tcPr>
          <w:p w14:paraId="7E20A6B3">
            <w:pPr>
              <w:spacing w:after="20" w:line="240" w:lineRule="auto"/>
            </w:pPr>
          </w:p>
        </w:tc>
        <w:tc>
          <w:tcPr>
            <w:tcW w:w="4032" w:type="dxa"/>
            <w:vAlign w:val="top"/>
          </w:tcPr>
          <w:p w14:paraId="5349EF73">
            <w:pPr>
              <w:spacing w:after="20" w:line="240" w:lineRule="auto"/>
            </w:pPr>
            <w:r>
              <w:rPr>
                <w:rFonts w:ascii="Arial" w:hAnsi="Arial" w:eastAsia="Arial"/>
                <w:sz w:val="14"/>
              </w:rPr>
              <w:t>Giai đoạn kiểm tra tính đầy đủ, hợp lệ, xác thực danh tính, hợp đồng, tài liệu, OCR và phát hiện deficiency.</w:t>
            </w:r>
          </w:p>
        </w:tc>
        <w:tc>
          <w:tcPr>
            <w:tcW w:w="1152" w:type="dxa"/>
            <w:vAlign w:val="top"/>
          </w:tcPr>
          <w:p w14:paraId="2C8081E8">
            <w:pPr>
              <w:spacing w:after="20" w:line="240" w:lineRule="auto"/>
            </w:pPr>
            <w:r>
              <w:rPr>
                <w:rFonts w:ascii="Arial" w:hAnsi="Arial" w:eastAsia="Arial"/>
                <w:sz w:val="14"/>
              </w:rPr>
              <w:t>Business Term</w:t>
            </w:r>
          </w:p>
        </w:tc>
        <w:tc>
          <w:tcPr>
            <w:tcW w:w="1296" w:type="dxa"/>
            <w:vAlign w:val="top"/>
          </w:tcPr>
          <w:p w14:paraId="7E8883C0">
            <w:pPr>
              <w:spacing w:after="20" w:line="240" w:lineRule="auto"/>
            </w:pPr>
            <w:r>
              <w:rPr>
                <w:rFonts w:ascii="Arial" w:hAnsi="Arial" w:eastAsia="Arial"/>
                <w:sz w:val="14"/>
              </w:rPr>
              <w:t>ClaimDocument, DeficiencyItem</w:t>
            </w:r>
          </w:p>
        </w:tc>
      </w:tr>
      <w:tr w14:paraId="58E5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1BB566A">
            <w:pPr>
              <w:spacing w:after="20" w:line="240" w:lineRule="auto"/>
            </w:pPr>
            <w:r>
              <w:rPr>
                <w:rFonts w:ascii="Arial" w:hAnsi="Arial" w:eastAsia="Arial"/>
                <w:sz w:val="14"/>
              </w:rPr>
              <w:t>TERM-033</w:t>
            </w:r>
          </w:p>
        </w:tc>
        <w:tc>
          <w:tcPr>
            <w:tcW w:w="1440" w:type="dxa"/>
            <w:vAlign w:val="top"/>
          </w:tcPr>
          <w:p w14:paraId="2A0D2F4E">
            <w:pPr>
              <w:spacing w:after="20" w:line="240" w:lineRule="auto"/>
            </w:pPr>
            <w:r>
              <w:rPr>
                <w:rFonts w:ascii="Arial" w:hAnsi="Arial" w:eastAsia="Arial"/>
                <w:sz w:val="14"/>
              </w:rPr>
              <w:t>OCR</w:t>
            </w:r>
          </w:p>
        </w:tc>
        <w:tc>
          <w:tcPr>
            <w:tcW w:w="1440" w:type="dxa"/>
            <w:vAlign w:val="top"/>
          </w:tcPr>
          <w:p w14:paraId="5B6BF050">
            <w:pPr>
              <w:spacing w:after="20" w:line="240" w:lineRule="auto"/>
            </w:pPr>
            <w:r>
              <w:rPr>
                <w:rFonts w:ascii="Arial" w:hAnsi="Arial" w:eastAsia="Arial"/>
                <w:sz w:val="14"/>
              </w:rPr>
              <w:t>Nhận dạng ký tự quang học</w:t>
            </w:r>
          </w:p>
        </w:tc>
        <w:tc>
          <w:tcPr>
            <w:tcW w:w="792" w:type="dxa"/>
            <w:vAlign w:val="top"/>
          </w:tcPr>
          <w:p w14:paraId="3E6F39FB">
            <w:pPr>
              <w:spacing w:after="20" w:line="240" w:lineRule="auto"/>
            </w:pPr>
            <w:r>
              <w:rPr>
                <w:rFonts w:ascii="Arial" w:hAnsi="Arial" w:eastAsia="Arial"/>
                <w:sz w:val="14"/>
              </w:rPr>
              <w:t>OCR</w:t>
            </w:r>
          </w:p>
        </w:tc>
        <w:tc>
          <w:tcPr>
            <w:tcW w:w="4032" w:type="dxa"/>
            <w:vAlign w:val="top"/>
          </w:tcPr>
          <w:p w14:paraId="7DC9D028">
            <w:pPr>
              <w:spacing w:after="20" w:line="240" w:lineRule="auto"/>
            </w:pPr>
            <w:r>
              <w:rPr>
                <w:rFonts w:ascii="Arial" w:hAnsi="Arial" w:eastAsia="Arial"/>
                <w:sz w:val="14"/>
              </w:rPr>
              <w:t>Công nghệ trích xuất dữ liệu từ ảnh/tài liệu phục vụ validation, đối chiếu và tự động hóa nhập liệu.</w:t>
            </w:r>
          </w:p>
        </w:tc>
        <w:tc>
          <w:tcPr>
            <w:tcW w:w="1152" w:type="dxa"/>
            <w:vAlign w:val="top"/>
          </w:tcPr>
          <w:p w14:paraId="7A79B73E">
            <w:pPr>
              <w:spacing w:after="20" w:line="240" w:lineRule="auto"/>
            </w:pPr>
            <w:r>
              <w:rPr>
                <w:rFonts w:ascii="Arial" w:hAnsi="Arial" w:eastAsia="Arial"/>
                <w:sz w:val="14"/>
              </w:rPr>
              <w:t>Business Term</w:t>
            </w:r>
          </w:p>
        </w:tc>
        <w:tc>
          <w:tcPr>
            <w:tcW w:w="1296" w:type="dxa"/>
            <w:vAlign w:val="top"/>
          </w:tcPr>
          <w:p w14:paraId="488456FB">
            <w:pPr>
              <w:spacing w:after="20" w:line="240" w:lineRule="auto"/>
            </w:pPr>
            <w:r>
              <w:rPr>
                <w:rFonts w:ascii="Arial" w:hAnsi="Arial" w:eastAsia="Arial"/>
                <w:sz w:val="14"/>
              </w:rPr>
              <w:t>ClaimDocument</w:t>
            </w:r>
          </w:p>
        </w:tc>
      </w:tr>
      <w:tr w14:paraId="7A8A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CE60B39">
            <w:pPr>
              <w:spacing w:after="20" w:line="240" w:lineRule="auto"/>
            </w:pPr>
            <w:r>
              <w:rPr>
                <w:rFonts w:ascii="Arial" w:hAnsi="Arial" w:eastAsia="Arial"/>
                <w:sz w:val="14"/>
              </w:rPr>
              <w:t>TERM-034</w:t>
            </w:r>
          </w:p>
        </w:tc>
        <w:tc>
          <w:tcPr>
            <w:tcW w:w="1440" w:type="dxa"/>
            <w:vAlign w:val="top"/>
          </w:tcPr>
          <w:p w14:paraId="69FE0640">
            <w:pPr>
              <w:spacing w:after="20" w:line="240" w:lineRule="auto"/>
            </w:pPr>
            <w:r>
              <w:rPr>
                <w:rFonts w:ascii="Arial" w:hAnsi="Arial" w:eastAsia="Arial"/>
                <w:sz w:val="14"/>
              </w:rPr>
              <w:t>KYC</w:t>
            </w:r>
          </w:p>
        </w:tc>
        <w:tc>
          <w:tcPr>
            <w:tcW w:w="1440" w:type="dxa"/>
            <w:vAlign w:val="top"/>
          </w:tcPr>
          <w:p w14:paraId="7222C5D3">
            <w:pPr>
              <w:spacing w:after="20" w:line="240" w:lineRule="auto"/>
            </w:pPr>
            <w:r>
              <w:rPr>
                <w:rFonts w:ascii="Arial" w:hAnsi="Arial" w:eastAsia="Arial"/>
                <w:sz w:val="14"/>
              </w:rPr>
              <w:t>Xác minh khách hàng</w:t>
            </w:r>
          </w:p>
        </w:tc>
        <w:tc>
          <w:tcPr>
            <w:tcW w:w="792" w:type="dxa"/>
            <w:vAlign w:val="top"/>
          </w:tcPr>
          <w:p w14:paraId="52B5E765">
            <w:pPr>
              <w:spacing w:after="20" w:line="240" w:lineRule="auto"/>
            </w:pPr>
            <w:r>
              <w:rPr>
                <w:rFonts w:ascii="Arial" w:hAnsi="Arial" w:eastAsia="Arial"/>
                <w:sz w:val="14"/>
              </w:rPr>
              <w:t>KYC</w:t>
            </w:r>
          </w:p>
        </w:tc>
        <w:tc>
          <w:tcPr>
            <w:tcW w:w="4032" w:type="dxa"/>
            <w:vAlign w:val="top"/>
          </w:tcPr>
          <w:p w14:paraId="6857ACCB">
            <w:pPr>
              <w:spacing w:after="20" w:line="240" w:lineRule="auto"/>
            </w:pPr>
            <w:r>
              <w:rPr>
                <w:rFonts w:ascii="Arial" w:hAnsi="Arial" w:eastAsia="Arial"/>
                <w:sz w:val="14"/>
              </w:rPr>
              <w:t>Quy trình xác thực danh tính/ủy quyền của khách hàng hoặc người yêu cầu bồi thường.</w:t>
            </w:r>
          </w:p>
        </w:tc>
        <w:tc>
          <w:tcPr>
            <w:tcW w:w="1152" w:type="dxa"/>
            <w:vAlign w:val="top"/>
          </w:tcPr>
          <w:p w14:paraId="39AE339A">
            <w:pPr>
              <w:spacing w:after="20" w:line="240" w:lineRule="auto"/>
            </w:pPr>
            <w:r>
              <w:rPr>
                <w:rFonts w:ascii="Arial" w:hAnsi="Arial" w:eastAsia="Arial"/>
                <w:sz w:val="14"/>
              </w:rPr>
              <w:t>Business Term</w:t>
            </w:r>
          </w:p>
        </w:tc>
        <w:tc>
          <w:tcPr>
            <w:tcW w:w="1296" w:type="dxa"/>
            <w:vAlign w:val="top"/>
          </w:tcPr>
          <w:p w14:paraId="025F2764">
            <w:pPr>
              <w:spacing w:after="20" w:line="240" w:lineRule="auto"/>
            </w:pPr>
            <w:r>
              <w:rPr>
                <w:rFonts w:ascii="Arial" w:hAnsi="Arial" w:eastAsia="Arial"/>
                <w:sz w:val="14"/>
              </w:rPr>
              <w:t>PartyIdentity</w:t>
            </w:r>
          </w:p>
        </w:tc>
      </w:tr>
      <w:tr w14:paraId="7B3C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D454526">
            <w:pPr>
              <w:spacing w:after="20" w:line="240" w:lineRule="auto"/>
            </w:pPr>
            <w:r>
              <w:rPr>
                <w:rFonts w:ascii="Arial" w:hAnsi="Arial" w:eastAsia="Arial"/>
                <w:sz w:val="14"/>
              </w:rPr>
              <w:t>TERM-035</w:t>
            </w:r>
          </w:p>
        </w:tc>
        <w:tc>
          <w:tcPr>
            <w:tcW w:w="1440" w:type="dxa"/>
            <w:vAlign w:val="top"/>
          </w:tcPr>
          <w:p w14:paraId="628F45BE">
            <w:pPr>
              <w:spacing w:after="20" w:line="240" w:lineRule="auto"/>
            </w:pPr>
            <w:r>
              <w:rPr>
                <w:rFonts w:ascii="Arial" w:hAnsi="Arial" w:eastAsia="Arial"/>
                <w:sz w:val="14"/>
              </w:rPr>
              <w:t>Deficiency Item</w:t>
            </w:r>
          </w:p>
        </w:tc>
        <w:tc>
          <w:tcPr>
            <w:tcW w:w="1440" w:type="dxa"/>
            <w:vAlign w:val="top"/>
          </w:tcPr>
          <w:p w14:paraId="26F4837B">
            <w:pPr>
              <w:spacing w:after="20" w:line="240" w:lineRule="auto"/>
            </w:pPr>
            <w:r>
              <w:rPr>
                <w:rFonts w:ascii="Arial" w:hAnsi="Arial" w:eastAsia="Arial"/>
                <w:sz w:val="14"/>
              </w:rPr>
              <w:t>Mục thiếu sót hồ sơ</w:t>
            </w:r>
          </w:p>
        </w:tc>
        <w:tc>
          <w:tcPr>
            <w:tcW w:w="792" w:type="dxa"/>
            <w:vAlign w:val="top"/>
          </w:tcPr>
          <w:p w14:paraId="7AB2AFDE">
            <w:pPr>
              <w:spacing w:after="20" w:line="240" w:lineRule="auto"/>
            </w:pPr>
          </w:p>
        </w:tc>
        <w:tc>
          <w:tcPr>
            <w:tcW w:w="4032" w:type="dxa"/>
            <w:vAlign w:val="top"/>
          </w:tcPr>
          <w:p w14:paraId="7B38D927">
            <w:pPr>
              <w:spacing w:after="20" w:line="240" w:lineRule="auto"/>
            </w:pPr>
            <w:r>
              <w:rPr>
                <w:rFonts w:ascii="Arial" w:hAnsi="Arial" w:eastAsia="Arial"/>
                <w:sz w:val="14"/>
              </w:rPr>
              <w:t>Một thông tin/chứng từ còn thiếu hoặc chưa hợp lệ cần khách hàng bổ sung.</w:t>
            </w:r>
          </w:p>
        </w:tc>
        <w:tc>
          <w:tcPr>
            <w:tcW w:w="1152" w:type="dxa"/>
            <w:vAlign w:val="top"/>
          </w:tcPr>
          <w:p w14:paraId="0DE883BE">
            <w:pPr>
              <w:spacing w:after="20" w:line="240" w:lineRule="auto"/>
            </w:pPr>
            <w:r>
              <w:rPr>
                <w:rFonts w:ascii="Arial" w:hAnsi="Arial" w:eastAsia="Arial"/>
                <w:sz w:val="14"/>
              </w:rPr>
              <w:t>Business Term</w:t>
            </w:r>
          </w:p>
        </w:tc>
        <w:tc>
          <w:tcPr>
            <w:tcW w:w="1296" w:type="dxa"/>
            <w:vAlign w:val="top"/>
          </w:tcPr>
          <w:p w14:paraId="07F08180">
            <w:pPr>
              <w:spacing w:after="20" w:line="240" w:lineRule="auto"/>
            </w:pPr>
            <w:r>
              <w:rPr>
                <w:rFonts w:ascii="Arial" w:hAnsi="Arial" w:eastAsia="Arial"/>
                <w:sz w:val="14"/>
              </w:rPr>
              <w:t>ValidationCase</w:t>
            </w:r>
          </w:p>
        </w:tc>
      </w:tr>
      <w:tr w14:paraId="21E4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BB192E8">
            <w:pPr>
              <w:spacing w:after="20" w:line="240" w:lineRule="auto"/>
            </w:pPr>
            <w:r>
              <w:rPr>
                <w:rFonts w:ascii="Arial" w:hAnsi="Arial" w:eastAsia="Arial"/>
                <w:sz w:val="14"/>
              </w:rPr>
              <w:t>TERM-096</w:t>
            </w:r>
          </w:p>
        </w:tc>
        <w:tc>
          <w:tcPr>
            <w:tcW w:w="1440" w:type="dxa"/>
            <w:vAlign w:val="top"/>
          </w:tcPr>
          <w:p w14:paraId="36B9AF86">
            <w:pPr>
              <w:spacing w:after="20" w:line="240" w:lineRule="auto"/>
            </w:pPr>
            <w:r>
              <w:rPr>
                <w:rFonts w:ascii="Arial" w:hAnsi="Arial" w:eastAsia="Arial"/>
                <w:sz w:val="14"/>
              </w:rPr>
              <w:t>Validation Result</w:t>
            </w:r>
          </w:p>
        </w:tc>
        <w:tc>
          <w:tcPr>
            <w:tcW w:w="1440" w:type="dxa"/>
            <w:vAlign w:val="top"/>
          </w:tcPr>
          <w:p w14:paraId="5A099E86">
            <w:pPr>
              <w:spacing w:after="20" w:line="240" w:lineRule="auto"/>
            </w:pPr>
            <w:r>
              <w:rPr>
                <w:rFonts w:ascii="Arial" w:hAnsi="Arial" w:eastAsia="Arial"/>
                <w:sz w:val="14"/>
              </w:rPr>
              <w:t>Validation Result</w:t>
            </w:r>
          </w:p>
        </w:tc>
        <w:tc>
          <w:tcPr>
            <w:tcW w:w="792" w:type="dxa"/>
            <w:vAlign w:val="top"/>
          </w:tcPr>
          <w:p w14:paraId="4312B600">
            <w:pPr>
              <w:spacing w:after="20" w:line="240" w:lineRule="auto"/>
            </w:pPr>
          </w:p>
        </w:tc>
        <w:tc>
          <w:tcPr>
            <w:tcW w:w="4032" w:type="dxa"/>
            <w:vAlign w:val="top"/>
          </w:tcPr>
          <w:p w14:paraId="415A1D24">
            <w:pPr>
              <w:spacing w:after="20" w:line="240" w:lineRule="auto"/>
            </w:pPr>
            <w:r>
              <w:rPr>
                <w:rFonts w:ascii="Arial" w:hAnsi="Arial" w:eastAsia="Arial"/>
                <w:sz w:val="14"/>
              </w:rPr>
              <w:t>Đối tượng dữ liệu nghiệp vụ xuất hiện trong ontology, có các property tiêu biểu: resultId, validationId, overallResult.</w:t>
            </w:r>
          </w:p>
        </w:tc>
        <w:tc>
          <w:tcPr>
            <w:tcW w:w="1152" w:type="dxa"/>
            <w:vAlign w:val="top"/>
          </w:tcPr>
          <w:p w14:paraId="7DD2B3E2">
            <w:pPr>
              <w:spacing w:after="20" w:line="240" w:lineRule="auto"/>
            </w:pPr>
            <w:r>
              <w:rPr>
                <w:rFonts w:ascii="Arial" w:hAnsi="Arial" w:eastAsia="Arial"/>
                <w:sz w:val="14"/>
              </w:rPr>
              <w:t>Ontology Object</w:t>
            </w:r>
          </w:p>
        </w:tc>
        <w:tc>
          <w:tcPr>
            <w:tcW w:w="1296" w:type="dxa"/>
            <w:vAlign w:val="top"/>
          </w:tcPr>
          <w:p w14:paraId="54C77D0A">
            <w:pPr>
              <w:spacing w:after="20" w:line="240" w:lineRule="auto"/>
            </w:pPr>
            <w:r>
              <w:rPr>
                <w:rFonts w:ascii="Arial" w:hAnsi="Arial" w:eastAsia="Arial"/>
                <w:sz w:val="14"/>
              </w:rPr>
              <w:t>resultId, validationId, overallResult</w:t>
            </w:r>
          </w:p>
        </w:tc>
      </w:tr>
    </w:tbl>
    <w:p w14:paraId="52E82D74"/>
    <w:p w14:paraId="5EC4CCB3">
      <w:pPr>
        <w:pStyle w:val="3"/>
      </w:pPr>
      <w:r>
        <w:t>6.5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25"/>
        <w:gridCol w:w="786"/>
        <w:gridCol w:w="3988"/>
        <w:gridCol w:w="1145"/>
        <w:gridCol w:w="1306"/>
      </w:tblGrid>
      <w:tr w14:paraId="42D0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58A74D4">
            <w:pPr>
              <w:spacing w:after="20" w:line="240" w:lineRule="auto"/>
            </w:pPr>
            <w:r>
              <w:rPr>
                <w:rFonts w:ascii="Arial" w:hAnsi="Arial" w:eastAsia="Arial"/>
                <w:b/>
                <w:color w:val="FFFFFF"/>
                <w:sz w:val="14"/>
              </w:rPr>
              <w:t>ID</w:t>
            </w:r>
          </w:p>
        </w:tc>
        <w:tc>
          <w:tcPr>
            <w:tcW w:w="1440" w:type="dxa"/>
            <w:shd w:val="clear" w:color="auto" w:fill="0B7A3B"/>
            <w:vAlign w:val="top"/>
          </w:tcPr>
          <w:p w14:paraId="76D02A7A">
            <w:pPr>
              <w:spacing w:after="20" w:line="240" w:lineRule="auto"/>
            </w:pPr>
            <w:r>
              <w:rPr>
                <w:rFonts w:ascii="Arial" w:hAnsi="Arial" w:eastAsia="Arial"/>
                <w:b/>
                <w:color w:val="FFFFFF"/>
                <w:sz w:val="14"/>
              </w:rPr>
              <w:t>English Term</w:t>
            </w:r>
          </w:p>
        </w:tc>
        <w:tc>
          <w:tcPr>
            <w:tcW w:w="1440" w:type="dxa"/>
            <w:shd w:val="clear" w:color="auto" w:fill="0B7A3B"/>
            <w:vAlign w:val="top"/>
          </w:tcPr>
          <w:p w14:paraId="586FC9AF">
            <w:pPr>
              <w:spacing w:after="20" w:line="240" w:lineRule="auto"/>
            </w:pPr>
            <w:r>
              <w:rPr>
                <w:rFonts w:ascii="Arial" w:hAnsi="Arial" w:eastAsia="Arial"/>
                <w:b/>
                <w:color w:val="FFFFFF"/>
                <w:sz w:val="14"/>
              </w:rPr>
              <w:t>Thuật ngữ VN</w:t>
            </w:r>
          </w:p>
        </w:tc>
        <w:tc>
          <w:tcPr>
            <w:tcW w:w="792" w:type="dxa"/>
            <w:shd w:val="clear" w:color="auto" w:fill="0B7A3B"/>
            <w:vAlign w:val="top"/>
          </w:tcPr>
          <w:p w14:paraId="4788D067">
            <w:pPr>
              <w:spacing w:after="20" w:line="240" w:lineRule="auto"/>
            </w:pPr>
            <w:r>
              <w:rPr>
                <w:rFonts w:ascii="Arial" w:hAnsi="Arial" w:eastAsia="Arial"/>
                <w:b/>
                <w:color w:val="FFFFFF"/>
                <w:sz w:val="14"/>
              </w:rPr>
              <w:t>Viết tắt</w:t>
            </w:r>
          </w:p>
        </w:tc>
        <w:tc>
          <w:tcPr>
            <w:tcW w:w="4032" w:type="dxa"/>
            <w:shd w:val="clear" w:color="auto" w:fill="0B7A3B"/>
            <w:vAlign w:val="top"/>
          </w:tcPr>
          <w:p w14:paraId="62D1056A">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6B8A31A9">
            <w:pPr>
              <w:spacing w:after="20" w:line="240" w:lineRule="auto"/>
            </w:pPr>
            <w:r>
              <w:rPr>
                <w:rFonts w:ascii="Arial" w:hAnsi="Arial" w:eastAsia="Arial"/>
                <w:b/>
                <w:color w:val="FFFFFF"/>
                <w:sz w:val="14"/>
              </w:rPr>
              <w:t>Loại</w:t>
            </w:r>
          </w:p>
        </w:tc>
        <w:tc>
          <w:tcPr>
            <w:tcW w:w="1296" w:type="dxa"/>
            <w:shd w:val="clear" w:color="auto" w:fill="0B7A3B"/>
            <w:vAlign w:val="top"/>
          </w:tcPr>
          <w:p w14:paraId="21B587D9">
            <w:pPr>
              <w:spacing w:after="20" w:line="240" w:lineRule="auto"/>
            </w:pPr>
            <w:r>
              <w:rPr>
                <w:rFonts w:ascii="Arial" w:hAnsi="Arial" w:eastAsia="Arial"/>
                <w:b/>
                <w:color w:val="FFFFFF"/>
                <w:sz w:val="14"/>
              </w:rPr>
              <w:t>Liên quan</w:t>
            </w:r>
          </w:p>
        </w:tc>
      </w:tr>
      <w:tr w14:paraId="0E48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C485A5E">
            <w:pPr>
              <w:spacing w:after="20" w:line="240" w:lineRule="auto"/>
            </w:pPr>
            <w:r>
              <w:rPr>
                <w:rFonts w:ascii="Arial" w:hAnsi="Arial" w:eastAsia="Arial"/>
                <w:sz w:val="14"/>
              </w:rPr>
              <w:t>TERM-006</w:t>
            </w:r>
          </w:p>
        </w:tc>
        <w:tc>
          <w:tcPr>
            <w:tcW w:w="1440" w:type="dxa"/>
            <w:vAlign w:val="top"/>
          </w:tcPr>
          <w:p w14:paraId="62210B8B">
            <w:pPr>
              <w:spacing w:after="20" w:line="240" w:lineRule="auto"/>
            </w:pPr>
            <w:r>
              <w:rPr>
                <w:rFonts w:ascii="Arial" w:hAnsi="Arial" w:eastAsia="Arial"/>
                <w:sz w:val="14"/>
              </w:rPr>
              <w:t>Coverage Check</w:t>
            </w:r>
          </w:p>
        </w:tc>
        <w:tc>
          <w:tcPr>
            <w:tcW w:w="1440" w:type="dxa"/>
            <w:vAlign w:val="top"/>
          </w:tcPr>
          <w:p w14:paraId="36CDCDCA">
            <w:pPr>
              <w:spacing w:after="20" w:line="240" w:lineRule="auto"/>
            </w:pPr>
            <w:r>
              <w:rPr>
                <w:rFonts w:ascii="Arial" w:hAnsi="Arial" w:eastAsia="Arial"/>
                <w:sz w:val="14"/>
              </w:rPr>
              <w:t>Kiểm tra quyền lợi bảo hiểm</w:t>
            </w:r>
          </w:p>
        </w:tc>
        <w:tc>
          <w:tcPr>
            <w:tcW w:w="792" w:type="dxa"/>
            <w:vAlign w:val="top"/>
          </w:tcPr>
          <w:p w14:paraId="29006DB8">
            <w:pPr>
              <w:spacing w:after="20" w:line="240" w:lineRule="auto"/>
            </w:pPr>
          </w:p>
        </w:tc>
        <w:tc>
          <w:tcPr>
            <w:tcW w:w="4032" w:type="dxa"/>
            <w:vAlign w:val="top"/>
          </w:tcPr>
          <w:p w14:paraId="2395C8D5">
            <w:pPr>
              <w:spacing w:after="20" w:line="240" w:lineRule="auto"/>
            </w:pPr>
            <w:r>
              <w:rPr>
                <w:rFonts w:ascii="Arial" w:hAnsi="Arial" w:eastAsia="Arial"/>
                <w:sz w:val="14"/>
              </w:rPr>
              <w:t>Giai đoạn xác định policy/coverage/benefit có hiệu lực và có áp dụng cho tổn thất hay không.</w:t>
            </w:r>
          </w:p>
        </w:tc>
        <w:tc>
          <w:tcPr>
            <w:tcW w:w="1152" w:type="dxa"/>
            <w:vAlign w:val="top"/>
          </w:tcPr>
          <w:p w14:paraId="519206FC">
            <w:pPr>
              <w:spacing w:after="20" w:line="240" w:lineRule="auto"/>
            </w:pPr>
            <w:r>
              <w:rPr>
                <w:rFonts w:ascii="Arial" w:hAnsi="Arial" w:eastAsia="Arial"/>
                <w:sz w:val="14"/>
              </w:rPr>
              <w:t>Business Term</w:t>
            </w:r>
          </w:p>
        </w:tc>
        <w:tc>
          <w:tcPr>
            <w:tcW w:w="1296" w:type="dxa"/>
            <w:vAlign w:val="top"/>
          </w:tcPr>
          <w:p w14:paraId="51742B46">
            <w:pPr>
              <w:spacing w:after="20" w:line="240" w:lineRule="auto"/>
            </w:pPr>
            <w:r>
              <w:rPr>
                <w:rFonts w:ascii="Arial" w:hAnsi="Arial" w:eastAsia="Arial"/>
                <w:sz w:val="14"/>
              </w:rPr>
              <w:t>CoverageResult, BenefitEvaluation</w:t>
            </w:r>
          </w:p>
        </w:tc>
      </w:tr>
      <w:tr w14:paraId="7747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7FDBC67">
            <w:pPr>
              <w:spacing w:after="20" w:line="240" w:lineRule="auto"/>
            </w:pPr>
            <w:r>
              <w:rPr>
                <w:rFonts w:ascii="Arial" w:hAnsi="Arial" w:eastAsia="Arial"/>
                <w:sz w:val="14"/>
              </w:rPr>
              <w:t>TERM-018</w:t>
            </w:r>
          </w:p>
        </w:tc>
        <w:tc>
          <w:tcPr>
            <w:tcW w:w="1440" w:type="dxa"/>
            <w:vAlign w:val="top"/>
          </w:tcPr>
          <w:p w14:paraId="44D819AC">
            <w:pPr>
              <w:spacing w:after="20" w:line="240" w:lineRule="auto"/>
            </w:pPr>
            <w:r>
              <w:rPr>
                <w:rFonts w:ascii="Arial" w:hAnsi="Arial" w:eastAsia="Arial"/>
                <w:sz w:val="14"/>
              </w:rPr>
              <w:t>Coverage</w:t>
            </w:r>
          </w:p>
        </w:tc>
        <w:tc>
          <w:tcPr>
            <w:tcW w:w="1440" w:type="dxa"/>
            <w:vAlign w:val="top"/>
          </w:tcPr>
          <w:p w14:paraId="07DB27A1">
            <w:pPr>
              <w:spacing w:after="20" w:line="240" w:lineRule="auto"/>
            </w:pPr>
            <w:r>
              <w:rPr>
                <w:rFonts w:ascii="Arial" w:hAnsi="Arial" w:eastAsia="Arial"/>
                <w:sz w:val="14"/>
              </w:rPr>
              <w:t>Phạm vi bảo hiểm</w:t>
            </w:r>
          </w:p>
        </w:tc>
        <w:tc>
          <w:tcPr>
            <w:tcW w:w="792" w:type="dxa"/>
            <w:vAlign w:val="top"/>
          </w:tcPr>
          <w:p w14:paraId="4D4FD65B">
            <w:pPr>
              <w:spacing w:after="20" w:line="240" w:lineRule="auto"/>
            </w:pPr>
          </w:p>
        </w:tc>
        <w:tc>
          <w:tcPr>
            <w:tcW w:w="4032" w:type="dxa"/>
            <w:vAlign w:val="top"/>
          </w:tcPr>
          <w:p w14:paraId="00485802">
            <w:pPr>
              <w:spacing w:after="20" w:line="240" w:lineRule="auto"/>
            </w:pPr>
            <w:r>
              <w:rPr>
                <w:rFonts w:ascii="Arial" w:hAnsi="Arial" w:eastAsia="Arial"/>
                <w:sz w:val="14"/>
              </w:rPr>
              <w:t>Phạm vi rủi ro/tổn thất được bảo vệ theo hợp đồng hoặc sản phẩm bảo hiểm.</w:t>
            </w:r>
          </w:p>
        </w:tc>
        <w:tc>
          <w:tcPr>
            <w:tcW w:w="1152" w:type="dxa"/>
            <w:vAlign w:val="top"/>
          </w:tcPr>
          <w:p w14:paraId="54918232">
            <w:pPr>
              <w:spacing w:after="20" w:line="240" w:lineRule="auto"/>
            </w:pPr>
            <w:r>
              <w:rPr>
                <w:rFonts w:ascii="Arial" w:hAnsi="Arial" w:eastAsia="Arial"/>
                <w:sz w:val="14"/>
              </w:rPr>
              <w:t>Business Term</w:t>
            </w:r>
          </w:p>
        </w:tc>
        <w:tc>
          <w:tcPr>
            <w:tcW w:w="1296" w:type="dxa"/>
            <w:vAlign w:val="top"/>
          </w:tcPr>
          <w:p w14:paraId="7AF4EA7B">
            <w:pPr>
              <w:spacing w:after="20" w:line="240" w:lineRule="auto"/>
            </w:pPr>
            <w:r>
              <w:rPr>
                <w:rFonts w:ascii="Arial" w:hAnsi="Arial" w:eastAsia="Arial"/>
                <w:sz w:val="14"/>
              </w:rPr>
              <w:t>Benefit, Exclusion</w:t>
            </w:r>
          </w:p>
        </w:tc>
      </w:tr>
      <w:tr w14:paraId="7AB6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69047C2">
            <w:pPr>
              <w:spacing w:after="20" w:line="240" w:lineRule="auto"/>
            </w:pPr>
            <w:r>
              <w:rPr>
                <w:rFonts w:ascii="Arial" w:hAnsi="Arial" w:eastAsia="Arial"/>
                <w:sz w:val="14"/>
              </w:rPr>
              <w:t>TERM-019</w:t>
            </w:r>
          </w:p>
        </w:tc>
        <w:tc>
          <w:tcPr>
            <w:tcW w:w="1440" w:type="dxa"/>
            <w:vAlign w:val="top"/>
          </w:tcPr>
          <w:p w14:paraId="1AD1931D">
            <w:pPr>
              <w:spacing w:after="20" w:line="240" w:lineRule="auto"/>
            </w:pPr>
            <w:r>
              <w:rPr>
                <w:rFonts w:ascii="Arial" w:hAnsi="Arial" w:eastAsia="Arial"/>
                <w:sz w:val="14"/>
              </w:rPr>
              <w:t>Benefit</w:t>
            </w:r>
          </w:p>
        </w:tc>
        <w:tc>
          <w:tcPr>
            <w:tcW w:w="1440" w:type="dxa"/>
            <w:vAlign w:val="top"/>
          </w:tcPr>
          <w:p w14:paraId="1F172341">
            <w:pPr>
              <w:spacing w:after="20" w:line="240" w:lineRule="auto"/>
            </w:pPr>
            <w:r>
              <w:rPr>
                <w:rFonts w:ascii="Arial" w:hAnsi="Arial" w:eastAsia="Arial"/>
                <w:sz w:val="14"/>
              </w:rPr>
              <w:t>Quyền lợi bảo hiểm</w:t>
            </w:r>
          </w:p>
        </w:tc>
        <w:tc>
          <w:tcPr>
            <w:tcW w:w="792" w:type="dxa"/>
            <w:vAlign w:val="top"/>
          </w:tcPr>
          <w:p w14:paraId="26351846">
            <w:pPr>
              <w:spacing w:after="20" w:line="240" w:lineRule="auto"/>
            </w:pPr>
          </w:p>
        </w:tc>
        <w:tc>
          <w:tcPr>
            <w:tcW w:w="4032" w:type="dxa"/>
            <w:vAlign w:val="top"/>
          </w:tcPr>
          <w:p w14:paraId="05E06FEB">
            <w:pPr>
              <w:spacing w:after="20" w:line="240" w:lineRule="auto"/>
            </w:pPr>
            <w:r>
              <w:rPr>
                <w:rFonts w:ascii="Arial" w:hAnsi="Arial" w:eastAsia="Arial"/>
                <w:sz w:val="14"/>
              </w:rPr>
              <w:t>Quyền lợi cụ thể được chi trả khi đáp ứng điều kiện, hạn mức và điều khoản tương ứng.</w:t>
            </w:r>
          </w:p>
        </w:tc>
        <w:tc>
          <w:tcPr>
            <w:tcW w:w="1152" w:type="dxa"/>
            <w:vAlign w:val="top"/>
          </w:tcPr>
          <w:p w14:paraId="44B645CC">
            <w:pPr>
              <w:spacing w:after="20" w:line="240" w:lineRule="auto"/>
            </w:pPr>
            <w:r>
              <w:rPr>
                <w:rFonts w:ascii="Arial" w:hAnsi="Arial" w:eastAsia="Arial"/>
                <w:sz w:val="14"/>
              </w:rPr>
              <w:t>Business Term</w:t>
            </w:r>
          </w:p>
        </w:tc>
        <w:tc>
          <w:tcPr>
            <w:tcW w:w="1296" w:type="dxa"/>
            <w:vAlign w:val="top"/>
          </w:tcPr>
          <w:p w14:paraId="33F64493">
            <w:pPr>
              <w:spacing w:after="20" w:line="240" w:lineRule="auto"/>
            </w:pPr>
            <w:r>
              <w:rPr>
                <w:rFonts w:ascii="Arial" w:hAnsi="Arial" w:eastAsia="Arial"/>
                <w:sz w:val="14"/>
              </w:rPr>
              <w:t>Coverage, Limit</w:t>
            </w:r>
          </w:p>
        </w:tc>
      </w:tr>
      <w:tr w14:paraId="3C39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D99BBEA">
            <w:pPr>
              <w:spacing w:after="20" w:line="240" w:lineRule="auto"/>
            </w:pPr>
            <w:r>
              <w:rPr>
                <w:rFonts w:ascii="Arial" w:hAnsi="Arial" w:eastAsia="Arial"/>
                <w:sz w:val="14"/>
              </w:rPr>
              <w:t>TERM-020</w:t>
            </w:r>
          </w:p>
        </w:tc>
        <w:tc>
          <w:tcPr>
            <w:tcW w:w="1440" w:type="dxa"/>
            <w:vAlign w:val="top"/>
          </w:tcPr>
          <w:p w14:paraId="5212FC5C">
            <w:pPr>
              <w:spacing w:after="20" w:line="240" w:lineRule="auto"/>
            </w:pPr>
            <w:r>
              <w:rPr>
                <w:rFonts w:ascii="Arial" w:hAnsi="Arial" w:eastAsia="Arial"/>
                <w:sz w:val="14"/>
              </w:rPr>
              <w:t>Exclusion</w:t>
            </w:r>
          </w:p>
        </w:tc>
        <w:tc>
          <w:tcPr>
            <w:tcW w:w="1440" w:type="dxa"/>
            <w:vAlign w:val="top"/>
          </w:tcPr>
          <w:p w14:paraId="26FD9040">
            <w:pPr>
              <w:spacing w:after="20" w:line="240" w:lineRule="auto"/>
            </w:pPr>
            <w:r>
              <w:rPr>
                <w:rFonts w:ascii="Arial" w:hAnsi="Arial" w:eastAsia="Arial"/>
                <w:sz w:val="14"/>
              </w:rPr>
              <w:t>Loại trừ</w:t>
            </w:r>
          </w:p>
        </w:tc>
        <w:tc>
          <w:tcPr>
            <w:tcW w:w="792" w:type="dxa"/>
            <w:vAlign w:val="top"/>
          </w:tcPr>
          <w:p w14:paraId="212C6A1E">
            <w:pPr>
              <w:spacing w:after="20" w:line="240" w:lineRule="auto"/>
            </w:pPr>
          </w:p>
        </w:tc>
        <w:tc>
          <w:tcPr>
            <w:tcW w:w="4032" w:type="dxa"/>
            <w:vAlign w:val="top"/>
          </w:tcPr>
          <w:p w14:paraId="388F3E32">
            <w:pPr>
              <w:spacing w:after="20" w:line="240" w:lineRule="auto"/>
            </w:pPr>
            <w:r>
              <w:rPr>
                <w:rFonts w:ascii="Arial" w:hAnsi="Arial" w:eastAsia="Arial"/>
                <w:sz w:val="14"/>
              </w:rPr>
              <w:t>Điều kiện hoặc trường hợp không được bảo hiểm/không được chi trả.</w:t>
            </w:r>
          </w:p>
        </w:tc>
        <w:tc>
          <w:tcPr>
            <w:tcW w:w="1152" w:type="dxa"/>
            <w:vAlign w:val="top"/>
          </w:tcPr>
          <w:p w14:paraId="191D75FB">
            <w:pPr>
              <w:spacing w:after="20" w:line="240" w:lineRule="auto"/>
            </w:pPr>
            <w:r>
              <w:rPr>
                <w:rFonts w:ascii="Arial" w:hAnsi="Arial" w:eastAsia="Arial"/>
                <w:sz w:val="14"/>
              </w:rPr>
              <w:t>Business Term</w:t>
            </w:r>
          </w:p>
        </w:tc>
        <w:tc>
          <w:tcPr>
            <w:tcW w:w="1296" w:type="dxa"/>
            <w:vAlign w:val="top"/>
          </w:tcPr>
          <w:p w14:paraId="377CFC6E">
            <w:pPr>
              <w:spacing w:after="20" w:line="240" w:lineRule="auto"/>
            </w:pPr>
            <w:r>
              <w:rPr>
                <w:rFonts w:ascii="Arial" w:hAnsi="Arial" w:eastAsia="Arial"/>
                <w:sz w:val="14"/>
              </w:rPr>
              <w:t>CoverageCheck</w:t>
            </w:r>
          </w:p>
        </w:tc>
      </w:tr>
      <w:tr w14:paraId="686C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930B0A8">
            <w:pPr>
              <w:spacing w:after="20" w:line="240" w:lineRule="auto"/>
            </w:pPr>
            <w:r>
              <w:rPr>
                <w:rFonts w:ascii="Arial" w:hAnsi="Arial" w:eastAsia="Arial"/>
                <w:sz w:val="14"/>
              </w:rPr>
              <w:t>TERM-021</w:t>
            </w:r>
          </w:p>
        </w:tc>
        <w:tc>
          <w:tcPr>
            <w:tcW w:w="1440" w:type="dxa"/>
            <w:vAlign w:val="top"/>
          </w:tcPr>
          <w:p w14:paraId="3C76087A">
            <w:pPr>
              <w:spacing w:after="20" w:line="240" w:lineRule="auto"/>
            </w:pPr>
            <w:r>
              <w:rPr>
                <w:rFonts w:ascii="Arial" w:hAnsi="Arial" w:eastAsia="Arial"/>
                <w:sz w:val="14"/>
              </w:rPr>
              <w:t>Deductible</w:t>
            </w:r>
          </w:p>
        </w:tc>
        <w:tc>
          <w:tcPr>
            <w:tcW w:w="1440" w:type="dxa"/>
            <w:vAlign w:val="top"/>
          </w:tcPr>
          <w:p w14:paraId="35163ECF">
            <w:pPr>
              <w:spacing w:after="20" w:line="240" w:lineRule="auto"/>
            </w:pPr>
            <w:r>
              <w:rPr>
                <w:rFonts w:ascii="Arial" w:hAnsi="Arial" w:eastAsia="Arial"/>
                <w:sz w:val="14"/>
              </w:rPr>
              <w:t>Khấu trừ</w:t>
            </w:r>
          </w:p>
        </w:tc>
        <w:tc>
          <w:tcPr>
            <w:tcW w:w="792" w:type="dxa"/>
            <w:vAlign w:val="top"/>
          </w:tcPr>
          <w:p w14:paraId="114862F3">
            <w:pPr>
              <w:spacing w:after="20" w:line="240" w:lineRule="auto"/>
            </w:pPr>
          </w:p>
        </w:tc>
        <w:tc>
          <w:tcPr>
            <w:tcW w:w="4032" w:type="dxa"/>
            <w:vAlign w:val="top"/>
          </w:tcPr>
          <w:p w14:paraId="3DD0509F">
            <w:pPr>
              <w:spacing w:after="20" w:line="240" w:lineRule="auto"/>
            </w:pPr>
            <w:r>
              <w:rPr>
                <w:rFonts w:ascii="Arial" w:hAnsi="Arial" w:eastAsia="Arial"/>
                <w:sz w:val="14"/>
              </w:rPr>
              <w:t>Phần chi phí người được bảo hiểm tự chịu trước khi tính số tiền bồi thường.</w:t>
            </w:r>
          </w:p>
        </w:tc>
        <w:tc>
          <w:tcPr>
            <w:tcW w:w="1152" w:type="dxa"/>
            <w:vAlign w:val="top"/>
          </w:tcPr>
          <w:p w14:paraId="59A82C0E">
            <w:pPr>
              <w:spacing w:after="20" w:line="240" w:lineRule="auto"/>
            </w:pPr>
            <w:r>
              <w:rPr>
                <w:rFonts w:ascii="Arial" w:hAnsi="Arial" w:eastAsia="Arial"/>
                <w:sz w:val="14"/>
              </w:rPr>
              <w:t>Business Term</w:t>
            </w:r>
          </w:p>
        </w:tc>
        <w:tc>
          <w:tcPr>
            <w:tcW w:w="1296" w:type="dxa"/>
            <w:vAlign w:val="top"/>
          </w:tcPr>
          <w:p w14:paraId="3FACBD08">
            <w:pPr>
              <w:spacing w:after="20" w:line="240" w:lineRule="auto"/>
            </w:pPr>
            <w:r>
              <w:rPr>
                <w:rFonts w:ascii="Arial" w:hAnsi="Arial" w:eastAsia="Arial"/>
                <w:sz w:val="14"/>
              </w:rPr>
              <w:t>BenefitEvaluation</w:t>
            </w:r>
          </w:p>
        </w:tc>
      </w:tr>
      <w:tr w14:paraId="4AF0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4A6E447">
            <w:pPr>
              <w:spacing w:after="20" w:line="240" w:lineRule="auto"/>
            </w:pPr>
            <w:r>
              <w:rPr>
                <w:rFonts w:ascii="Arial" w:hAnsi="Arial" w:eastAsia="Arial"/>
                <w:sz w:val="14"/>
              </w:rPr>
              <w:t>TERM-022</w:t>
            </w:r>
          </w:p>
        </w:tc>
        <w:tc>
          <w:tcPr>
            <w:tcW w:w="1440" w:type="dxa"/>
            <w:vAlign w:val="top"/>
          </w:tcPr>
          <w:p w14:paraId="67C6F878">
            <w:pPr>
              <w:spacing w:after="20" w:line="240" w:lineRule="auto"/>
            </w:pPr>
            <w:r>
              <w:rPr>
                <w:rFonts w:ascii="Arial" w:hAnsi="Arial" w:eastAsia="Arial"/>
                <w:sz w:val="14"/>
              </w:rPr>
              <w:t>Coinsurance</w:t>
            </w:r>
          </w:p>
        </w:tc>
        <w:tc>
          <w:tcPr>
            <w:tcW w:w="1440" w:type="dxa"/>
            <w:vAlign w:val="top"/>
          </w:tcPr>
          <w:p w14:paraId="4A124A3E">
            <w:pPr>
              <w:spacing w:after="20" w:line="240" w:lineRule="auto"/>
            </w:pPr>
            <w:r>
              <w:rPr>
                <w:rFonts w:ascii="Arial" w:hAnsi="Arial" w:eastAsia="Arial"/>
                <w:sz w:val="14"/>
              </w:rPr>
              <w:t>Đồng bảo hiểm</w:t>
            </w:r>
          </w:p>
        </w:tc>
        <w:tc>
          <w:tcPr>
            <w:tcW w:w="792" w:type="dxa"/>
            <w:vAlign w:val="top"/>
          </w:tcPr>
          <w:p w14:paraId="2126B362">
            <w:pPr>
              <w:spacing w:after="20" w:line="240" w:lineRule="auto"/>
            </w:pPr>
          </w:p>
        </w:tc>
        <w:tc>
          <w:tcPr>
            <w:tcW w:w="4032" w:type="dxa"/>
            <w:vAlign w:val="top"/>
          </w:tcPr>
          <w:p w14:paraId="13B77E63">
            <w:pPr>
              <w:spacing w:after="20" w:line="240" w:lineRule="auto"/>
            </w:pPr>
            <w:r>
              <w:rPr>
                <w:rFonts w:ascii="Arial" w:hAnsi="Arial" w:eastAsia="Arial"/>
                <w:sz w:val="14"/>
              </w:rPr>
              <w:t>Tỷ lệ chia sẻ trách nhiệm chi trả giữa khách hàng và công ty bảo hiểm theo điều khoản.</w:t>
            </w:r>
          </w:p>
        </w:tc>
        <w:tc>
          <w:tcPr>
            <w:tcW w:w="1152" w:type="dxa"/>
            <w:vAlign w:val="top"/>
          </w:tcPr>
          <w:p w14:paraId="48ECAA55">
            <w:pPr>
              <w:spacing w:after="20" w:line="240" w:lineRule="auto"/>
            </w:pPr>
            <w:r>
              <w:rPr>
                <w:rFonts w:ascii="Arial" w:hAnsi="Arial" w:eastAsia="Arial"/>
                <w:sz w:val="14"/>
              </w:rPr>
              <w:t>Business Term</w:t>
            </w:r>
          </w:p>
        </w:tc>
        <w:tc>
          <w:tcPr>
            <w:tcW w:w="1296" w:type="dxa"/>
            <w:vAlign w:val="top"/>
          </w:tcPr>
          <w:p w14:paraId="31196DD0">
            <w:pPr>
              <w:spacing w:after="20" w:line="240" w:lineRule="auto"/>
            </w:pPr>
            <w:r>
              <w:rPr>
                <w:rFonts w:ascii="Arial" w:hAnsi="Arial" w:eastAsia="Arial"/>
                <w:sz w:val="14"/>
              </w:rPr>
              <w:t>BenefitEvaluation</w:t>
            </w:r>
          </w:p>
        </w:tc>
      </w:tr>
      <w:tr w14:paraId="63C5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F9B5539">
            <w:pPr>
              <w:spacing w:after="20" w:line="240" w:lineRule="auto"/>
            </w:pPr>
            <w:r>
              <w:rPr>
                <w:rFonts w:ascii="Arial" w:hAnsi="Arial" w:eastAsia="Arial"/>
                <w:sz w:val="14"/>
              </w:rPr>
              <w:t>TERM-023</w:t>
            </w:r>
          </w:p>
        </w:tc>
        <w:tc>
          <w:tcPr>
            <w:tcW w:w="1440" w:type="dxa"/>
            <w:vAlign w:val="top"/>
          </w:tcPr>
          <w:p w14:paraId="46237BEC">
            <w:pPr>
              <w:spacing w:after="20" w:line="240" w:lineRule="auto"/>
            </w:pPr>
            <w:r>
              <w:rPr>
                <w:rFonts w:ascii="Arial" w:hAnsi="Arial" w:eastAsia="Arial"/>
                <w:sz w:val="14"/>
              </w:rPr>
              <w:t>Limit</w:t>
            </w:r>
          </w:p>
        </w:tc>
        <w:tc>
          <w:tcPr>
            <w:tcW w:w="1440" w:type="dxa"/>
            <w:vAlign w:val="top"/>
          </w:tcPr>
          <w:p w14:paraId="7D9368B8">
            <w:pPr>
              <w:spacing w:after="20" w:line="240" w:lineRule="auto"/>
            </w:pPr>
            <w:r>
              <w:rPr>
                <w:rFonts w:ascii="Arial" w:hAnsi="Arial" w:eastAsia="Arial"/>
                <w:sz w:val="14"/>
              </w:rPr>
              <w:t>Hạn mức trách nhiệm</w:t>
            </w:r>
          </w:p>
        </w:tc>
        <w:tc>
          <w:tcPr>
            <w:tcW w:w="792" w:type="dxa"/>
            <w:vAlign w:val="top"/>
          </w:tcPr>
          <w:p w14:paraId="40E2DDAD">
            <w:pPr>
              <w:spacing w:after="20" w:line="240" w:lineRule="auto"/>
            </w:pPr>
          </w:p>
        </w:tc>
        <w:tc>
          <w:tcPr>
            <w:tcW w:w="4032" w:type="dxa"/>
            <w:vAlign w:val="top"/>
          </w:tcPr>
          <w:p w14:paraId="2F765EFE">
            <w:pPr>
              <w:spacing w:after="20" w:line="240" w:lineRule="auto"/>
            </w:pPr>
            <w:r>
              <w:rPr>
                <w:rFonts w:ascii="Arial" w:hAnsi="Arial" w:eastAsia="Arial"/>
                <w:sz w:val="14"/>
              </w:rPr>
              <w:t>Số tiền/tần suất/điều kiện tối đa mà quyền lợi bảo hiểm được chi trả.</w:t>
            </w:r>
          </w:p>
        </w:tc>
        <w:tc>
          <w:tcPr>
            <w:tcW w:w="1152" w:type="dxa"/>
            <w:vAlign w:val="top"/>
          </w:tcPr>
          <w:p w14:paraId="2426C237">
            <w:pPr>
              <w:spacing w:after="20" w:line="240" w:lineRule="auto"/>
            </w:pPr>
            <w:r>
              <w:rPr>
                <w:rFonts w:ascii="Arial" w:hAnsi="Arial" w:eastAsia="Arial"/>
                <w:sz w:val="14"/>
              </w:rPr>
              <w:t>Business Term</w:t>
            </w:r>
          </w:p>
        </w:tc>
        <w:tc>
          <w:tcPr>
            <w:tcW w:w="1296" w:type="dxa"/>
            <w:vAlign w:val="top"/>
          </w:tcPr>
          <w:p w14:paraId="1D8CCBD9">
            <w:pPr>
              <w:spacing w:after="20" w:line="240" w:lineRule="auto"/>
            </w:pPr>
            <w:r>
              <w:rPr>
                <w:rFonts w:ascii="Arial" w:hAnsi="Arial" w:eastAsia="Arial"/>
                <w:sz w:val="14"/>
              </w:rPr>
              <w:t>Benefit</w:t>
            </w:r>
          </w:p>
        </w:tc>
      </w:tr>
      <w:tr w14:paraId="5B1D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F4AF1B2">
            <w:pPr>
              <w:spacing w:after="20" w:line="240" w:lineRule="auto"/>
            </w:pPr>
            <w:r>
              <w:rPr>
                <w:rFonts w:ascii="Arial" w:hAnsi="Arial" w:eastAsia="Arial"/>
                <w:sz w:val="14"/>
              </w:rPr>
              <w:t>TERM-024</w:t>
            </w:r>
          </w:p>
        </w:tc>
        <w:tc>
          <w:tcPr>
            <w:tcW w:w="1440" w:type="dxa"/>
            <w:vAlign w:val="top"/>
          </w:tcPr>
          <w:p w14:paraId="2967CF3F">
            <w:pPr>
              <w:spacing w:after="20" w:line="240" w:lineRule="auto"/>
            </w:pPr>
            <w:r>
              <w:rPr>
                <w:rFonts w:ascii="Arial" w:hAnsi="Arial" w:eastAsia="Arial"/>
                <w:sz w:val="14"/>
              </w:rPr>
              <w:t>Waiting Period</w:t>
            </w:r>
          </w:p>
        </w:tc>
        <w:tc>
          <w:tcPr>
            <w:tcW w:w="1440" w:type="dxa"/>
            <w:vAlign w:val="top"/>
          </w:tcPr>
          <w:p w14:paraId="2AA0B658">
            <w:pPr>
              <w:spacing w:after="20" w:line="240" w:lineRule="auto"/>
            </w:pPr>
            <w:r>
              <w:rPr>
                <w:rFonts w:ascii="Arial" w:hAnsi="Arial" w:eastAsia="Arial"/>
                <w:sz w:val="14"/>
              </w:rPr>
              <w:t>Thời gian chờ</w:t>
            </w:r>
          </w:p>
        </w:tc>
        <w:tc>
          <w:tcPr>
            <w:tcW w:w="792" w:type="dxa"/>
            <w:vAlign w:val="top"/>
          </w:tcPr>
          <w:p w14:paraId="33AF4E1B">
            <w:pPr>
              <w:spacing w:after="20" w:line="240" w:lineRule="auto"/>
            </w:pPr>
          </w:p>
        </w:tc>
        <w:tc>
          <w:tcPr>
            <w:tcW w:w="4032" w:type="dxa"/>
            <w:vAlign w:val="top"/>
          </w:tcPr>
          <w:p w14:paraId="44E100A0">
            <w:pPr>
              <w:spacing w:after="20" w:line="240" w:lineRule="auto"/>
            </w:pPr>
            <w:r>
              <w:rPr>
                <w:rFonts w:ascii="Arial" w:hAnsi="Arial" w:eastAsia="Arial"/>
                <w:sz w:val="14"/>
              </w:rPr>
              <w:t>Khoảng thời gian sau hiệu lực hợp đồng mà một số quyền lợi chưa được chi trả.</w:t>
            </w:r>
          </w:p>
        </w:tc>
        <w:tc>
          <w:tcPr>
            <w:tcW w:w="1152" w:type="dxa"/>
            <w:vAlign w:val="top"/>
          </w:tcPr>
          <w:p w14:paraId="7A68A760">
            <w:pPr>
              <w:spacing w:after="20" w:line="240" w:lineRule="auto"/>
            </w:pPr>
            <w:r>
              <w:rPr>
                <w:rFonts w:ascii="Arial" w:hAnsi="Arial" w:eastAsia="Arial"/>
                <w:sz w:val="14"/>
              </w:rPr>
              <w:t>Business Term</w:t>
            </w:r>
          </w:p>
        </w:tc>
        <w:tc>
          <w:tcPr>
            <w:tcW w:w="1296" w:type="dxa"/>
            <w:vAlign w:val="top"/>
          </w:tcPr>
          <w:p w14:paraId="008CF6B7">
            <w:pPr>
              <w:spacing w:after="20" w:line="240" w:lineRule="auto"/>
            </w:pPr>
            <w:r>
              <w:rPr>
                <w:rFonts w:ascii="Arial" w:hAnsi="Arial" w:eastAsia="Arial"/>
                <w:sz w:val="14"/>
              </w:rPr>
              <w:t>Eligibility</w:t>
            </w:r>
          </w:p>
        </w:tc>
      </w:tr>
      <w:tr w14:paraId="5EA2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919DE54">
            <w:pPr>
              <w:spacing w:after="20" w:line="240" w:lineRule="auto"/>
            </w:pPr>
            <w:r>
              <w:rPr>
                <w:rFonts w:ascii="Arial" w:hAnsi="Arial" w:eastAsia="Arial"/>
                <w:sz w:val="14"/>
              </w:rPr>
              <w:t>TERM-036</w:t>
            </w:r>
          </w:p>
        </w:tc>
        <w:tc>
          <w:tcPr>
            <w:tcW w:w="1440" w:type="dxa"/>
            <w:vAlign w:val="top"/>
          </w:tcPr>
          <w:p w14:paraId="068CA78A">
            <w:pPr>
              <w:spacing w:after="20" w:line="240" w:lineRule="auto"/>
            </w:pPr>
            <w:r>
              <w:rPr>
                <w:rFonts w:ascii="Arial" w:hAnsi="Arial" w:eastAsia="Arial"/>
                <w:sz w:val="14"/>
              </w:rPr>
              <w:t>Coverage Result</w:t>
            </w:r>
          </w:p>
        </w:tc>
        <w:tc>
          <w:tcPr>
            <w:tcW w:w="1440" w:type="dxa"/>
            <w:vAlign w:val="top"/>
          </w:tcPr>
          <w:p w14:paraId="71920B92">
            <w:pPr>
              <w:spacing w:after="20" w:line="240" w:lineRule="auto"/>
            </w:pPr>
            <w:r>
              <w:rPr>
                <w:rFonts w:ascii="Arial" w:hAnsi="Arial" w:eastAsia="Arial"/>
                <w:sz w:val="14"/>
              </w:rPr>
              <w:t>Kết quả kiểm tra quyền lợi</w:t>
            </w:r>
          </w:p>
        </w:tc>
        <w:tc>
          <w:tcPr>
            <w:tcW w:w="792" w:type="dxa"/>
            <w:vAlign w:val="top"/>
          </w:tcPr>
          <w:p w14:paraId="019F3FEF">
            <w:pPr>
              <w:spacing w:after="20" w:line="240" w:lineRule="auto"/>
            </w:pPr>
          </w:p>
        </w:tc>
        <w:tc>
          <w:tcPr>
            <w:tcW w:w="4032" w:type="dxa"/>
            <w:vAlign w:val="top"/>
          </w:tcPr>
          <w:p w14:paraId="2D4CE148">
            <w:pPr>
              <w:spacing w:after="20" w:line="240" w:lineRule="auto"/>
            </w:pPr>
            <w:r>
              <w:rPr>
                <w:rFonts w:ascii="Arial" w:hAnsi="Arial" w:eastAsia="Arial"/>
                <w:sz w:val="14"/>
              </w:rPr>
              <w:t>Kết quả tổng hợp cho biết Claim eligible/partial/not eligible cùng số tiền/điều kiện áp dụng.</w:t>
            </w:r>
          </w:p>
        </w:tc>
        <w:tc>
          <w:tcPr>
            <w:tcW w:w="1152" w:type="dxa"/>
            <w:vAlign w:val="top"/>
          </w:tcPr>
          <w:p w14:paraId="490E875B">
            <w:pPr>
              <w:spacing w:after="20" w:line="240" w:lineRule="auto"/>
            </w:pPr>
            <w:r>
              <w:rPr>
                <w:rFonts w:ascii="Arial" w:hAnsi="Arial" w:eastAsia="Arial"/>
                <w:sz w:val="14"/>
              </w:rPr>
              <w:t>Business Term</w:t>
            </w:r>
          </w:p>
        </w:tc>
        <w:tc>
          <w:tcPr>
            <w:tcW w:w="1296" w:type="dxa"/>
            <w:vAlign w:val="top"/>
          </w:tcPr>
          <w:p w14:paraId="342FB247">
            <w:pPr>
              <w:spacing w:after="20" w:line="240" w:lineRule="auto"/>
            </w:pPr>
            <w:r>
              <w:rPr>
                <w:rFonts w:ascii="Arial" w:hAnsi="Arial" w:eastAsia="Arial"/>
                <w:sz w:val="14"/>
              </w:rPr>
              <w:t>CoverageCheck</w:t>
            </w:r>
          </w:p>
        </w:tc>
      </w:tr>
      <w:tr w14:paraId="335C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98B0F73">
            <w:pPr>
              <w:spacing w:after="20" w:line="240" w:lineRule="auto"/>
            </w:pPr>
            <w:r>
              <w:rPr>
                <w:rFonts w:ascii="Arial" w:hAnsi="Arial" w:eastAsia="Arial"/>
                <w:sz w:val="14"/>
              </w:rPr>
              <w:t>TERM-037</w:t>
            </w:r>
          </w:p>
        </w:tc>
        <w:tc>
          <w:tcPr>
            <w:tcW w:w="1440" w:type="dxa"/>
            <w:vAlign w:val="top"/>
          </w:tcPr>
          <w:p w14:paraId="38306371">
            <w:pPr>
              <w:spacing w:after="20" w:line="240" w:lineRule="auto"/>
            </w:pPr>
            <w:r>
              <w:rPr>
                <w:rFonts w:ascii="Arial" w:hAnsi="Arial" w:eastAsia="Arial"/>
                <w:sz w:val="14"/>
              </w:rPr>
              <w:t>Benefit Evaluation</w:t>
            </w:r>
          </w:p>
        </w:tc>
        <w:tc>
          <w:tcPr>
            <w:tcW w:w="1440" w:type="dxa"/>
            <w:vAlign w:val="top"/>
          </w:tcPr>
          <w:p w14:paraId="22C92D80">
            <w:pPr>
              <w:spacing w:after="20" w:line="240" w:lineRule="auto"/>
            </w:pPr>
            <w:r>
              <w:rPr>
                <w:rFonts w:ascii="Arial" w:hAnsi="Arial" w:eastAsia="Arial"/>
                <w:sz w:val="14"/>
              </w:rPr>
              <w:t>Đánh giá quyền lợi</w:t>
            </w:r>
          </w:p>
        </w:tc>
        <w:tc>
          <w:tcPr>
            <w:tcW w:w="792" w:type="dxa"/>
            <w:vAlign w:val="top"/>
          </w:tcPr>
          <w:p w14:paraId="55F12760">
            <w:pPr>
              <w:spacing w:after="20" w:line="240" w:lineRule="auto"/>
            </w:pPr>
          </w:p>
        </w:tc>
        <w:tc>
          <w:tcPr>
            <w:tcW w:w="4032" w:type="dxa"/>
            <w:vAlign w:val="top"/>
          </w:tcPr>
          <w:p w14:paraId="2B354A9E">
            <w:pPr>
              <w:spacing w:after="20" w:line="240" w:lineRule="auto"/>
            </w:pPr>
            <w:r>
              <w:rPr>
                <w:rFonts w:ascii="Arial" w:hAnsi="Arial" w:eastAsia="Arial"/>
                <w:sz w:val="14"/>
              </w:rPr>
              <w:t>Đánh giá từng quyền lợi áp dụng cho Claim, gồm requested amount, approved amount, deductible, coinsurance và lý do.</w:t>
            </w:r>
          </w:p>
        </w:tc>
        <w:tc>
          <w:tcPr>
            <w:tcW w:w="1152" w:type="dxa"/>
            <w:vAlign w:val="top"/>
          </w:tcPr>
          <w:p w14:paraId="41071B47">
            <w:pPr>
              <w:spacing w:after="20" w:line="240" w:lineRule="auto"/>
            </w:pPr>
            <w:r>
              <w:rPr>
                <w:rFonts w:ascii="Arial" w:hAnsi="Arial" w:eastAsia="Arial"/>
                <w:sz w:val="14"/>
              </w:rPr>
              <w:t>Business Term</w:t>
            </w:r>
          </w:p>
        </w:tc>
        <w:tc>
          <w:tcPr>
            <w:tcW w:w="1296" w:type="dxa"/>
            <w:vAlign w:val="top"/>
          </w:tcPr>
          <w:p w14:paraId="43572337">
            <w:pPr>
              <w:spacing w:after="20" w:line="240" w:lineRule="auto"/>
            </w:pPr>
            <w:r>
              <w:rPr>
                <w:rFonts w:ascii="Arial" w:hAnsi="Arial" w:eastAsia="Arial"/>
                <w:sz w:val="14"/>
              </w:rPr>
              <w:t>Benefit</w:t>
            </w:r>
          </w:p>
        </w:tc>
      </w:tr>
    </w:tbl>
    <w:p w14:paraId="6994074B"/>
    <w:p w14:paraId="310788B9">
      <w:pPr>
        <w:pStyle w:val="3"/>
      </w:pPr>
      <w:r>
        <w:t>6.6 Claim Core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1"/>
        <w:gridCol w:w="1431"/>
        <w:gridCol w:w="788"/>
        <w:gridCol w:w="3992"/>
        <w:gridCol w:w="1148"/>
        <w:gridCol w:w="1292"/>
      </w:tblGrid>
      <w:tr w14:paraId="4407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3A7EAD18">
            <w:pPr>
              <w:spacing w:after="20" w:line="240" w:lineRule="auto"/>
            </w:pPr>
            <w:r>
              <w:rPr>
                <w:rFonts w:ascii="Arial" w:hAnsi="Arial" w:eastAsia="Arial"/>
                <w:b/>
                <w:color w:val="FFFFFF"/>
                <w:sz w:val="14"/>
              </w:rPr>
              <w:t>ID</w:t>
            </w:r>
          </w:p>
        </w:tc>
        <w:tc>
          <w:tcPr>
            <w:tcW w:w="1440" w:type="dxa"/>
            <w:shd w:val="clear" w:color="auto" w:fill="0B7A3B"/>
            <w:vAlign w:val="top"/>
          </w:tcPr>
          <w:p w14:paraId="15C85284">
            <w:pPr>
              <w:spacing w:after="20" w:line="240" w:lineRule="auto"/>
            </w:pPr>
            <w:r>
              <w:rPr>
                <w:rFonts w:ascii="Arial" w:hAnsi="Arial" w:eastAsia="Arial"/>
                <w:b/>
                <w:color w:val="FFFFFF"/>
                <w:sz w:val="14"/>
              </w:rPr>
              <w:t>English Term</w:t>
            </w:r>
          </w:p>
        </w:tc>
        <w:tc>
          <w:tcPr>
            <w:tcW w:w="1440" w:type="dxa"/>
            <w:shd w:val="clear" w:color="auto" w:fill="0B7A3B"/>
            <w:vAlign w:val="top"/>
          </w:tcPr>
          <w:p w14:paraId="28E9A825">
            <w:pPr>
              <w:spacing w:after="20" w:line="240" w:lineRule="auto"/>
            </w:pPr>
            <w:r>
              <w:rPr>
                <w:rFonts w:ascii="Arial" w:hAnsi="Arial" w:eastAsia="Arial"/>
                <w:b/>
                <w:color w:val="FFFFFF"/>
                <w:sz w:val="14"/>
              </w:rPr>
              <w:t>Thuật ngữ VN</w:t>
            </w:r>
          </w:p>
        </w:tc>
        <w:tc>
          <w:tcPr>
            <w:tcW w:w="792" w:type="dxa"/>
            <w:shd w:val="clear" w:color="auto" w:fill="0B7A3B"/>
            <w:vAlign w:val="top"/>
          </w:tcPr>
          <w:p w14:paraId="232C07AF">
            <w:pPr>
              <w:spacing w:after="20" w:line="240" w:lineRule="auto"/>
            </w:pPr>
            <w:r>
              <w:rPr>
                <w:rFonts w:ascii="Arial" w:hAnsi="Arial" w:eastAsia="Arial"/>
                <w:b/>
                <w:color w:val="FFFFFF"/>
                <w:sz w:val="14"/>
              </w:rPr>
              <w:t>Viết tắt</w:t>
            </w:r>
          </w:p>
        </w:tc>
        <w:tc>
          <w:tcPr>
            <w:tcW w:w="4032" w:type="dxa"/>
            <w:shd w:val="clear" w:color="auto" w:fill="0B7A3B"/>
            <w:vAlign w:val="top"/>
          </w:tcPr>
          <w:p w14:paraId="65966FF7">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2550BCA">
            <w:pPr>
              <w:spacing w:after="20" w:line="240" w:lineRule="auto"/>
            </w:pPr>
            <w:r>
              <w:rPr>
                <w:rFonts w:ascii="Arial" w:hAnsi="Arial" w:eastAsia="Arial"/>
                <w:b/>
                <w:color w:val="FFFFFF"/>
                <w:sz w:val="14"/>
              </w:rPr>
              <w:t>Loại</w:t>
            </w:r>
          </w:p>
        </w:tc>
        <w:tc>
          <w:tcPr>
            <w:tcW w:w="1296" w:type="dxa"/>
            <w:shd w:val="clear" w:color="auto" w:fill="0B7A3B"/>
            <w:vAlign w:val="top"/>
          </w:tcPr>
          <w:p w14:paraId="53FFF797">
            <w:pPr>
              <w:spacing w:after="20" w:line="240" w:lineRule="auto"/>
            </w:pPr>
            <w:r>
              <w:rPr>
                <w:rFonts w:ascii="Arial" w:hAnsi="Arial" w:eastAsia="Arial"/>
                <w:b/>
                <w:color w:val="FFFFFF"/>
                <w:sz w:val="14"/>
              </w:rPr>
              <w:t>Liên quan</w:t>
            </w:r>
          </w:p>
        </w:tc>
      </w:tr>
      <w:tr w14:paraId="6F03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6BC1C4C">
            <w:pPr>
              <w:spacing w:after="20" w:line="240" w:lineRule="auto"/>
            </w:pPr>
            <w:r>
              <w:rPr>
                <w:rFonts w:ascii="Arial" w:hAnsi="Arial" w:eastAsia="Arial"/>
                <w:sz w:val="14"/>
              </w:rPr>
              <w:t>TERM-002</w:t>
            </w:r>
          </w:p>
        </w:tc>
        <w:tc>
          <w:tcPr>
            <w:tcW w:w="1440" w:type="dxa"/>
            <w:vAlign w:val="top"/>
          </w:tcPr>
          <w:p w14:paraId="13416367">
            <w:pPr>
              <w:spacing w:after="20" w:line="240" w:lineRule="auto"/>
            </w:pPr>
            <w:r>
              <w:rPr>
                <w:rFonts w:ascii="Arial" w:hAnsi="Arial" w:eastAsia="Arial"/>
                <w:sz w:val="14"/>
              </w:rPr>
              <w:t>Claim</w:t>
            </w:r>
          </w:p>
        </w:tc>
        <w:tc>
          <w:tcPr>
            <w:tcW w:w="1440" w:type="dxa"/>
            <w:vAlign w:val="top"/>
          </w:tcPr>
          <w:p w14:paraId="459B1E90">
            <w:pPr>
              <w:spacing w:after="20" w:line="240" w:lineRule="auto"/>
            </w:pPr>
            <w:r>
              <w:rPr>
                <w:rFonts w:ascii="Arial" w:hAnsi="Arial" w:eastAsia="Arial"/>
                <w:sz w:val="14"/>
              </w:rPr>
              <w:t>Hồ sơ yêu cầu bồi thường</w:t>
            </w:r>
          </w:p>
        </w:tc>
        <w:tc>
          <w:tcPr>
            <w:tcW w:w="792" w:type="dxa"/>
            <w:vAlign w:val="top"/>
          </w:tcPr>
          <w:p w14:paraId="1CFA6E69">
            <w:pPr>
              <w:spacing w:after="20" w:line="240" w:lineRule="auto"/>
            </w:pPr>
          </w:p>
        </w:tc>
        <w:tc>
          <w:tcPr>
            <w:tcW w:w="4032" w:type="dxa"/>
            <w:vAlign w:val="top"/>
          </w:tcPr>
          <w:p w14:paraId="1A0D2C2B">
            <w:pPr>
              <w:spacing w:after="20" w:line="240" w:lineRule="auto"/>
            </w:pPr>
            <w:r>
              <w:rPr>
                <w:rFonts w:ascii="Arial" w:hAnsi="Arial" w:eastAsia="Arial"/>
                <w:sz w:val="14"/>
              </w:rPr>
              <w:t>Hồ sơ nghiệp vụ trung tâm ghi nhận yêu cầu bồi thường, trạng thái, bên liên quan, tổn thất, chứng từ, kết quả xử lý và lịch sử lifecycle.</w:t>
            </w:r>
          </w:p>
        </w:tc>
        <w:tc>
          <w:tcPr>
            <w:tcW w:w="1152" w:type="dxa"/>
            <w:vAlign w:val="top"/>
          </w:tcPr>
          <w:p w14:paraId="26027B36">
            <w:pPr>
              <w:spacing w:after="20" w:line="240" w:lineRule="auto"/>
            </w:pPr>
            <w:r>
              <w:rPr>
                <w:rFonts w:ascii="Arial" w:hAnsi="Arial" w:eastAsia="Arial"/>
                <w:sz w:val="14"/>
              </w:rPr>
              <w:t>Business Term</w:t>
            </w:r>
          </w:p>
        </w:tc>
        <w:tc>
          <w:tcPr>
            <w:tcW w:w="1296" w:type="dxa"/>
            <w:vAlign w:val="top"/>
          </w:tcPr>
          <w:p w14:paraId="635645F3">
            <w:pPr>
              <w:spacing w:after="20" w:line="240" w:lineRule="auto"/>
            </w:pPr>
            <w:r>
              <w:rPr>
                <w:rFonts w:ascii="Arial" w:hAnsi="Arial" w:eastAsia="Arial"/>
                <w:sz w:val="14"/>
              </w:rPr>
              <w:t>FNOL, Policy, ClaimParty</w:t>
            </w:r>
          </w:p>
        </w:tc>
      </w:tr>
      <w:tr w14:paraId="4478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499ECD3">
            <w:pPr>
              <w:spacing w:after="20" w:line="240" w:lineRule="auto"/>
            </w:pPr>
            <w:r>
              <w:rPr>
                <w:rFonts w:ascii="Arial" w:hAnsi="Arial" w:eastAsia="Arial"/>
                <w:sz w:val="14"/>
              </w:rPr>
              <w:t>TERM-029</w:t>
            </w:r>
          </w:p>
        </w:tc>
        <w:tc>
          <w:tcPr>
            <w:tcW w:w="1440" w:type="dxa"/>
            <w:vAlign w:val="top"/>
          </w:tcPr>
          <w:p w14:paraId="7EBD7467">
            <w:pPr>
              <w:spacing w:after="20" w:line="240" w:lineRule="auto"/>
            </w:pPr>
            <w:r>
              <w:rPr>
                <w:rFonts w:ascii="Arial" w:hAnsi="Arial" w:eastAsia="Arial"/>
                <w:sz w:val="14"/>
              </w:rPr>
              <w:t>Third Party</w:t>
            </w:r>
          </w:p>
        </w:tc>
        <w:tc>
          <w:tcPr>
            <w:tcW w:w="1440" w:type="dxa"/>
            <w:vAlign w:val="top"/>
          </w:tcPr>
          <w:p w14:paraId="77270046">
            <w:pPr>
              <w:spacing w:after="20" w:line="240" w:lineRule="auto"/>
            </w:pPr>
            <w:r>
              <w:rPr>
                <w:rFonts w:ascii="Arial" w:hAnsi="Arial" w:eastAsia="Arial"/>
                <w:sz w:val="14"/>
              </w:rPr>
              <w:t>Bên thứ ba</w:t>
            </w:r>
          </w:p>
        </w:tc>
        <w:tc>
          <w:tcPr>
            <w:tcW w:w="792" w:type="dxa"/>
            <w:vAlign w:val="top"/>
          </w:tcPr>
          <w:p w14:paraId="6A02298C">
            <w:pPr>
              <w:spacing w:after="20" w:line="240" w:lineRule="auto"/>
            </w:pPr>
          </w:p>
        </w:tc>
        <w:tc>
          <w:tcPr>
            <w:tcW w:w="4032" w:type="dxa"/>
            <w:vAlign w:val="top"/>
          </w:tcPr>
          <w:p w14:paraId="6737F0DB">
            <w:pPr>
              <w:spacing w:after="20" w:line="240" w:lineRule="auto"/>
            </w:pPr>
            <w:r>
              <w:rPr>
                <w:rFonts w:ascii="Arial" w:hAnsi="Arial" w:eastAsia="Arial"/>
                <w:sz w:val="14"/>
              </w:rPr>
              <w:t>Bên liên quan đến sự kiện tổn thất, có thể là người gây thiệt hại, nhân chứng hoặc bên có trách nhiệm thu hồi.</w:t>
            </w:r>
          </w:p>
        </w:tc>
        <w:tc>
          <w:tcPr>
            <w:tcW w:w="1152" w:type="dxa"/>
            <w:vAlign w:val="top"/>
          </w:tcPr>
          <w:p w14:paraId="16419255">
            <w:pPr>
              <w:spacing w:after="20" w:line="240" w:lineRule="auto"/>
            </w:pPr>
            <w:r>
              <w:rPr>
                <w:rFonts w:ascii="Arial" w:hAnsi="Arial" w:eastAsia="Arial"/>
                <w:sz w:val="14"/>
              </w:rPr>
              <w:t>Business Term</w:t>
            </w:r>
          </w:p>
        </w:tc>
        <w:tc>
          <w:tcPr>
            <w:tcW w:w="1296" w:type="dxa"/>
            <w:vAlign w:val="top"/>
          </w:tcPr>
          <w:p w14:paraId="53E409B9">
            <w:pPr>
              <w:spacing w:after="20" w:line="240" w:lineRule="auto"/>
            </w:pPr>
            <w:r>
              <w:rPr>
                <w:rFonts w:ascii="Arial" w:hAnsi="Arial" w:eastAsia="Arial"/>
                <w:sz w:val="14"/>
              </w:rPr>
              <w:t>Recovery, Investigation</w:t>
            </w:r>
          </w:p>
        </w:tc>
      </w:tr>
      <w:tr w14:paraId="4C9D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9E10BCE">
            <w:pPr>
              <w:spacing w:after="20" w:line="240" w:lineRule="auto"/>
            </w:pPr>
            <w:r>
              <w:rPr>
                <w:rFonts w:ascii="Arial" w:hAnsi="Arial" w:eastAsia="Arial"/>
                <w:sz w:val="14"/>
              </w:rPr>
              <w:t>TERM-030</w:t>
            </w:r>
          </w:p>
        </w:tc>
        <w:tc>
          <w:tcPr>
            <w:tcW w:w="1440" w:type="dxa"/>
            <w:vAlign w:val="top"/>
          </w:tcPr>
          <w:p w14:paraId="4FA4AC04">
            <w:pPr>
              <w:spacing w:after="20" w:line="240" w:lineRule="auto"/>
            </w:pPr>
            <w:r>
              <w:rPr>
                <w:rFonts w:ascii="Arial" w:hAnsi="Arial" w:eastAsia="Arial"/>
                <w:sz w:val="14"/>
              </w:rPr>
              <w:t>Loss Event</w:t>
            </w:r>
          </w:p>
        </w:tc>
        <w:tc>
          <w:tcPr>
            <w:tcW w:w="1440" w:type="dxa"/>
            <w:vAlign w:val="top"/>
          </w:tcPr>
          <w:p w14:paraId="4F817202">
            <w:pPr>
              <w:spacing w:after="20" w:line="240" w:lineRule="auto"/>
            </w:pPr>
            <w:r>
              <w:rPr>
                <w:rFonts w:ascii="Arial" w:hAnsi="Arial" w:eastAsia="Arial"/>
                <w:sz w:val="14"/>
              </w:rPr>
              <w:t>Sự kiện tổn thất</w:t>
            </w:r>
          </w:p>
        </w:tc>
        <w:tc>
          <w:tcPr>
            <w:tcW w:w="792" w:type="dxa"/>
            <w:vAlign w:val="top"/>
          </w:tcPr>
          <w:p w14:paraId="70A4563A">
            <w:pPr>
              <w:spacing w:after="20" w:line="240" w:lineRule="auto"/>
            </w:pPr>
          </w:p>
        </w:tc>
        <w:tc>
          <w:tcPr>
            <w:tcW w:w="4032" w:type="dxa"/>
            <w:vAlign w:val="top"/>
          </w:tcPr>
          <w:p w14:paraId="314EB320">
            <w:pPr>
              <w:spacing w:after="20" w:line="240" w:lineRule="auto"/>
            </w:pPr>
            <w:r>
              <w:rPr>
                <w:rFonts w:ascii="Arial" w:hAnsi="Arial" w:eastAsia="Arial"/>
                <w:sz w:val="14"/>
              </w:rPr>
              <w:t>Sự kiện thực tế gây ra thiệt hại, có thời gian, địa điểm, nguyên nhân, mô tả và bằng chứng.</w:t>
            </w:r>
          </w:p>
        </w:tc>
        <w:tc>
          <w:tcPr>
            <w:tcW w:w="1152" w:type="dxa"/>
            <w:vAlign w:val="top"/>
          </w:tcPr>
          <w:p w14:paraId="673F3F49">
            <w:pPr>
              <w:spacing w:after="20" w:line="240" w:lineRule="auto"/>
            </w:pPr>
            <w:r>
              <w:rPr>
                <w:rFonts w:ascii="Arial" w:hAnsi="Arial" w:eastAsia="Arial"/>
                <w:sz w:val="14"/>
              </w:rPr>
              <w:t>Business Term</w:t>
            </w:r>
          </w:p>
        </w:tc>
        <w:tc>
          <w:tcPr>
            <w:tcW w:w="1296" w:type="dxa"/>
            <w:vAlign w:val="top"/>
          </w:tcPr>
          <w:p w14:paraId="1187EF8E">
            <w:pPr>
              <w:spacing w:after="20" w:line="240" w:lineRule="auto"/>
            </w:pPr>
            <w:r>
              <w:rPr>
                <w:rFonts w:ascii="Arial" w:hAnsi="Arial" w:eastAsia="Arial"/>
                <w:sz w:val="14"/>
              </w:rPr>
              <w:t>FNOL, Claim</w:t>
            </w:r>
          </w:p>
        </w:tc>
      </w:tr>
      <w:tr w14:paraId="2C6F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8580EFE">
            <w:pPr>
              <w:spacing w:after="20" w:line="240" w:lineRule="auto"/>
            </w:pPr>
            <w:r>
              <w:rPr>
                <w:rFonts w:ascii="Arial" w:hAnsi="Arial" w:eastAsia="Arial"/>
                <w:sz w:val="14"/>
              </w:rPr>
              <w:t>TERM-031</w:t>
            </w:r>
          </w:p>
        </w:tc>
        <w:tc>
          <w:tcPr>
            <w:tcW w:w="1440" w:type="dxa"/>
            <w:vAlign w:val="top"/>
          </w:tcPr>
          <w:p w14:paraId="1D7180FD">
            <w:pPr>
              <w:spacing w:after="20" w:line="240" w:lineRule="auto"/>
            </w:pPr>
            <w:r>
              <w:rPr>
                <w:rFonts w:ascii="Arial" w:hAnsi="Arial" w:eastAsia="Arial"/>
                <w:sz w:val="14"/>
              </w:rPr>
              <w:t>Loss Object</w:t>
            </w:r>
          </w:p>
        </w:tc>
        <w:tc>
          <w:tcPr>
            <w:tcW w:w="1440" w:type="dxa"/>
            <w:vAlign w:val="top"/>
          </w:tcPr>
          <w:p w14:paraId="09480556">
            <w:pPr>
              <w:spacing w:after="20" w:line="240" w:lineRule="auto"/>
            </w:pPr>
            <w:r>
              <w:rPr>
                <w:rFonts w:ascii="Arial" w:hAnsi="Arial" w:eastAsia="Arial"/>
                <w:sz w:val="14"/>
              </w:rPr>
              <w:t>Đối tượng tổn thất</w:t>
            </w:r>
          </w:p>
        </w:tc>
        <w:tc>
          <w:tcPr>
            <w:tcW w:w="792" w:type="dxa"/>
            <w:vAlign w:val="top"/>
          </w:tcPr>
          <w:p w14:paraId="62E237FD">
            <w:pPr>
              <w:spacing w:after="20" w:line="240" w:lineRule="auto"/>
            </w:pPr>
          </w:p>
        </w:tc>
        <w:tc>
          <w:tcPr>
            <w:tcW w:w="4032" w:type="dxa"/>
            <w:vAlign w:val="top"/>
          </w:tcPr>
          <w:p w14:paraId="4947BCF7">
            <w:pPr>
              <w:spacing w:after="20" w:line="240" w:lineRule="auto"/>
            </w:pPr>
            <w:r>
              <w:rPr>
                <w:rFonts w:ascii="Arial" w:hAnsi="Arial" w:eastAsia="Arial"/>
                <w:sz w:val="14"/>
              </w:rPr>
              <w:t>Đối tượng bị thiệt hại như người, xe, tài sản hoặc chuyến đi.</w:t>
            </w:r>
          </w:p>
        </w:tc>
        <w:tc>
          <w:tcPr>
            <w:tcW w:w="1152" w:type="dxa"/>
            <w:vAlign w:val="top"/>
          </w:tcPr>
          <w:p w14:paraId="1B9171FE">
            <w:pPr>
              <w:spacing w:after="20" w:line="240" w:lineRule="auto"/>
            </w:pPr>
            <w:r>
              <w:rPr>
                <w:rFonts w:ascii="Arial" w:hAnsi="Arial" w:eastAsia="Arial"/>
                <w:sz w:val="14"/>
              </w:rPr>
              <w:t>Business Term</w:t>
            </w:r>
          </w:p>
        </w:tc>
        <w:tc>
          <w:tcPr>
            <w:tcW w:w="1296" w:type="dxa"/>
            <w:vAlign w:val="top"/>
          </w:tcPr>
          <w:p w14:paraId="35030052">
            <w:pPr>
              <w:spacing w:after="20" w:line="240" w:lineRule="auto"/>
            </w:pPr>
            <w:r>
              <w:rPr>
                <w:rFonts w:ascii="Arial" w:hAnsi="Arial" w:eastAsia="Arial"/>
                <w:sz w:val="14"/>
              </w:rPr>
              <w:t>Assessment</w:t>
            </w:r>
          </w:p>
        </w:tc>
      </w:tr>
    </w:tbl>
    <w:p w14:paraId="1918CC98"/>
    <w:p w14:paraId="638D48C4">
      <w:pPr>
        <w:pStyle w:val="3"/>
      </w:pPr>
      <w:r>
        <w:t>6.7 Party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30"/>
        <w:gridCol w:w="788"/>
        <w:gridCol w:w="3993"/>
        <w:gridCol w:w="1147"/>
        <w:gridCol w:w="1292"/>
      </w:tblGrid>
      <w:tr w14:paraId="59E7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27006F55">
            <w:pPr>
              <w:spacing w:after="20" w:line="240" w:lineRule="auto"/>
            </w:pPr>
            <w:r>
              <w:rPr>
                <w:rFonts w:ascii="Arial" w:hAnsi="Arial" w:eastAsia="Arial"/>
                <w:b/>
                <w:color w:val="FFFFFF"/>
                <w:sz w:val="14"/>
              </w:rPr>
              <w:t>ID</w:t>
            </w:r>
          </w:p>
        </w:tc>
        <w:tc>
          <w:tcPr>
            <w:tcW w:w="1440" w:type="dxa"/>
            <w:shd w:val="clear" w:color="auto" w:fill="0B7A3B"/>
            <w:vAlign w:val="top"/>
          </w:tcPr>
          <w:p w14:paraId="370CA4A2">
            <w:pPr>
              <w:spacing w:after="20" w:line="240" w:lineRule="auto"/>
            </w:pPr>
            <w:r>
              <w:rPr>
                <w:rFonts w:ascii="Arial" w:hAnsi="Arial" w:eastAsia="Arial"/>
                <w:b/>
                <w:color w:val="FFFFFF"/>
                <w:sz w:val="14"/>
              </w:rPr>
              <w:t>English Term</w:t>
            </w:r>
          </w:p>
        </w:tc>
        <w:tc>
          <w:tcPr>
            <w:tcW w:w="1440" w:type="dxa"/>
            <w:shd w:val="clear" w:color="auto" w:fill="0B7A3B"/>
            <w:vAlign w:val="top"/>
          </w:tcPr>
          <w:p w14:paraId="15594258">
            <w:pPr>
              <w:spacing w:after="20" w:line="240" w:lineRule="auto"/>
            </w:pPr>
            <w:r>
              <w:rPr>
                <w:rFonts w:ascii="Arial" w:hAnsi="Arial" w:eastAsia="Arial"/>
                <w:b/>
                <w:color w:val="FFFFFF"/>
                <w:sz w:val="14"/>
              </w:rPr>
              <w:t>Thuật ngữ VN</w:t>
            </w:r>
          </w:p>
        </w:tc>
        <w:tc>
          <w:tcPr>
            <w:tcW w:w="792" w:type="dxa"/>
            <w:shd w:val="clear" w:color="auto" w:fill="0B7A3B"/>
            <w:vAlign w:val="top"/>
          </w:tcPr>
          <w:p w14:paraId="09CA22B7">
            <w:pPr>
              <w:spacing w:after="20" w:line="240" w:lineRule="auto"/>
            </w:pPr>
            <w:r>
              <w:rPr>
                <w:rFonts w:ascii="Arial" w:hAnsi="Arial" w:eastAsia="Arial"/>
                <w:b/>
                <w:color w:val="FFFFFF"/>
                <w:sz w:val="14"/>
              </w:rPr>
              <w:t>Viết tắt</w:t>
            </w:r>
          </w:p>
        </w:tc>
        <w:tc>
          <w:tcPr>
            <w:tcW w:w="4032" w:type="dxa"/>
            <w:shd w:val="clear" w:color="auto" w:fill="0B7A3B"/>
            <w:vAlign w:val="top"/>
          </w:tcPr>
          <w:p w14:paraId="056B196D">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2DDD5C2">
            <w:pPr>
              <w:spacing w:after="20" w:line="240" w:lineRule="auto"/>
            </w:pPr>
            <w:r>
              <w:rPr>
                <w:rFonts w:ascii="Arial" w:hAnsi="Arial" w:eastAsia="Arial"/>
                <w:b/>
                <w:color w:val="FFFFFF"/>
                <w:sz w:val="14"/>
              </w:rPr>
              <w:t>Loại</w:t>
            </w:r>
          </w:p>
        </w:tc>
        <w:tc>
          <w:tcPr>
            <w:tcW w:w="1296" w:type="dxa"/>
            <w:shd w:val="clear" w:color="auto" w:fill="0B7A3B"/>
            <w:vAlign w:val="top"/>
          </w:tcPr>
          <w:p w14:paraId="61F744BD">
            <w:pPr>
              <w:spacing w:after="20" w:line="240" w:lineRule="auto"/>
            </w:pPr>
            <w:r>
              <w:rPr>
                <w:rFonts w:ascii="Arial" w:hAnsi="Arial" w:eastAsia="Arial"/>
                <w:b/>
                <w:color w:val="FFFFFF"/>
                <w:sz w:val="14"/>
              </w:rPr>
              <w:t>Liên quan</w:t>
            </w:r>
          </w:p>
        </w:tc>
      </w:tr>
      <w:tr w14:paraId="322E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E9CBC27">
            <w:pPr>
              <w:spacing w:after="20" w:line="240" w:lineRule="auto"/>
            </w:pPr>
            <w:r>
              <w:rPr>
                <w:rFonts w:ascii="Arial" w:hAnsi="Arial" w:eastAsia="Arial"/>
                <w:sz w:val="14"/>
              </w:rPr>
              <w:t>TERM-025</w:t>
            </w:r>
          </w:p>
        </w:tc>
        <w:tc>
          <w:tcPr>
            <w:tcW w:w="1440" w:type="dxa"/>
            <w:vAlign w:val="top"/>
          </w:tcPr>
          <w:p w14:paraId="1BF89D07">
            <w:pPr>
              <w:spacing w:after="20" w:line="240" w:lineRule="auto"/>
            </w:pPr>
            <w:r>
              <w:rPr>
                <w:rFonts w:ascii="Arial" w:hAnsi="Arial" w:eastAsia="Arial"/>
                <w:sz w:val="14"/>
              </w:rPr>
              <w:t>Claimant</w:t>
            </w:r>
          </w:p>
        </w:tc>
        <w:tc>
          <w:tcPr>
            <w:tcW w:w="1440" w:type="dxa"/>
            <w:vAlign w:val="top"/>
          </w:tcPr>
          <w:p w14:paraId="209ACAB9">
            <w:pPr>
              <w:spacing w:after="20" w:line="240" w:lineRule="auto"/>
            </w:pPr>
            <w:r>
              <w:rPr>
                <w:rFonts w:ascii="Arial" w:hAnsi="Arial" w:eastAsia="Arial"/>
                <w:sz w:val="14"/>
              </w:rPr>
              <w:t>Người yêu cầu bồi thường</w:t>
            </w:r>
          </w:p>
        </w:tc>
        <w:tc>
          <w:tcPr>
            <w:tcW w:w="792" w:type="dxa"/>
            <w:vAlign w:val="top"/>
          </w:tcPr>
          <w:p w14:paraId="3F7D7D5D">
            <w:pPr>
              <w:spacing w:after="20" w:line="240" w:lineRule="auto"/>
            </w:pPr>
          </w:p>
        </w:tc>
        <w:tc>
          <w:tcPr>
            <w:tcW w:w="4032" w:type="dxa"/>
            <w:vAlign w:val="top"/>
          </w:tcPr>
          <w:p w14:paraId="2EF4464C">
            <w:pPr>
              <w:spacing w:after="20" w:line="240" w:lineRule="auto"/>
            </w:pPr>
            <w:r>
              <w:rPr>
                <w:rFonts w:ascii="Arial" w:hAnsi="Arial" w:eastAsia="Arial"/>
                <w:sz w:val="14"/>
              </w:rPr>
              <w:t>Người gửi yêu cầu bồi thường; có thể là người được bảo hiểm, bên mua bảo hiểm hoặc người đại diện hợp lệ.</w:t>
            </w:r>
          </w:p>
        </w:tc>
        <w:tc>
          <w:tcPr>
            <w:tcW w:w="1152" w:type="dxa"/>
            <w:vAlign w:val="top"/>
          </w:tcPr>
          <w:p w14:paraId="7C6107EA">
            <w:pPr>
              <w:spacing w:after="20" w:line="240" w:lineRule="auto"/>
            </w:pPr>
            <w:r>
              <w:rPr>
                <w:rFonts w:ascii="Arial" w:hAnsi="Arial" w:eastAsia="Arial"/>
                <w:sz w:val="14"/>
              </w:rPr>
              <w:t>Business Term</w:t>
            </w:r>
          </w:p>
        </w:tc>
        <w:tc>
          <w:tcPr>
            <w:tcW w:w="1296" w:type="dxa"/>
            <w:vAlign w:val="top"/>
          </w:tcPr>
          <w:p w14:paraId="15958968">
            <w:pPr>
              <w:spacing w:after="20" w:line="240" w:lineRule="auto"/>
            </w:pPr>
            <w:r>
              <w:rPr>
                <w:rFonts w:ascii="Arial" w:hAnsi="Arial" w:eastAsia="Arial"/>
                <w:sz w:val="14"/>
              </w:rPr>
              <w:t>ClaimParty</w:t>
            </w:r>
          </w:p>
        </w:tc>
      </w:tr>
      <w:tr w14:paraId="7984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657B337">
            <w:pPr>
              <w:spacing w:after="20" w:line="240" w:lineRule="auto"/>
            </w:pPr>
            <w:r>
              <w:rPr>
                <w:rFonts w:ascii="Arial" w:hAnsi="Arial" w:eastAsia="Arial"/>
                <w:sz w:val="14"/>
              </w:rPr>
              <w:t>TERM-026</w:t>
            </w:r>
          </w:p>
        </w:tc>
        <w:tc>
          <w:tcPr>
            <w:tcW w:w="1440" w:type="dxa"/>
            <w:vAlign w:val="top"/>
          </w:tcPr>
          <w:p w14:paraId="1A64EEDA">
            <w:pPr>
              <w:spacing w:after="20" w:line="240" w:lineRule="auto"/>
            </w:pPr>
            <w:r>
              <w:rPr>
                <w:rFonts w:ascii="Arial" w:hAnsi="Arial" w:eastAsia="Arial"/>
                <w:sz w:val="14"/>
              </w:rPr>
              <w:t>Insured Person</w:t>
            </w:r>
          </w:p>
        </w:tc>
        <w:tc>
          <w:tcPr>
            <w:tcW w:w="1440" w:type="dxa"/>
            <w:vAlign w:val="top"/>
          </w:tcPr>
          <w:p w14:paraId="13CCCA58">
            <w:pPr>
              <w:spacing w:after="20" w:line="240" w:lineRule="auto"/>
            </w:pPr>
            <w:r>
              <w:rPr>
                <w:rFonts w:ascii="Arial" w:hAnsi="Arial" w:eastAsia="Arial"/>
                <w:sz w:val="14"/>
              </w:rPr>
              <w:t>Người được bảo hiểm</w:t>
            </w:r>
          </w:p>
        </w:tc>
        <w:tc>
          <w:tcPr>
            <w:tcW w:w="792" w:type="dxa"/>
            <w:vAlign w:val="top"/>
          </w:tcPr>
          <w:p w14:paraId="1CFB9608">
            <w:pPr>
              <w:spacing w:after="20" w:line="240" w:lineRule="auto"/>
            </w:pPr>
          </w:p>
        </w:tc>
        <w:tc>
          <w:tcPr>
            <w:tcW w:w="4032" w:type="dxa"/>
            <w:vAlign w:val="top"/>
          </w:tcPr>
          <w:p w14:paraId="5958063F">
            <w:pPr>
              <w:spacing w:after="20" w:line="240" w:lineRule="auto"/>
            </w:pPr>
            <w:r>
              <w:rPr>
                <w:rFonts w:ascii="Arial" w:hAnsi="Arial" w:eastAsia="Arial"/>
                <w:sz w:val="14"/>
              </w:rPr>
              <w:t>Cá nhân được bảo vệ bởi hợp đồng/quyền lợi bảo hiểm.</w:t>
            </w:r>
          </w:p>
        </w:tc>
        <w:tc>
          <w:tcPr>
            <w:tcW w:w="1152" w:type="dxa"/>
            <w:vAlign w:val="top"/>
          </w:tcPr>
          <w:p w14:paraId="4EDA85AA">
            <w:pPr>
              <w:spacing w:after="20" w:line="240" w:lineRule="auto"/>
            </w:pPr>
            <w:r>
              <w:rPr>
                <w:rFonts w:ascii="Arial" w:hAnsi="Arial" w:eastAsia="Arial"/>
                <w:sz w:val="14"/>
              </w:rPr>
              <w:t>Business Term</w:t>
            </w:r>
          </w:p>
        </w:tc>
        <w:tc>
          <w:tcPr>
            <w:tcW w:w="1296" w:type="dxa"/>
            <w:vAlign w:val="top"/>
          </w:tcPr>
          <w:p w14:paraId="6DC4EA22">
            <w:pPr>
              <w:spacing w:after="20" w:line="240" w:lineRule="auto"/>
            </w:pPr>
            <w:r>
              <w:rPr>
                <w:rFonts w:ascii="Arial" w:hAnsi="Arial" w:eastAsia="Arial"/>
                <w:sz w:val="14"/>
              </w:rPr>
              <w:t>Policy, ClaimParty</w:t>
            </w:r>
          </w:p>
        </w:tc>
      </w:tr>
      <w:tr w14:paraId="3A59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BB3BB17">
            <w:pPr>
              <w:spacing w:after="20" w:line="240" w:lineRule="auto"/>
            </w:pPr>
            <w:r>
              <w:rPr>
                <w:rFonts w:ascii="Arial" w:hAnsi="Arial" w:eastAsia="Arial"/>
                <w:sz w:val="14"/>
              </w:rPr>
              <w:t>TERM-027</w:t>
            </w:r>
          </w:p>
        </w:tc>
        <w:tc>
          <w:tcPr>
            <w:tcW w:w="1440" w:type="dxa"/>
            <w:vAlign w:val="top"/>
          </w:tcPr>
          <w:p w14:paraId="413EFE1B">
            <w:pPr>
              <w:spacing w:after="20" w:line="240" w:lineRule="auto"/>
            </w:pPr>
            <w:r>
              <w:rPr>
                <w:rFonts w:ascii="Arial" w:hAnsi="Arial" w:eastAsia="Arial"/>
                <w:sz w:val="14"/>
              </w:rPr>
              <w:t>Policy Holder</w:t>
            </w:r>
          </w:p>
        </w:tc>
        <w:tc>
          <w:tcPr>
            <w:tcW w:w="1440" w:type="dxa"/>
            <w:vAlign w:val="top"/>
          </w:tcPr>
          <w:p w14:paraId="48C1FFB0">
            <w:pPr>
              <w:spacing w:after="20" w:line="240" w:lineRule="auto"/>
            </w:pPr>
            <w:r>
              <w:rPr>
                <w:rFonts w:ascii="Arial" w:hAnsi="Arial" w:eastAsia="Arial"/>
                <w:sz w:val="14"/>
              </w:rPr>
              <w:t>Bên mua bảo hiểm</w:t>
            </w:r>
          </w:p>
        </w:tc>
        <w:tc>
          <w:tcPr>
            <w:tcW w:w="792" w:type="dxa"/>
            <w:vAlign w:val="top"/>
          </w:tcPr>
          <w:p w14:paraId="54A72647">
            <w:pPr>
              <w:spacing w:after="20" w:line="240" w:lineRule="auto"/>
            </w:pPr>
          </w:p>
        </w:tc>
        <w:tc>
          <w:tcPr>
            <w:tcW w:w="4032" w:type="dxa"/>
            <w:vAlign w:val="top"/>
          </w:tcPr>
          <w:p w14:paraId="093B738A">
            <w:pPr>
              <w:spacing w:after="20" w:line="240" w:lineRule="auto"/>
            </w:pPr>
            <w:r>
              <w:rPr>
                <w:rFonts w:ascii="Arial" w:hAnsi="Arial" w:eastAsia="Arial"/>
                <w:sz w:val="14"/>
              </w:rPr>
              <w:t>Cá nhân/tổ chức đứng tên mua hợp đồng bảo hiểm.</w:t>
            </w:r>
          </w:p>
        </w:tc>
        <w:tc>
          <w:tcPr>
            <w:tcW w:w="1152" w:type="dxa"/>
            <w:vAlign w:val="top"/>
          </w:tcPr>
          <w:p w14:paraId="1A73EEFB">
            <w:pPr>
              <w:spacing w:after="20" w:line="240" w:lineRule="auto"/>
            </w:pPr>
            <w:r>
              <w:rPr>
                <w:rFonts w:ascii="Arial" w:hAnsi="Arial" w:eastAsia="Arial"/>
                <w:sz w:val="14"/>
              </w:rPr>
              <w:t>Business Term</w:t>
            </w:r>
          </w:p>
        </w:tc>
        <w:tc>
          <w:tcPr>
            <w:tcW w:w="1296" w:type="dxa"/>
            <w:vAlign w:val="top"/>
          </w:tcPr>
          <w:p w14:paraId="1E201659">
            <w:pPr>
              <w:spacing w:after="20" w:line="240" w:lineRule="auto"/>
            </w:pPr>
            <w:r>
              <w:rPr>
                <w:rFonts w:ascii="Arial" w:hAnsi="Arial" w:eastAsia="Arial"/>
                <w:sz w:val="14"/>
              </w:rPr>
              <w:t>Policy</w:t>
            </w:r>
          </w:p>
        </w:tc>
      </w:tr>
    </w:tbl>
    <w:p w14:paraId="31545AFB"/>
    <w:p w14:paraId="212A7752">
      <w:pPr>
        <w:pStyle w:val="3"/>
      </w:pPr>
      <w:r>
        <w:t>6.8 Investigation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462"/>
        <w:gridCol w:w="1462"/>
        <w:gridCol w:w="766"/>
        <w:gridCol w:w="3816"/>
        <w:gridCol w:w="1122"/>
        <w:gridCol w:w="1463"/>
      </w:tblGrid>
      <w:tr w14:paraId="2244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F062955">
            <w:pPr>
              <w:spacing w:after="20" w:line="240" w:lineRule="auto"/>
            </w:pPr>
            <w:r>
              <w:rPr>
                <w:rFonts w:ascii="Arial" w:hAnsi="Arial" w:eastAsia="Arial"/>
                <w:b/>
                <w:color w:val="FFFFFF"/>
                <w:sz w:val="14"/>
              </w:rPr>
              <w:t>ID</w:t>
            </w:r>
          </w:p>
        </w:tc>
        <w:tc>
          <w:tcPr>
            <w:tcW w:w="1440" w:type="dxa"/>
            <w:shd w:val="clear" w:color="auto" w:fill="0B7A3B"/>
            <w:vAlign w:val="top"/>
          </w:tcPr>
          <w:p w14:paraId="37A6DB4E">
            <w:pPr>
              <w:spacing w:after="20" w:line="240" w:lineRule="auto"/>
            </w:pPr>
            <w:r>
              <w:rPr>
                <w:rFonts w:ascii="Arial" w:hAnsi="Arial" w:eastAsia="Arial"/>
                <w:b/>
                <w:color w:val="FFFFFF"/>
                <w:sz w:val="14"/>
              </w:rPr>
              <w:t>English Term</w:t>
            </w:r>
          </w:p>
        </w:tc>
        <w:tc>
          <w:tcPr>
            <w:tcW w:w="1440" w:type="dxa"/>
            <w:shd w:val="clear" w:color="auto" w:fill="0B7A3B"/>
            <w:vAlign w:val="top"/>
          </w:tcPr>
          <w:p w14:paraId="5456454F">
            <w:pPr>
              <w:spacing w:after="20" w:line="240" w:lineRule="auto"/>
            </w:pPr>
            <w:r>
              <w:rPr>
                <w:rFonts w:ascii="Arial" w:hAnsi="Arial" w:eastAsia="Arial"/>
                <w:b/>
                <w:color w:val="FFFFFF"/>
                <w:sz w:val="14"/>
              </w:rPr>
              <w:t>Thuật ngữ VN</w:t>
            </w:r>
          </w:p>
        </w:tc>
        <w:tc>
          <w:tcPr>
            <w:tcW w:w="792" w:type="dxa"/>
            <w:shd w:val="clear" w:color="auto" w:fill="0B7A3B"/>
            <w:vAlign w:val="top"/>
          </w:tcPr>
          <w:p w14:paraId="11566E82">
            <w:pPr>
              <w:spacing w:after="20" w:line="240" w:lineRule="auto"/>
            </w:pPr>
            <w:r>
              <w:rPr>
                <w:rFonts w:ascii="Arial" w:hAnsi="Arial" w:eastAsia="Arial"/>
                <w:b/>
                <w:color w:val="FFFFFF"/>
                <w:sz w:val="14"/>
              </w:rPr>
              <w:t>Viết tắt</w:t>
            </w:r>
          </w:p>
        </w:tc>
        <w:tc>
          <w:tcPr>
            <w:tcW w:w="4032" w:type="dxa"/>
            <w:shd w:val="clear" w:color="auto" w:fill="0B7A3B"/>
            <w:vAlign w:val="top"/>
          </w:tcPr>
          <w:p w14:paraId="3E5CADF9">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7F08EE2C">
            <w:pPr>
              <w:spacing w:after="20" w:line="240" w:lineRule="auto"/>
            </w:pPr>
            <w:r>
              <w:rPr>
                <w:rFonts w:ascii="Arial" w:hAnsi="Arial" w:eastAsia="Arial"/>
                <w:b/>
                <w:color w:val="FFFFFF"/>
                <w:sz w:val="14"/>
              </w:rPr>
              <w:t>Loại</w:t>
            </w:r>
          </w:p>
        </w:tc>
        <w:tc>
          <w:tcPr>
            <w:tcW w:w="1296" w:type="dxa"/>
            <w:shd w:val="clear" w:color="auto" w:fill="0B7A3B"/>
            <w:vAlign w:val="top"/>
          </w:tcPr>
          <w:p w14:paraId="2718E25D">
            <w:pPr>
              <w:spacing w:after="20" w:line="240" w:lineRule="auto"/>
            </w:pPr>
            <w:r>
              <w:rPr>
                <w:rFonts w:ascii="Arial" w:hAnsi="Arial" w:eastAsia="Arial"/>
                <w:b/>
                <w:color w:val="FFFFFF"/>
                <w:sz w:val="14"/>
              </w:rPr>
              <w:t>Liên quan</w:t>
            </w:r>
          </w:p>
        </w:tc>
      </w:tr>
      <w:tr w14:paraId="124E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DDB31AB">
            <w:pPr>
              <w:spacing w:after="20" w:line="240" w:lineRule="auto"/>
            </w:pPr>
            <w:r>
              <w:rPr>
                <w:rFonts w:ascii="Arial" w:hAnsi="Arial" w:eastAsia="Arial"/>
                <w:sz w:val="14"/>
              </w:rPr>
              <w:t>TERM-007</w:t>
            </w:r>
          </w:p>
        </w:tc>
        <w:tc>
          <w:tcPr>
            <w:tcW w:w="1440" w:type="dxa"/>
            <w:vAlign w:val="top"/>
          </w:tcPr>
          <w:p w14:paraId="69FFE0A8">
            <w:pPr>
              <w:spacing w:after="20" w:line="240" w:lineRule="auto"/>
            </w:pPr>
            <w:r>
              <w:rPr>
                <w:rFonts w:ascii="Arial" w:hAnsi="Arial" w:eastAsia="Arial"/>
                <w:sz w:val="14"/>
              </w:rPr>
              <w:t>Investigation</w:t>
            </w:r>
          </w:p>
        </w:tc>
        <w:tc>
          <w:tcPr>
            <w:tcW w:w="1440" w:type="dxa"/>
            <w:vAlign w:val="top"/>
          </w:tcPr>
          <w:p w14:paraId="7EA32031">
            <w:pPr>
              <w:spacing w:after="20" w:line="240" w:lineRule="auto"/>
            </w:pPr>
            <w:r>
              <w:rPr>
                <w:rFonts w:ascii="Arial" w:hAnsi="Arial" w:eastAsia="Arial"/>
                <w:sz w:val="14"/>
              </w:rPr>
              <w:t>Điều tra</w:t>
            </w:r>
          </w:p>
        </w:tc>
        <w:tc>
          <w:tcPr>
            <w:tcW w:w="792" w:type="dxa"/>
            <w:vAlign w:val="top"/>
          </w:tcPr>
          <w:p w14:paraId="44C34999">
            <w:pPr>
              <w:spacing w:after="20" w:line="240" w:lineRule="auto"/>
            </w:pPr>
          </w:p>
        </w:tc>
        <w:tc>
          <w:tcPr>
            <w:tcW w:w="4032" w:type="dxa"/>
            <w:vAlign w:val="top"/>
          </w:tcPr>
          <w:p w14:paraId="4CB7BF75">
            <w:pPr>
              <w:spacing w:after="20" w:line="240" w:lineRule="auto"/>
            </w:pPr>
            <w:r>
              <w:rPr>
                <w:rFonts w:ascii="Arial" w:hAnsi="Arial" w:eastAsia="Arial"/>
                <w:sz w:val="14"/>
              </w:rPr>
              <w:t>Giai đoạn thu thập chứng cứ, phỏng vấn, phân tích nguyên nhân, trách nhiệm và dấu hiệu gian lận.</w:t>
            </w:r>
          </w:p>
        </w:tc>
        <w:tc>
          <w:tcPr>
            <w:tcW w:w="1152" w:type="dxa"/>
            <w:vAlign w:val="top"/>
          </w:tcPr>
          <w:p w14:paraId="418A1D74">
            <w:pPr>
              <w:spacing w:after="20" w:line="240" w:lineRule="auto"/>
            </w:pPr>
            <w:r>
              <w:rPr>
                <w:rFonts w:ascii="Arial" w:hAnsi="Arial" w:eastAsia="Arial"/>
                <w:sz w:val="14"/>
              </w:rPr>
              <w:t>Business Term</w:t>
            </w:r>
          </w:p>
        </w:tc>
        <w:tc>
          <w:tcPr>
            <w:tcW w:w="1296" w:type="dxa"/>
            <w:vAlign w:val="top"/>
          </w:tcPr>
          <w:p w14:paraId="3F12A2FA">
            <w:pPr>
              <w:spacing w:after="20" w:line="240" w:lineRule="auto"/>
            </w:pPr>
            <w:r>
              <w:rPr>
                <w:rFonts w:ascii="Arial" w:hAnsi="Arial" w:eastAsia="Arial"/>
                <w:sz w:val="14"/>
              </w:rPr>
              <w:t>Evidence, InvestigationFinding</w:t>
            </w:r>
          </w:p>
        </w:tc>
      </w:tr>
      <w:tr w14:paraId="06EC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8C5226A">
            <w:pPr>
              <w:spacing w:after="20" w:line="240" w:lineRule="auto"/>
            </w:pPr>
            <w:r>
              <w:rPr>
                <w:rFonts w:ascii="Arial" w:hAnsi="Arial" w:eastAsia="Arial"/>
                <w:sz w:val="14"/>
              </w:rPr>
              <w:t>TERM-038</w:t>
            </w:r>
          </w:p>
        </w:tc>
        <w:tc>
          <w:tcPr>
            <w:tcW w:w="1440" w:type="dxa"/>
            <w:vAlign w:val="top"/>
          </w:tcPr>
          <w:p w14:paraId="59265AA7">
            <w:pPr>
              <w:spacing w:after="20" w:line="240" w:lineRule="auto"/>
            </w:pPr>
            <w:r>
              <w:rPr>
                <w:rFonts w:ascii="Arial" w:hAnsi="Arial" w:eastAsia="Arial"/>
                <w:sz w:val="14"/>
              </w:rPr>
              <w:t>Evidence Item</w:t>
            </w:r>
          </w:p>
        </w:tc>
        <w:tc>
          <w:tcPr>
            <w:tcW w:w="1440" w:type="dxa"/>
            <w:vAlign w:val="top"/>
          </w:tcPr>
          <w:p w14:paraId="5E9E2B4A">
            <w:pPr>
              <w:spacing w:after="20" w:line="240" w:lineRule="auto"/>
            </w:pPr>
            <w:r>
              <w:rPr>
                <w:rFonts w:ascii="Arial" w:hAnsi="Arial" w:eastAsia="Arial"/>
                <w:sz w:val="14"/>
              </w:rPr>
              <w:t>Chứng cứ</w:t>
            </w:r>
          </w:p>
        </w:tc>
        <w:tc>
          <w:tcPr>
            <w:tcW w:w="792" w:type="dxa"/>
            <w:vAlign w:val="top"/>
          </w:tcPr>
          <w:p w14:paraId="4095E473">
            <w:pPr>
              <w:spacing w:after="20" w:line="240" w:lineRule="auto"/>
            </w:pPr>
          </w:p>
        </w:tc>
        <w:tc>
          <w:tcPr>
            <w:tcW w:w="4032" w:type="dxa"/>
            <w:vAlign w:val="top"/>
          </w:tcPr>
          <w:p w14:paraId="1BD40745">
            <w:pPr>
              <w:spacing w:after="20" w:line="240" w:lineRule="auto"/>
            </w:pPr>
            <w:r>
              <w:rPr>
                <w:rFonts w:ascii="Arial" w:hAnsi="Arial" w:eastAsia="Arial"/>
                <w:sz w:val="14"/>
              </w:rPr>
              <w:t>Ảnh, video, lời khai, tài liệu, dữ liệu hệ thống hoặc thông tin bên thứ ba dùng để xác minh tổn thất.</w:t>
            </w:r>
          </w:p>
        </w:tc>
        <w:tc>
          <w:tcPr>
            <w:tcW w:w="1152" w:type="dxa"/>
            <w:vAlign w:val="top"/>
          </w:tcPr>
          <w:p w14:paraId="0179FB02">
            <w:pPr>
              <w:spacing w:after="20" w:line="240" w:lineRule="auto"/>
            </w:pPr>
            <w:r>
              <w:rPr>
                <w:rFonts w:ascii="Arial" w:hAnsi="Arial" w:eastAsia="Arial"/>
                <w:sz w:val="14"/>
              </w:rPr>
              <w:t>Business Term</w:t>
            </w:r>
          </w:p>
        </w:tc>
        <w:tc>
          <w:tcPr>
            <w:tcW w:w="1296" w:type="dxa"/>
            <w:vAlign w:val="top"/>
          </w:tcPr>
          <w:p w14:paraId="5032942F">
            <w:pPr>
              <w:spacing w:after="20" w:line="240" w:lineRule="auto"/>
            </w:pPr>
            <w:r>
              <w:rPr>
                <w:rFonts w:ascii="Arial" w:hAnsi="Arial" w:eastAsia="Arial"/>
                <w:sz w:val="14"/>
              </w:rPr>
              <w:t>InvestigationCase</w:t>
            </w:r>
          </w:p>
        </w:tc>
      </w:tr>
      <w:tr w14:paraId="6F2F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B4AF1C9">
            <w:pPr>
              <w:spacing w:after="20" w:line="240" w:lineRule="auto"/>
            </w:pPr>
            <w:r>
              <w:rPr>
                <w:rFonts w:ascii="Arial" w:hAnsi="Arial" w:eastAsia="Arial"/>
                <w:sz w:val="14"/>
              </w:rPr>
              <w:t>TERM-040</w:t>
            </w:r>
          </w:p>
        </w:tc>
        <w:tc>
          <w:tcPr>
            <w:tcW w:w="1440" w:type="dxa"/>
            <w:vAlign w:val="top"/>
          </w:tcPr>
          <w:p w14:paraId="16ED4ED4">
            <w:pPr>
              <w:spacing w:after="20" w:line="240" w:lineRule="auto"/>
            </w:pPr>
            <w:r>
              <w:rPr>
                <w:rFonts w:ascii="Arial" w:hAnsi="Arial" w:eastAsia="Arial"/>
                <w:sz w:val="14"/>
              </w:rPr>
              <w:t>SIU</w:t>
            </w:r>
          </w:p>
        </w:tc>
        <w:tc>
          <w:tcPr>
            <w:tcW w:w="1440" w:type="dxa"/>
            <w:vAlign w:val="top"/>
          </w:tcPr>
          <w:p w14:paraId="33BD32DB">
            <w:pPr>
              <w:spacing w:after="20" w:line="240" w:lineRule="auto"/>
            </w:pPr>
            <w:r>
              <w:rPr>
                <w:rFonts w:ascii="Arial" w:hAnsi="Arial" w:eastAsia="Arial"/>
                <w:sz w:val="14"/>
              </w:rPr>
              <w:t>Đơn vị điều tra đặc biệt</w:t>
            </w:r>
          </w:p>
        </w:tc>
        <w:tc>
          <w:tcPr>
            <w:tcW w:w="792" w:type="dxa"/>
            <w:vAlign w:val="top"/>
          </w:tcPr>
          <w:p w14:paraId="1908F2E2">
            <w:pPr>
              <w:spacing w:after="20" w:line="240" w:lineRule="auto"/>
            </w:pPr>
            <w:r>
              <w:rPr>
                <w:rFonts w:ascii="Arial" w:hAnsi="Arial" w:eastAsia="Arial"/>
                <w:sz w:val="14"/>
              </w:rPr>
              <w:t>SIU</w:t>
            </w:r>
          </w:p>
        </w:tc>
        <w:tc>
          <w:tcPr>
            <w:tcW w:w="4032" w:type="dxa"/>
            <w:vAlign w:val="top"/>
          </w:tcPr>
          <w:p w14:paraId="733731E8">
            <w:pPr>
              <w:spacing w:after="20" w:line="240" w:lineRule="auto"/>
            </w:pPr>
            <w:r>
              <w:rPr>
                <w:rFonts w:ascii="Arial" w:hAnsi="Arial" w:eastAsia="Arial"/>
                <w:sz w:val="14"/>
              </w:rPr>
              <w:t>Nhóm xử lý hồ sơ có dấu hiệu gian lận hoặc rủi ro cao cần điều tra chuyên sâu.</w:t>
            </w:r>
          </w:p>
        </w:tc>
        <w:tc>
          <w:tcPr>
            <w:tcW w:w="1152" w:type="dxa"/>
            <w:vAlign w:val="top"/>
          </w:tcPr>
          <w:p w14:paraId="7367DD23">
            <w:pPr>
              <w:spacing w:after="20" w:line="240" w:lineRule="auto"/>
            </w:pPr>
            <w:r>
              <w:rPr>
                <w:rFonts w:ascii="Arial" w:hAnsi="Arial" w:eastAsia="Arial"/>
                <w:sz w:val="14"/>
              </w:rPr>
              <w:t>Business Term</w:t>
            </w:r>
          </w:p>
        </w:tc>
        <w:tc>
          <w:tcPr>
            <w:tcW w:w="1296" w:type="dxa"/>
            <w:vAlign w:val="top"/>
          </w:tcPr>
          <w:p w14:paraId="5C141017">
            <w:pPr>
              <w:spacing w:after="20" w:line="240" w:lineRule="auto"/>
            </w:pPr>
            <w:r>
              <w:rPr>
                <w:rFonts w:ascii="Arial" w:hAnsi="Arial" w:eastAsia="Arial"/>
                <w:sz w:val="14"/>
              </w:rPr>
              <w:t>FraudTeam</w:t>
            </w:r>
          </w:p>
        </w:tc>
      </w:tr>
      <w:tr w14:paraId="051F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29163E8">
            <w:pPr>
              <w:spacing w:after="20" w:line="240" w:lineRule="auto"/>
            </w:pPr>
            <w:r>
              <w:rPr>
                <w:rFonts w:ascii="Arial" w:hAnsi="Arial" w:eastAsia="Arial"/>
                <w:sz w:val="14"/>
              </w:rPr>
              <w:t>TERM-083</w:t>
            </w:r>
          </w:p>
        </w:tc>
        <w:tc>
          <w:tcPr>
            <w:tcW w:w="1440" w:type="dxa"/>
            <w:vAlign w:val="top"/>
          </w:tcPr>
          <w:p w14:paraId="6DF9B6AC">
            <w:pPr>
              <w:spacing w:after="20" w:line="240" w:lineRule="auto"/>
            </w:pPr>
            <w:r>
              <w:rPr>
                <w:rFonts w:ascii="Arial" w:hAnsi="Arial" w:eastAsia="Arial"/>
                <w:sz w:val="14"/>
              </w:rPr>
              <w:t>Evidence</w:t>
            </w:r>
          </w:p>
        </w:tc>
        <w:tc>
          <w:tcPr>
            <w:tcW w:w="1440" w:type="dxa"/>
            <w:vAlign w:val="top"/>
          </w:tcPr>
          <w:p w14:paraId="77693177">
            <w:pPr>
              <w:spacing w:after="20" w:line="240" w:lineRule="auto"/>
            </w:pPr>
            <w:r>
              <w:rPr>
                <w:rFonts w:ascii="Arial" w:hAnsi="Arial" w:eastAsia="Arial"/>
                <w:sz w:val="14"/>
              </w:rPr>
              <w:t>Evidence</w:t>
            </w:r>
          </w:p>
        </w:tc>
        <w:tc>
          <w:tcPr>
            <w:tcW w:w="792" w:type="dxa"/>
            <w:vAlign w:val="top"/>
          </w:tcPr>
          <w:p w14:paraId="73E8825E">
            <w:pPr>
              <w:spacing w:after="20" w:line="240" w:lineRule="auto"/>
            </w:pPr>
          </w:p>
        </w:tc>
        <w:tc>
          <w:tcPr>
            <w:tcW w:w="4032" w:type="dxa"/>
            <w:vAlign w:val="top"/>
          </w:tcPr>
          <w:p w14:paraId="7C06143E">
            <w:pPr>
              <w:spacing w:after="20" w:line="240" w:lineRule="auto"/>
            </w:pPr>
            <w:r>
              <w:rPr>
                <w:rFonts w:ascii="Arial" w:hAnsi="Arial" w:eastAsia="Arial"/>
                <w:sz w:val="14"/>
              </w:rPr>
              <w:t>Đối tượng dữ liệu nghiệp vụ xuất hiện trong ontology, có các property tiêu biểu: evidenceId, investigationId, documentId.</w:t>
            </w:r>
          </w:p>
        </w:tc>
        <w:tc>
          <w:tcPr>
            <w:tcW w:w="1152" w:type="dxa"/>
            <w:vAlign w:val="top"/>
          </w:tcPr>
          <w:p w14:paraId="2A648B13">
            <w:pPr>
              <w:spacing w:after="20" w:line="240" w:lineRule="auto"/>
            </w:pPr>
            <w:r>
              <w:rPr>
                <w:rFonts w:ascii="Arial" w:hAnsi="Arial" w:eastAsia="Arial"/>
                <w:sz w:val="14"/>
              </w:rPr>
              <w:t>Ontology Object</w:t>
            </w:r>
          </w:p>
        </w:tc>
        <w:tc>
          <w:tcPr>
            <w:tcW w:w="1296" w:type="dxa"/>
            <w:vAlign w:val="top"/>
          </w:tcPr>
          <w:p w14:paraId="41691CDC">
            <w:pPr>
              <w:spacing w:after="20" w:line="240" w:lineRule="auto"/>
            </w:pPr>
            <w:r>
              <w:rPr>
                <w:rFonts w:ascii="Arial" w:hAnsi="Arial" w:eastAsia="Arial"/>
                <w:sz w:val="14"/>
              </w:rPr>
              <w:t>evidenceId, investigationId, documentId</w:t>
            </w:r>
          </w:p>
        </w:tc>
      </w:tr>
      <w:tr w14:paraId="3432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E2C9338">
            <w:pPr>
              <w:spacing w:after="20" w:line="240" w:lineRule="auto"/>
            </w:pPr>
            <w:r>
              <w:rPr>
                <w:rFonts w:ascii="Arial" w:hAnsi="Arial" w:eastAsia="Arial"/>
                <w:sz w:val="14"/>
              </w:rPr>
              <w:t>TERM-084</w:t>
            </w:r>
          </w:p>
        </w:tc>
        <w:tc>
          <w:tcPr>
            <w:tcW w:w="1440" w:type="dxa"/>
            <w:vAlign w:val="top"/>
          </w:tcPr>
          <w:p w14:paraId="3B688ECD">
            <w:pPr>
              <w:spacing w:after="20" w:line="240" w:lineRule="auto"/>
            </w:pPr>
            <w:r>
              <w:rPr>
                <w:rFonts w:ascii="Arial" w:hAnsi="Arial" w:eastAsia="Arial"/>
                <w:sz w:val="14"/>
              </w:rPr>
              <w:t>InvestigationFinding</w:t>
            </w:r>
          </w:p>
        </w:tc>
        <w:tc>
          <w:tcPr>
            <w:tcW w:w="1440" w:type="dxa"/>
            <w:vAlign w:val="top"/>
          </w:tcPr>
          <w:p w14:paraId="78CC3A4D">
            <w:pPr>
              <w:spacing w:after="20" w:line="240" w:lineRule="auto"/>
            </w:pPr>
            <w:r>
              <w:rPr>
                <w:rFonts w:ascii="Arial" w:hAnsi="Arial" w:eastAsia="Arial"/>
                <w:sz w:val="14"/>
              </w:rPr>
              <w:t>InvestigationFinding</w:t>
            </w:r>
          </w:p>
        </w:tc>
        <w:tc>
          <w:tcPr>
            <w:tcW w:w="792" w:type="dxa"/>
            <w:vAlign w:val="top"/>
          </w:tcPr>
          <w:p w14:paraId="2D98C65A">
            <w:pPr>
              <w:spacing w:after="20" w:line="240" w:lineRule="auto"/>
            </w:pPr>
          </w:p>
        </w:tc>
        <w:tc>
          <w:tcPr>
            <w:tcW w:w="4032" w:type="dxa"/>
            <w:vAlign w:val="top"/>
          </w:tcPr>
          <w:p w14:paraId="2D3358DE">
            <w:pPr>
              <w:spacing w:after="20" w:line="240" w:lineRule="auto"/>
            </w:pPr>
            <w:r>
              <w:rPr>
                <w:rFonts w:ascii="Arial" w:hAnsi="Arial" w:eastAsia="Arial"/>
                <w:sz w:val="14"/>
              </w:rPr>
              <w:t>Đối tượng dữ liệu nghiệp vụ xuất hiện trong ontology, có các property tiêu biểu: findingId, investigationId, investigationType.</w:t>
            </w:r>
          </w:p>
        </w:tc>
        <w:tc>
          <w:tcPr>
            <w:tcW w:w="1152" w:type="dxa"/>
            <w:vAlign w:val="top"/>
          </w:tcPr>
          <w:p w14:paraId="3E339319">
            <w:pPr>
              <w:spacing w:after="20" w:line="240" w:lineRule="auto"/>
            </w:pPr>
            <w:r>
              <w:rPr>
                <w:rFonts w:ascii="Arial" w:hAnsi="Arial" w:eastAsia="Arial"/>
                <w:sz w:val="14"/>
              </w:rPr>
              <w:t>Ontology Object</w:t>
            </w:r>
          </w:p>
        </w:tc>
        <w:tc>
          <w:tcPr>
            <w:tcW w:w="1296" w:type="dxa"/>
            <w:vAlign w:val="top"/>
          </w:tcPr>
          <w:p w14:paraId="68813334">
            <w:pPr>
              <w:spacing w:after="20" w:line="240" w:lineRule="auto"/>
            </w:pPr>
            <w:r>
              <w:rPr>
                <w:rFonts w:ascii="Arial" w:hAnsi="Arial" w:eastAsia="Arial"/>
                <w:sz w:val="14"/>
              </w:rPr>
              <w:t>findingId, investigationId, investigationType</w:t>
            </w:r>
          </w:p>
        </w:tc>
      </w:tr>
    </w:tbl>
    <w:p w14:paraId="027A33CC"/>
    <w:p w14:paraId="7113EE5A">
      <w:pPr>
        <w:pStyle w:val="3"/>
      </w:pPr>
      <w:r>
        <w:t>6.9 Assessment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425"/>
        <w:gridCol w:w="1424"/>
        <w:gridCol w:w="781"/>
        <w:gridCol w:w="3939"/>
        <w:gridCol w:w="1139"/>
        <w:gridCol w:w="1377"/>
      </w:tblGrid>
      <w:tr w14:paraId="778F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26ADE6E0">
            <w:pPr>
              <w:spacing w:after="20" w:line="240" w:lineRule="auto"/>
            </w:pPr>
            <w:r>
              <w:rPr>
                <w:rFonts w:ascii="Arial" w:hAnsi="Arial" w:eastAsia="Arial"/>
                <w:b/>
                <w:color w:val="FFFFFF"/>
                <w:sz w:val="14"/>
              </w:rPr>
              <w:t>ID</w:t>
            </w:r>
          </w:p>
        </w:tc>
        <w:tc>
          <w:tcPr>
            <w:tcW w:w="1440" w:type="dxa"/>
            <w:shd w:val="clear" w:color="auto" w:fill="0B7A3B"/>
            <w:vAlign w:val="top"/>
          </w:tcPr>
          <w:p w14:paraId="232C4E1D">
            <w:pPr>
              <w:spacing w:after="20" w:line="240" w:lineRule="auto"/>
            </w:pPr>
            <w:r>
              <w:rPr>
                <w:rFonts w:ascii="Arial" w:hAnsi="Arial" w:eastAsia="Arial"/>
                <w:b/>
                <w:color w:val="FFFFFF"/>
                <w:sz w:val="14"/>
              </w:rPr>
              <w:t>English Term</w:t>
            </w:r>
          </w:p>
        </w:tc>
        <w:tc>
          <w:tcPr>
            <w:tcW w:w="1440" w:type="dxa"/>
            <w:shd w:val="clear" w:color="auto" w:fill="0B7A3B"/>
            <w:vAlign w:val="top"/>
          </w:tcPr>
          <w:p w14:paraId="1EA99143">
            <w:pPr>
              <w:spacing w:after="20" w:line="240" w:lineRule="auto"/>
            </w:pPr>
            <w:r>
              <w:rPr>
                <w:rFonts w:ascii="Arial" w:hAnsi="Arial" w:eastAsia="Arial"/>
                <w:b/>
                <w:color w:val="FFFFFF"/>
                <w:sz w:val="14"/>
              </w:rPr>
              <w:t>Thuật ngữ VN</w:t>
            </w:r>
          </w:p>
        </w:tc>
        <w:tc>
          <w:tcPr>
            <w:tcW w:w="792" w:type="dxa"/>
            <w:shd w:val="clear" w:color="auto" w:fill="0B7A3B"/>
            <w:vAlign w:val="top"/>
          </w:tcPr>
          <w:p w14:paraId="207C7258">
            <w:pPr>
              <w:spacing w:after="20" w:line="240" w:lineRule="auto"/>
            </w:pPr>
            <w:r>
              <w:rPr>
                <w:rFonts w:ascii="Arial" w:hAnsi="Arial" w:eastAsia="Arial"/>
                <w:b/>
                <w:color w:val="FFFFFF"/>
                <w:sz w:val="14"/>
              </w:rPr>
              <w:t>Viết tắt</w:t>
            </w:r>
          </w:p>
        </w:tc>
        <w:tc>
          <w:tcPr>
            <w:tcW w:w="4032" w:type="dxa"/>
            <w:shd w:val="clear" w:color="auto" w:fill="0B7A3B"/>
            <w:vAlign w:val="top"/>
          </w:tcPr>
          <w:p w14:paraId="0C054AFB">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2EDB185A">
            <w:pPr>
              <w:spacing w:after="20" w:line="240" w:lineRule="auto"/>
            </w:pPr>
            <w:r>
              <w:rPr>
                <w:rFonts w:ascii="Arial" w:hAnsi="Arial" w:eastAsia="Arial"/>
                <w:b/>
                <w:color w:val="FFFFFF"/>
                <w:sz w:val="14"/>
              </w:rPr>
              <w:t>Loại</w:t>
            </w:r>
          </w:p>
        </w:tc>
        <w:tc>
          <w:tcPr>
            <w:tcW w:w="1296" w:type="dxa"/>
            <w:shd w:val="clear" w:color="auto" w:fill="0B7A3B"/>
            <w:vAlign w:val="top"/>
          </w:tcPr>
          <w:p w14:paraId="13CFDC4A">
            <w:pPr>
              <w:spacing w:after="20" w:line="240" w:lineRule="auto"/>
            </w:pPr>
            <w:r>
              <w:rPr>
                <w:rFonts w:ascii="Arial" w:hAnsi="Arial" w:eastAsia="Arial"/>
                <w:b/>
                <w:color w:val="FFFFFF"/>
                <w:sz w:val="14"/>
              </w:rPr>
              <w:t>Liên quan</w:t>
            </w:r>
          </w:p>
        </w:tc>
      </w:tr>
      <w:tr w14:paraId="3A2B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FB72EDA">
            <w:pPr>
              <w:spacing w:after="20" w:line="240" w:lineRule="auto"/>
            </w:pPr>
            <w:r>
              <w:rPr>
                <w:rFonts w:ascii="Arial" w:hAnsi="Arial" w:eastAsia="Arial"/>
                <w:sz w:val="14"/>
              </w:rPr>
              <w:t>TERM-008</w:t>
            </w:r>
          </w:p>
        </w:tc>
        <w:tc>
          <w:tcPr>
            <w:tcW w:w="1440" w:type="dxa"/>
            <w:vAlign w:val="top"/>
          </w:tcPr>
          <w:p w14:paraId="4F141466">
            <w:pPr>
              <w:spacing w:after="20" w:line="240" w:lineRule="auto"/>
            </w:pPr>
            <w:r>
              <w:rPr>
                <w:rFonts w:ascii="Arial" w:hAnsi="Arial" w:eastAsia="Arial"/>
                <w:sz w:val="14"/>
              </w:rPr>
              <w:t>Assessment</w:t>
            </w:r>
          </w:p>
        </w:tc>
        <w:tc>
          <w:tcPr>
            <w:tcW w:w="1440" w:type="dxa"/>
            <w:vAlign w:val="top"/>
          </w:tcPr>
          <w:p w14:paraId="442F1F34">
            <w:pPr>
              <w:spacing w:after="20" w:line="240" w:lineRule="auto"/>
            </w:pPr>
            <w:r>
              <w:rPr>
                <w:rFonts w:ascii="Arial" w:hAnsi="Arial" w:eastAsia="Arial"/>
                <w:sz w:val="14"/>
              </w:rPr>
              <w:t>Thẩm định / đánh giá thiệt hại</w:t>
            </w:r>
          </w:p>
        </w:tc>
        <w:tc>
          <w:tcPr>
            <w:tcW w:w="792" w:type="dxa"/>
            <w:vAlign w:val="top"/>
          </w:tcPr>
          <w:p w14:paraId="08E6E547">
            <w:pPr>
              <w:spacing w:after="20" w:line="240" w:lineRule="auto"/>
            </w:pPr>
          </w:p>
        </w:tc>
        <w:tc>
          <w:tcPr>
            <w:tcW w:w="4032" w:type="dxa"/>
            <w:vAlign w:val="top"/>
          </w:tcPr>
          <w:p w14:paraId="7B633710">
            <w:pPr>
              <w:spacing w:after="20" w:line="240" w:lineRule="auto"/>
            </w:pPr>
            <w:r>
              <w:rPr>
                <w:rFonts w:ascii="Arial" w:hAnsi="Arial" w:eastAsia="Arial"/>
                <w:sz w:val="14"/>
              </w:rPr>
              <w:t>Giai đoạn đánh giá mức độ tổn thất, chi phí sửa chữa/thay thế, total loss và đề xuất bồi thường.</w:t>
            </w:r>
          </w:p>
        </w:tc>
        <w:tc>
          <w:tcPr>
            <w:tcW w:w="1152" w:type="dxa"/>
            <w:vAlign w:val="top"/>
          </w:tcPr>
          <w:p w14:paraId="637FBB05">
            <w:pPr>
              <w:spacing w:after="20" w:line="240" w:lineRule="auto"/>
            </w:pPr>
            <w:r>
              <w:rPr>
                <w:rFonts w:ascii="Arial" w:hAnsi="Arial" w:eastAsia="Arial"/>
                <w:sz w:val="14"/>
              </w:rPr>
              <w:t>Business Term</w:t>
            </w:r>
          </w:p>
        </w:tc>
        <w:tc>
          <w:tcPr>
            <w:tcW w:w="1296" w:type="dxa"/>
            <w:vAlign w:val="top"/>
          </w:tcPr>
          <w:p w14:paraId="415B740A">
            <w:pPr>
              <w:spacing w:after="20" w:line="240" w:lineRule="auto"/>
            </w:pPr>
            <w:r>
              <w:rPr>
                <w:rFonts w:ascii="Arial" w:hAnsi="Arial" w:eastAsia="Arial"/>
                <w:sz w:val="14"/>
              </w:rPr>
              <w:t>DamageItem, RepairEstimate</w:t>
            </w:r>
          </w:p>
        </w:tc>
      </w:tr>
      <w:tr w14:paraId="28D2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92931F5">
            <w:pPr>
              <w:spacing w:after="20" w:line="240" w:lineRule="auto"/>
            </w:pPr>
            <w:r>
              <w:rPr>
                <w:rFonts w:ascii="Arial" w:hAnsi="Arial" w:eastAsia="Arial"/>
                <w:sz w:val="14"/>
              </w:rPr>
              <w:t>TERM-041</w:t>
            </w:r>
          </w:p>
        </w:tc>
        <w:tc>
          <w:tcPr>
            <w:tcW w:w="1440" w:type="dxa"/>
            <w:vAlign w:val="top"/>
          </w:tcPr>
          <w:p w14:paraId="268E7CCB">
            <w:pPr>
              <w:spacing w:after="20" w:line="240" w:lineRule="auto"/>
            </w:pPr>
            <w:r>
              <w:rPr>
                <w:rFonts w:ascii="Arial" w:hAnsi="Arial" w:eastAsia="Arial"/>
                <w:sz w:val="14"/>
              </w:rPr>
              <w:t>Damage Item</w:t>
            </w:r>
          </w:p>
        </w:tc>
        <w:tc>
          <w:tcPr>
            <w:tcW w:w="1440" w:type="dxa"/>
            <w:vAlign w:val="top"/>
          </w:tcPr>
          <w:p w14:paraId="0ACFCD6F">
            <w:pPr>
              <w:spacing w:after="20" w:line="240" w:lineRule="auto"/>
            </w:pPr>
            <w:r>
              <w:rPr>
                <w:rFonts w:ascii="Arial" w:hAnsi="Arial" w:eastAsia="Arial"/>
                <w:sz w:val="14"/>
              </w:rPr>
              <w:t>Hạng mục hư hỏng</w:t>
            </w:r>
          </w:p>
        </w:tc>
        <w:tc>
          <w:tcPr>
            <w:tcW w:w="792" w:type="dxa"/>
            <w:vAlign w:val="top"/>
          </w:tcPr>
          <w:p w14:paraId="481FCB47">
            <w:pPr>
              <w:spacing w:after="20" w:line="240" w:lineRule="auto"/>
            </w:pPr>
          </w:p>
        </w:tc>
        <w:tc>
          <w:tcPr>
            <w:tcW w:w="4032" w:type="dxa"/>
            <w:vAlign w:val="top"/>
          </w:tcPr>
          <w:p w14:paraId="068D1495">
            <w:pPr>
              <w:spacing w:after="20" w:line="240" w:lineRule="auto"/>
            </w:pPr>
            <w:r>
              <w:rPr>
                <w:rFonts w:ascii="Arial" w:hAnsi="Arial" w:eastAsia="Arial"/>
                <w:sz w:val="14"/>
              </w:rPr>
              <w:t>Chi tiết từng bộ phận/tài sản/hạng mục thiệt hại được thẩm định.</w:t>
            </w:r>
          </w:p>
        </w:tc>
        <w:tc>
          <w:tcPr>
            <w:tcW w:w="1152" w:type="dxa"/>
            <w:vAlign w:val="top"/>
          </w:tcPr>
          <w:p w14:paraId="4AFA59D3">
            <w:pPr>
              <w:spacing w:after="20" w:line="240" w:lineRule="auto"/>
            </w:pPr>
            <w:r>
              <w:rPr>
                <w:rFonts w:ascii="Arial" w:hAnsi="Arial" w:eastAsia="Arial"/>
                <w:sz w:val="14"/>
              </w:rPr>
              <w:t>Business Term</w:t>
            </w:r>
          </w:p>
        </w:tc>
        <w:tc>
          <w:tcPr>
            <w:tcW w:w="1296" w:type="dxa"/>
            <w:vAlign w:val="top"/>
          </w:tcPr>
          <w:p w14:paraId="46FE7595">
            <w:pPr>
              <w:spacing w:after="20" w:line="240" w:lineRule="auto"/>
            </w:pPr>
            <w:r>
              <w:rPr>
                <w:rFonts w:ascii="Arial" w:hAnsi="Arial" w:eastAsia="Arial"/>
                <w:sz w:val="14"/>
              </w:rPr>
              <w:t>AssessmentCase</w:t>
            </w:r>
          </w:p>
        </w:tc>
      </w:tr>
      <w:tr w14:paraId="6CF2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45DF224">
            <w:pPr>
              <w:spacing w:after="20" w:line="240" w:lineRule="auto"/>
            </w:pPr>
            <w:r>
              <w:rPr>
                <w:rFonts w:ascii="Arial" w:hAnsi="Arial" w:eastAsia="Arial"/>
                <w:sz w:val="14"/>
              </w:rPr>
              <w:t>TERM-042</w:t>
            </w:r>
          </w:p>
        </w:tc>
        <w:tc>
          <w:tcPr>
            <w:tcW w:w="1440" w:type="dxa"/>
            <w:vAlign w:val="top"/>
          </w:tcPr>
          <w:p w14:paraId="3C1C92EA">
            <w:pPr>
              <w:spacing w:after="20" w:line="240" w:lineRule="auto"/>
            </w:pPr>
            <w:r>
              <w:rPr>
                <w:rFonts w:ascii="Arial" w:hAnsi="Arial" w:eastAsia="Arial"/>
                <w:sz w:val="14"/>
              </w:rPr>
              <w:t>Repair Estimate</w:t>
            </w:r>
          </w:p>
        </w:tc>
        <w:tc>
          <w:tcPr>
            <w:tcW w:w="1440" w:type="dxa"/>
            <w:vAlign w:val="top"/>
          </w:tcPr>
          <w:p w14:paraId="79281506">
            <w:pPr>
              <w:spacing w:after="20" w:line="240" w:lineRule="auto"/>
            </w:pPr>
            <w:r>
              <w:rPr>
                <w:rFonts w:ascii="Arial" w:hAnsi="Arial" w:eastAsia="Arial"/>
                <w:sz w:val="14"/>
              </w:rPr>
              <w:t>Ước tính chi phí sửa chữa</w:t>
            </w:r>
          </w:p>
        </w:tc>
        <w:tc>
          <w:tcPr>
            <w:tcW w:w="792" w:type="dxa"/>
            <w:vAlign w:val="top"/>
          </w:tcPr>
          <w:p w14:paraId="400AA018">
            <w:pPr>
              <w:spacing w:after="20" w:line="240" w:lineRule="auto"/>
            </w:pPr>
          </w:p>
        </w:tc>
        <w:tc>
          <w:tcPr>
            <w:tcW w:w="4032" w:type="dxa"/>
            <w:vAlign w:val="top"/>
          </w:tcPr>
          <w:p w14:paraId="6D72729D">
            <w:pPr>
              <w:spacing w:after="20" w:line="240" w:lineRule="auto"/>
            </w:pPr>
            <w:r>
              <w:rPr>
                <w:rFonts w:ascii="Arial" w:hAnsi="Arial" w:eastAsia="Arial"/>
                <w:sz w:val="14"/>
              </w:rPr>
              <w:t>Bảng ước tính chi phí sửa chữa/thay thế, vật tư, nhân công và tổng chi phí.</w:t>
            </w:r>
          </w:p>
        </w:tc>
        <w:tc>
          <w:tcPr>
            <w:tcW w:w="1152" w:type="dxa"/>
            <w:vAlign w:val="top"/>
          </w:tcPr>
          <w:p w14:paraId="7A8EBB35">
            <w:pPr>
              <w:spacing w:after="20" w:line="240" w:lineRule="auto"/>
            </w:pPr>
            <w:r>
              <w:rPr>
                <w:rFonts w:ascii="Arial" w:hAnsi="Arial" w:eastAsia="Arial"/>
                <w:sz w:val="14"/>
              </w:rPr>
              <w:t>Business Term</w:t>
            </w:r>
          </w:p>
        </w:tc>
        <w:tc>
          <w:tcPr>
            <w:tcW w:w="1296" w:type="dxa"/>
            <w:vAlign w:val="top"/>
          </w:tcPr>
          <w:p w14:paraId="4B7523E1">
            <w:pPr>
              <w:spacing w:after="20" w:line="240" w:lineRule="auto"/>
            </w:pPr>
            <w:r>
              <w:rPr>
                <w:rFonts w:ascii="Arial" w:hAnsi="Arial" w:eastAsia="Arial"/>
                <w:sz w:val="14"/>
              </w:rPr>
              <w:t>DamageItem</w:t>
            </w:r>
          </w:p>
        </w:tc>
      </w:tr>
      <w:tr w14:paraId="5347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7034109">
            <w:pPr>
              <w:spacing w:after="20" w:line="240" w:lineRule="auto"/>
            </w:pPr>
            <w:r>
              <w:rPr>
                <w:rFonts w:ascii="Arial" w:hAnsi="Arial" w:eastAsia="Arial"/>
                <w:sz w:val="14"/>
              </w:rPr>
              <w:t>TERM-043</w:t>
            </w:r>
          </w:p>
        </w:tc>
        <w:tc>
          <w:tcPr>
            <w:tcW w:w="1440" w:type="dxa"/>
            <w:vAlign w:val="top"/>
          </w:tcPr>
          <w:p w14:paraId="5C44C8AA">
            <w:pPr>
              <w:spacing w:after="20" w:line="240" w:lineRule="auto"/>
            </w:pPr>
            <w:r>
              <w:rPr>
                <w:rFonts w:ascii="Arial" w:hAnsi="Arial" w:eastAsia="Arial"/>
                <w:sz w:val="14"/>
              </w:rPr>
              <w:t>Total Loss</w:t>
            </w:r>
          </w:p>
        </w:tc>
        <w:tc>
          <w:tcPr>
            <w:tcW w:w="1440" w:type="dxa"/>
            <w:vAlign w:val="top"/>
          </w:tcPr>
          <w:p w14:paraId="3CEA9689">
            <w:pPr>
              <w:spacing w:after="20" w:line="240" w:lineRule="auto"/>
            </w:pPr>
            <w:r>
              <w:rPr>
                <w:rFonts w:ascii="Arial" w:hAnsi="Arial" w:eastAsia="Arial"/>
                <w:sz w:val="14"/>
              </w:rPr>
              <w:t>Tổn thất toàn bộ</w:t>
            </w:r>
          </w:p>
        </w:tc>
        <w:tc>
          <w:tcPr>
            <w:tcW w:w="792" w:type="dxa"/>
            <w:vAlign w:val="top"/>
          </w:tcPr>
          <w:p w14:paraId="68032D2F">
            <w:pPr>
              <w:spacing w:after="20" w:line="240" w:lineRule="auto"/>
            </w:pPr>
          </w:p>
        </w:tc>
        <w:tc>
          <w:tcPr>
            <w:tcW w:w="4032" w:type="dxa"/>
            <w:vAlign w:val="top"/>
          </w:tcPr>
          <w:p w14:paraId="7CD7E1E6">
            <w:pPr>
              <w:spacing w:after="20" w:line="240" w:lineRule="auto"/>
            </w:pPr>
            <w:r>
              <w:rPr>
                <w:rFonts w:ascii="Arial" w:hAnsi="Arial" w:eastAsia="Arial"/>
                <w:sz w:val="14"/>
              </w:rPr>
              <w:t>Kết luận tổn thất toàn bộ khi chi phí sửa chữa vượt ngưỡng hoặc đối tượng không còn khả năng phục hồi hợp lý.</w:t>
            </w:r>
          </w:p>
        </w:tc>
        <w:tc>
          <w:tcPr>
            <w:tcW w:w="1152" w:type="dxa"/>
            <w:vAlign w:val="top"/>
          </w:tcPr>
          <w:p w14:paraId="7CDF1D37">
            <w:pPr>
              <w:spacing w:after="20" w:line="240" w:lineRule="auto"/>
            </w:pPr>
            <w:r>
              <w:rPr>
                <w:rFonts w:ascii="Arial" w:hAnsi="Arial" w:eastAsia="Arial"/>
                <w:sz w:val="14"/>
              </w:rPr>
              <w:t>Business Term</w:t>
            </w:r>
          </w:p>
        </w:tc>
        <w:tc>
          <w:tcPr>
            <w:tcW w:w="1296" w:type="dxa"/>
            <w:vAlign w:val="top"/>
          </w:tcPr>
          <w:p w14:paraId="7C768C68">
            <w:pPr>
              <w:spacing w:after="20" w:line="240" w:lineRule="auto"/>
            </w:pPr>
            <w:r>
              <w:rPr>
                <w:rFonts w:ascii="Arial" w:hAnsi="Arial" w:eastAsia="Arial"/>
                <w:sz w:val="14"/>
              </w:rPr>
              <w:t>AssessmentResult</w:t>
            </w:r>
          </w:p>
        </w:tc>
      </w:tr>
      <w:tr w14:paraId="1353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0815ADC">
            <w:pPr>
              <w:spacing w:after="20" w:line="240" w:lineRule="auto"/>
            </w:pPr>
            <w:r>
              <w:rPr>
                <w:rFonts w:ascii="Arial" w:hAnsi="Arial" w:eastAsia="Arial"/>
                <w:sz w:val="14"/>
              </w:rPr>
              <w:t>TERM-044</w:t>
            </w:r>
          </w:p>
        </w:tc>
        <w:tc>
          <w:tcPr>
            <w:tcW w:w="1440" w:type="dxa"/>
            <w:vAlign w:val="top"/>
          </w:tcPr>
          <w:p w14:paraId="5A2D969E">
            <w:pPr>
              <w:spacing w:after="20" w:line="240" w:lineRule="auto"/>
            </w:pPr>
            <w:r>
              <w:rPr>
                <w:rFonts w:ascii="Arial" w:hAnsi="Arial" w:eastAsia="Arial"/>
                <w:sz w:val="14"/>
              </w:rPr>
              <w:t>Constructive Total Loss</w:t>
            </w:r>
          </w:p>
        </w:tc>
        <w:tc>
          <w:tcPr>
            <w:tcW w:w="1440" w:type="dxa"/>
            <w:vAlign w:val="top"/>
          </w:tcPr>
          <w:p w14:paraId="0D91EEA2">
            <w:pPr>
              <w:spacing w:after="20" w:line="240" w:lineRule="auto"/>
            </w:pPr>
            <w:r>
              <w:rPr>
                <w:rFonts w:ascii="Arial" w:hAnsi="Arial" w:eastAsia="Arial"/>
                <w:sz w:val="14"/>
              </w:rPr>
              <w:t>Tổn thất toàn bộ ước tính</w:t>
            </w:r>
          </w:p>
        </w:tc>
        <w:tc>
          <w:tcPr>
            <w:tcW w:w="792" w:type="dxa"/>
            <w:vAlign w:val="top"/>
          </w:tcPr>
          <w:p w14:paraId="2914F92D">
            <w:pPr>
              <w:spacing w:after="20" w:line="240" w:lineRule="auto"/>
            </w:pPr>
          </w:p>
        </w:tc>
        <w:tc>
          <w:tcPr>
            <w:tcW w:w="4032" w:type="dxa"/>
            <w:vAlign w:val="top"/>
          </w:tcPr>
          <w:p w14:paraId="2A27223B">
            <w:pPr>
              <w:spacing w:after="20" w:line="240" w:lineRule="auto"/>
            </w:pPr>
            <w:r>
              <w:rPr>
                <w:rFonts w:ascii="Arial" w:hAnsi="Arial" w:eastAsia="Arial"/>
                <w:sz w:val="14"/>
              </w:rPr>
              <w:t>Trường hợp chi phí sửa chữa gần hoặc vượt giá trị kinh tế của đối tượng bảo hiểm, thường xử lý như total loss.</w:t>
            </w:r>
          </w:p>
        </w:tc>
        <w:tc>
          <w:tcPr>
            <w:tcW w:w="1152" w:type="dxa"/>
            <w:vAlign w:val="top"/>
          </w:tcPr>
          <w:p w14:paraId="7A3C5FA9">
            <w:pPr>
              <w:spacing w:after="20" w:line="240" w:lineRule="auto"/>
            </w:pPr>
            <w:r>
              <w:rPr>
                <w:rFonts w:ascii="Arial" w:hAnsi="Arial" w:eastAsia="Arial"/>
                <w:sz w:val="14"/>
              </w:rPr>
              <w:t>Business Term</w:t>
            </w:r>
          </w:p>
        </w:tc>
        <w:tc>
          <w:tcPr>
            <w:tcW w:w="1296" w:type="dxa"/>
            <w:vAlign w:val="top"/>
          </w:tcPr>
          <w:p w14:paraId="503461CC">
            <w:pPr>
              <w:spacing w:after="20" w:line="240" w:lineRule="auto"/>
            </w:pPr>
            <w:r>
              <w:rPr>
                <w:rFonts w:ascii="Arial" w:hAnsi="Arial" w:eastAsia="Arial"/>
                <w:sz w:val="14"/>
              </w:rPr>
              <w:t>AssessmentResult</w:t>
            </w:r>
          </w:p>
        </w:tc>
      </w:tr>
      <w:tr w14:paraId="0E96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BD47A5A">
            <w:pPr>
              <w:spacing w:after="20" w:line="240" w:lineRule="auto"/>
            </w:pPr>
            <w:r>
              <w:rPr>
                <w:rFonts w:ascii="Arial" w:hAnsi="Arial" w:eastAsia="Arial"/>
                <w:sz w:val="14"/>
              </w:rPr>
              <w:t>TERM-045</w:t>
            </w:r>
          </w:p>
        </w:tc>
        <w:tc>
          <w:tcPr>
            <w:tcW w:w="1440" w:type="dxa"/>
            <w:vAlign w:val="top"/>
          </w:tcPr>
          <w:p w14:paraId="5590FD3E">
            <w:pPr>
              <w:spacing w:after="20" w:line="240" w:lineRule="auto"/>
            </w:pPr>
            <w:r>
              <w:rPr>
                <w:rFonts w:ascii="Arial" w:hAnsi="Arial" w:eastAsia="Arial"/>
                <w:sz w:val="14"/>
              </w:rPr>
              <w:t>Settlement Proposal</w:t>
            </w:r>
          </w:p>
        </w:tc>
        <w:tc>
          <w:tcPr>
            <w:tcW w:w="1440" w:type="dxa"/>
            <w:vAlign w:val="top"/>
          </w:tcPr>
          <w:p w14:paraId="2CBB9F59">
            <w:pPr>
              <w:spacing w:after="20" w:line="240" w:lineRule="auto"/>
            </w:pPr>
            <w:r>
              <w:rPr>
                <w:rFonts w:ascii="Arial" w:hAnsi="Arial" w:eastAsia="Arial"/>
                <w:sz w:val="14"/>
              </w:rPr>
              <w:t>Đề xuất bồi thường</w:t>
            </w:r>
          </w:p>
        </w:tc>
        <w:tc>
          <w:tcPr>
            <w:tcW w:w="792" w:type="dxa"/>
            <w:vAlign w:val="top"/>
          </w:tcPr>
          <w:p w14:paraId="456A292F">
            <w:pPr>
              <w:spacing w:after="20" w:line="240" w:lineRule="auto"/>
            </w:pPr>
          </w:p>
        </w:tc>
        <w:tc>
          <w:tcPr>
            <w:tcW w:w="4032" w:type="dxa"/>
            <w:vAlign w:val="top"/>
          </w:tcPr>
          <w:p w14:paraId="2D584A6C">
            <w:pPr>
              <w:spacing w:after="20" w:line="240" w:lineRule="auto"/>
            </w:pPr>
            <w:r>
              <w:rPr>
                <w:rFonts w:ascii="Arial" w:hAnsi="Arial" w:eastAsia="Arial"/>
                <w:sz w:val="14"/>
              </w:rPr>
              <w:t>Đề xuất số tiền/phương án chi trả được lập sau assessment để chuyển sang decision.</w:t>
            </w:r>
          </w:p>
        </w:tc>
        <w:tc>
          <w:tcPr>
            <w:tcW w:w="1152" w:type="dxa"/>
            <w:vAlign w:val="top"/>
          </w:tcPr>
          <w:p w14:paraId="0FBB921D">
            <w:pPr>
              <w:spacing w:after="20" w:line="240" w:lineRule="auto"/>
            </w:pPr>
            <w:r>
              <w:rPr>
                <w:rFonts w:ascii="Arial" w:hAnsi="Arial" w:eastAsia="Arial"/>
                <w:sz w:val="14"/>
              </w:rPr>
              <w:t>Business Term</w:t>
            </w:r>
          </w:p>
        </w:tc>
        <w:tc>
          <w:tcPr>
            <w:tcW w:w="1296" w:type="dxa"/>
            <w:vAlign w:val="top"/>
          </w:tcPr>
          <w:p w14:paraId="0EC0FDDC">
            <w:pPr>
              <w:spacing w:after="20" w:line="240" w:lineRule="auto"/>
            </w:pPr>
            <w:r>
              <w:rPr>
                <w:rFonts w:ascii="Arial" w:hAnsi="Arial" w:eastAsia="Arial"/>
                <w:sz w:val="14"/>
              </w:rPr>
              <w:t>Decision</w:t>
            </w:r>
          </w:p>
        </w:tc>
      </w:tr>
      <w:tr w14:paraId="2F1C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97819B3">
            <w:pPr>
              <w:spacing w:after="20" w:line="240" w:lineRule="auto"/>
            </w:pPr>
            <w:r>
              <w:rPr>
                <w:rFonts w:ascii="Arial" w:hAnsi="Arial" w:eastAsia="Arial"/>
                <w:sz w:val="14"/>
              </w:rPr>
              <w:t>TERM-091</w:t>
            </w:r>
          </w:p>
        </w:tc>
        <w:tc>
          <w:tcPr>
            <w:tcW w:w="1440" w:type="dxa"/>
            <w:vAlign w:val="top"/>
          </w:tcPr>
          <w:p w14:paraId="32543719">
            <w:pPr>
              <w:spacing w:after="20" w:line="240" w:lineRule="auto"/>
            </w:pPr>
            <w:r>
              <w:rPr>
                <w:rFonts w:ascii="Arial" w:hAnsi="Arial" w:eastAsia="Arial"/>
                <w:sz w:val="14"/>
              </w:rPr>
              <w:t>Assessment Result</w:t>
            </w:r>
          </w:p>
        </w:tc>
        <w:tc>
          <w:tcPr>
            <w:tcW w:w="1440" w:type="dxa"/>
            <w:vAlign w:val="top"/>
          </w:tcPr>
          <w:p w14:paraId="2885F6FD">
            <w:pPr>
              <w:spacing w:after="20" w:line="240" w:lineRule="auto"/>
            </w:pPr>
            <w:r>
              <w:rPr>
                <w:rFonts w:ascii="Arial" w:hAnsi="Arial" w:eastAsia="Arial"/>
                <w:sz w:val="14"/>
              </w:rPr>
              <w:t>Assessment Result</w:t>
            </w:r>
          </w:p>
        </w:tc>
        <w:tc>
          <w:tcPr>
            <w:tcW w:w="792" w:type="dxa"/>
            <w:vAlign w:val="top"/>
          </w:tcPr>
          <w:p w14:paraId="71189637">
            <w:pPr>
              <w:spacing w:after="20" w:line="240" w:lineRule="auto"/>
            </w:pPr>
          </w:p>
        </w:tc>
        <w:tc>
          <w:tcPr>
            <w:tcW w:w="4032" w:type="dxa"/>
            <w:vAlign w:val="top"/>
          </w:tcPr>
          <w:p w14:paraId="396E9FCA">
            <w:pPr>
              <w:spacing w:after="20" w:line="240" w:lineRule="auto"/>
            </w:pPr>
            <w:r>
              <w:rPr>
                <w:rFonts w:ascii="Arial" w:hAnsi="Arial" w:eastAsia="Arial"/>
                <w:sz w:val="14"/>
              </w:rPr>
              <w:t>Đối tượng dữ liệu nghiệp vụ xuất hiện trong ontology, có các property tiêu biểu: resultId, assessmentId, assessmentType.</w:t>
            </w:r>
          </w:p>
        </w:tc>
        <w:tc>
          <w:tcPr>
            <w:tcW w:w="1152" w:type="dxa"/>
            <w:vAlign w:val="top"/>
          </w:tcPr>
          <w:p w14:paraId="40E16EFF">
            <w:pPr>
              <w:spacing w:after="20" w:line="240" w:lineRule="auto"/>
            </w:pPr>
            <w:r>
              <w:rPr>
                <w:rFonts w:ascii="Arial" w:hAnsi="Arial" w:eastAsia="Arial"/>
                <w:sz w:val="14"/>
              </w:rPr>
              <w:t>Ontology Object</w:t>
            </w:r>
          </w:p>
        </w:tc>
        <w:tc>
          <w:tcPr>
            <w:tcW w:w="1296" w:type="dxa"/>
            <w:vAlign w:val="top"/>
          </w:tcPr>
          <w:p w14:paraId="2C1C6DE9">
            <w:pPr>
              <w:spacing w:after="20" w:line="240" w:lineRule="auto"/>
            </w:pPr>
            <w:r>
              <w:rPr>
                <w:rFonts w:ascii="Arial" w:hAnsi="Arial" w:eastAsia="Arial"/>
                <w:sz w:val="14"/>
              </w:rPr>
              <w:t>resultId, assessmentId, assessmentType</w:t>
            </w:r>
          </w:p>
        </w:tc>
      </w:tr>
    </w:tbl>
    <w:p w14:paraId="758C106A"/>
    <w:p w14:paraId="2A2F0187">
      <w:pPr>
        <w:pStyle w:val="3"/>
      </w:pPr>
      <w:r>
        <w:t>6.10 Reserve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1432"/>
        <w:gridCol w:w="1432"/>
        <w:gridCol w:w="774"/>
        <w:gridCol w:w="3879"/>
        <w:gridCol w:w="1132"/>
        <w:gridCol w:w="1438"/>
      </w:tblGrid>
      <w:tr w14:paraId="2BD5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78BDB155">
            <w:pPr>
              <w:spacing w:after="20" w:line="240" w:lineRule="auto"/>
            </w:pPr>
            <w:r>
              <w:rPr>
                <w:rFonts w:ascii="Arial" w:hAnsi="Arial" w:eastAsia="Arial"/>
                <w:b/>
                <w:color w:val="FFFFFF"/>
                <w:sz w:val="14"/>
              </w:rPr>
              <w:t>ID</w:t>
            </w:r>
          </w:p>
        </w:tc>
        <w:tc>
          <w:tcPr>
            <w:tcW w:w="1440" w:type="dxa"/>
            <w:shd w:val="clear" w:color="auto" w:fill="0B7A3B"/>
            <w:vAlign w:val="top"/>
          </w:tcPr>
          <w:p w14:paraId="6E1240CB">
            <w:pPr>
              <w:spacing w:after="20" w:line="240" w:lineRule="auto"/>
            </w:pPr>
            <w:r>
              <w:rPr>
                <w:rFonts w:ascii="Arial" w:hAnsi="Arial" w:eastAsia="Arial"/>
                <w:b/>
                <w:color w:val="FFFFFF"/>
                <w:sz w:val="14"/>
              </w:rPr>
              <w:t>English Term</w:t>
            </w:r>
          </w:p>
        </w:tc>
        <w:tc>
          <w:tcPr>
            <w:tcW w:w="1440" w:type="dxa"/>
            <w:shd w:val="clear" w:color="auto" w:fill="0B7A3B"/>
            <w:vAlign w:val="top"/>
          </w:tcPr>
          <w:p w14:paraId="65961C6A">
            <w:pPr>
              <w:spacing w:after="20" w:line="240" w:lineRule="auto"/>
            </w:pPr>
            <w:r>
              <w:rPr>
                <w:rFonts w:ascii="Arial" w:hAnsi="Arial" w:eastAsia="Arial"/>
                <w:b/>
                <w:color w:val="FFFFFF"/>
                <w:sz w:val="14"/>
              </w:rPr>
              <w:t>Thuật ngữ VN</w:t>
            </w:r>
          </w:p>
        </w:tc>
        <w:tc>
          <w:tcPr>
            <w:tcW w:w="792" w:type="dxa"/>
            <w:shd w:val="clear" w:color="auto" w:fill="0B7A3B"/>
            <w:vAlign w:val="top"/>
          </w:tcPr>
          <w:p w14:paraId="5BA0FED0">
            <w:pPr>
              <w:spacing w:after="20" w:line="240" w:lineRule="auto"/>
            </w:pPr>
            <w:r>
              <w:rPr>
                <w:rFonts w:ascii="Arial" w:hAnsi="Arial" w:eastAsia="Arial"/>
                <w:b/>
                <w:color w:val="FFFFFF"/>
                <w:sz w:val="14"/>
              </w:rPr>
              <w:t>Viết tắt</w:t>
            </w:r>
          </w:p>
        </w:tc>
        <w:tc>
          <w:tcPr>
            <w:tcW w:w="4032" w:type="dxa"/>
            <w:shd w:val="clear" w:color="auto" w:fill="0B7A3B"/>
            <w:vAlign w:val="top"/>
          </w:tcPr>
          <w:p w14:paraId="7FC39211">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7A61CFE6">
            <w:pPr>
              <w:spacing w:after="20" w:line="240" w:lineRule="auto"/>
            </w:pPr>
            <w:r>
              <w:rPr>
                <w:rFonts w:ascii="Arial" w:hAnsi="Arial" w:eastAsia="Arial"/>
                <w:b/>
                <w:color w:val="FFFFFF"/>
                <w:sz w:val="14"/>
              </w:rPr>
              <w:t>Loại</w:t>
            </w:r>
          </w:p>
        </w:tc>
        <w:tc>
          <w:tcPr>
            <w:tcW w:w="1296" w:type="dxa"/>
            <w:shd w:val="clear" w:color="auto" w:fill="0B7A3B"/>
            <w:vAlign w:val="top"/>
          </w:tcPr>
          <w:p w14:paraId="487A5A57">
            <w:pPr>
              <w:spacing w:after="20" w:line="240" w:lineRule="auto"/>
            </w:pPr>
            <w:r>
              <w:rPr>
                <w:rFonts w:ascii="Arial" w:hAnsi="Arial" w:eastAsia="Arial"/>
                <w:b/>
                <w:color w:val="FFFFFF"/>
                <w:sz w:val="14"/>
              </w:rPr>
              <w:t>Liên quan</w:t>
            </w:r>
          </w:p>
        </w:tc>
      </w:tr>
      <w:tr w14:paraId="73B0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30F58E4">
            <w:pPr>
              <w:spacing w:after="20" w:line="240" w:lineRule="auto"/>
            </w:pPr>
            <w:r>
              <w:rPr>
                <w:rFonts w:ascii="Arial" w:hAnsi="Arial" w:eastAsia="Arial"/>
                <w:sz w:val="14"/>
              </w:rPr>
              <w:t>TERM-009</w:t>
            </w:r>
          </w:p>
        </w:tc>
        <w:tc>
          <w:tcPr>
            <w:tcW w:w="1440" w:type="dxa"/>
            <w:vAlign w:val="top"/>
          </w:tcPr>
          <w:p w14:paraId="28D276D4">
            <w:pPr>
              <w:spacing w:after="20" w:line="240" w:lineRule="auto"/>
            </w:pPr>
            <w:r>
              <w:rPr>
                <w:rFonts w:ascii="Arial" w:hAnsi="Arial" w:eastAsia="Arial"/>
                <w:sz w:val="14"/>
              </w:rPr>
              <w:t>Reserve</w:t>
            </w:r>
          </w:p>
        </w:tc>
        <w:tc>
          <w:tcPr>
            <w:tcW w:w="1440" w:type="dxa"/>
            <w:vAlign w:val="top"/>
          </w:tcPr>
          <w:p w14:paraId="52BBF1AD">
            <w:pPr>
              <w:spacing w:after="20" w:line="240" w:lineRule="auto"/>
            </w:pPr>
            <w:r>
              <w:rPr>
                <w:rFonts w:ascii="Arial" w:hAnsi="Arial" w:eastAsia="Arial"/>
                <w:sz w:val="14"/>
              </w:rPr>
              <w:t>Dự phòng bồi thường</w:t>
            </w:r>
          </w:p>
        </w:tc>
        <w:tc>
          <w:tcPr>
            <w:tcW w:w="792" w:type="dxa"/>
            <w:vAlign w:val="top"/>
          </w:tcPr>
          <w:p w14:paraId="571FF46C">
            <w:pPr>
              <w:spacing w:after="20" w:line="240" w:lineRule="auto"/>
            </w:pPr>
          </w:p>
        </w:tc>
        <w:tc>
          <w:tcPr>
            <w:tcW w:w="4032" w:type="dxa"/>
            <w:vAlign w:val="top"/>
          </w:tcPr>
          <w:p w14:paraId="56B30A14">
            <w:pPr>
              <w:spacing w:after="20" w:line="240" w:lineRule="auto"/>
            </w:pPr>
            <w:r>
              <w:rPr>
                <w:rFonts w:ascii="Arial" w:hAnsi="Arial" w:eastAsia="Arial"/>
                <w:sz w:val="14"/>
              </w:rPr>
              <w:t>Khoản ước tính nghĩa vụ tài chính cần trích lập cho một Claim trước khi quyết định thanh toán cuối cùng.</w:t>
            </w:r>
          </w:p>
        </w:tc>
        <w:tc>
          <w:tcPr>
            <w:tcW w:w="1152" w:type="dxa"/>
            <w:vAlign w:val="top"/>
          </w:tcPr>
          <w:p w14:paraId="4A46B807">
            <w:pPr>
              <w:spacing w:after="20" w:line="240" w:lineRule="auto"/>
            </w:pPr>
            <w:r>
              <w:rPr>
                <w:rFonts w:ascii="Arial" w:hAnsi="Arial" w:eastAsia="Arial"/>
                <w:sz w:val="14"/>
              </w:rPr>
              <w:t>Business Term</w:t>
            </w:r>
          </w:p>
        </w:tc>
        <w:tc>
          <w:tcPr>
            <w:tcW w:w="1296" w:type="dxa"/>
            <w:vAlign w:val="top"/>
          </w:tcPr>
          <w:p w14:paraId="24C611E9">
            <w:pPr>
              <w:spacing w:after="20" w:line="240" w:lineRule="auto"/>
            </w:pPr>
            <w:r>
              <w:rPr>
                <w:rFonts w:ascii="Arial" w:hAnsi="Arial" w:eastAsia="Arial"/>
                <w:sz w:val="14"/>
              </w:rPr>
              <w:t>ReserveCase, ReserveAdjustment</w:t>
            </w:r>
          </w:p>
        </w:tc>
      </w:tr>
      <w:tr w14:paraId="0180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18061F2">
            <w:pPr>
              <w:spacing w:after="20" w:line="240" w:lineRule="auto"/>
            </w:pPr>
            <w:r>
              <w:rPr>
                <w:rFonts w:ascii="Arial" w:hAnsi="Arial" w:eastAsia="Arial"/>
                <w:sz w:val="14"/>
              </w:rPr>
              <w:t>TERM-088</w:t>
            </w:r>
          </w:p>
        </w:tc>
        <w:tc>
          <w:tcPr>
            <w:tcW w:w="1440" w:type="dxa"/>
            <w:vAlign w:val="top"/>
          </w:tcPr>
          <w:p w14:paraId="479C6605">
            <w:pPr>
              <w:spacing w:after="20" w:line="240" w:lineRule="auto"/>
            </w:pPr>
            <w:r>
              <w:rPr>
                <w:rFonts w:ascii="Arial" w:hAnsi="Arial" w:eastAsia="Arial"/>
                <w:sz w:val="14"/>
              </w:rPr>
              <w:t>ReserveApproval</w:t>
            </w:r>
          </w:p>
        </w:tc>
        <w:tc>
          <w:tcPr>
            <w:tcW w:w="1440" w:type="dxa"/>
            <w:vAlign w:val="top"/>
          </w:tcPr>
          <w:p w14:paraId="38204F0D">
            <w:pPr>
              <w:spacing w:after="20" w:line="240" w:lineRule="auto"/>
            </w:pPr>
            <w:r>
              <w:rPr>
                <w:rFonts w:ascii="Arial" w:hAnsi="Arial" w:eastAsia="Arial"/>
                <w:sz w:val="14"/>
              </w:rPr>
              <w:t>ReserveApproval</w:t>
            </w:r>
          </w:p>
        </w:tc>
        <w:tc>
          <w:tcPr>
            <w:tcW w:w="792" w:type="dxa"/>
            <w:vAlign w:val="top"/>
          </w:tcPr>
          <w:p w14:paraId="65870FB3">
            <w:pPr>
              <w:spacing w:after="20" w:line="240" w:lineRule="auto"/>
            </w:pPr>
          </w:p>
        </w:tc>
        <w:tc>
          <w:tcPr>
            <w:tcW w:w="4032" w:type="dxa"/>
            <w:vAlign w:val="top"/>
          </w:tcPr>
          <w:p w14:paraId="3678E00C">
            <w:pPr>
              <w:spacing w:after="20" w:line="240" w:lineRule="auto"/>
            </w:pPr>
            <w:r>
              <w:rPr>
                <w:rFonts w:ascii="Arial" w:hAnsi="Arial" w:eastAsia="Arial"/>
                <w:sz w:val="14"/>
              </w:rPr>
              <w:t>Đối tượng dữ liệu nghiệp vụ xuất hiện trong ontology, có các property tiêu biểu: approvalId, reserveId, approverId.</w:t>
            </w:r>
          </w:p>
        </w:tc>
        <w:tc>
          <w:tcPr>
            <w:tcW w:w="1152" w:type="dxa"/>
            <w:vAlign w:val="top"/>
          </w:tcPr>
          <w:p w14:paraId="5B0B518F">
            <w:pPr>
              <w:spacing w:after="20" w:line="240" w:lineRule="auto"/>
            </w:pPr>
            <w:r>
              <w:rPr>
                <w:rFonts w:ascii="Arial" w:hAnsi="Arial" w:eastAsia="Arial"/>
                <w:sz w:val="14"/>
              </w:rPr>
              <w:t>Ontology Object</w:t>
            </w:r>
          </w:p>
        </w:tc>
        <w:tc>
          <w:tcPr>
            <w:tcW w:w="1296" w:type="dxa"/>
            <w:vAlign w:val="top"/>
          </w:tcPr>
          <w:p w14:paraId="745EE6D0">
            <w:pPr>
              <w:spacing w:after="20" w:line="240" w:lineRule="auto"/>
            </w:pPr>
            <w:r>
              <w:rPr>
                <w:rFonts w:ascii="Arial" w:hAnsi="Arial" w:eastAsia="Arial"/>
                <w:sz w:val="14"/>
              </w:rPr>
              <w:t>approvalId, reserveId, approverId</w:t>
            </w:r>
          </w:p>
        </w:tc>
      </w:tr>
      <w:tr w14:paraId="6953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A3C8697">
            <w:pPr>
              <w:spacing w:after="20" w:line="240" w:lineRule="auto"/>
            </w:pPr>
            <w:r>
              <w:rPr>
                <w:rFonts w:ascii="Arial" w:hAnsi="Arial" w:eastAsia="Arial"/>
                <w:sz w:val="14"/>
              </w:rPr>
              <w:t>TERM-092</w:t>
            </w:r>
          </w:p>
        </w:tc>
        <w:tc>
          <w:tcPr>
            <w:tcW w:w="1440" w:type="dxa"/>
            <w:vAlign w:val="top"/>
          </w:tcPr>
          <w:p w14:paraId="20518AE7">
            <w:pPr>
              <w:spacing w:after="20" w:line="240" w:lineRule="auto"/>
            </w:pPr>
            <w:r>
              <w:rPr>
                <w:rFonts w:ascii="Arial" w:hAnsi="Arial" w:eastAsia="Arial"/>
                <w:sz w:val="14"/>
              </w:rPr>
              <w:t>Reserve Adjustment</w:t>
            </w:r>
          </w:p>
        </w:tc>
        <w:tc>
          <w:tcPr>
            <w:tcW w:w="1440" w:type="dxa"/>
            <w:vAlign w:val="top"/>
          </w:tcPr>
          <w:p w14:paraId="743ECA6F">
            <w:pPr>
              <w:spacing w:after="20" w:line="240" w:lineRule="auto"/>
            </w:pPr>
            <w:r>
              <w:rPr>
                <w:rFonts w:ascii="Arial" w:hAnsi="Arial" w:eastAsia="Arial"/>
                <w:sz w:val="14"/>
              </w:rPr>
              <w:t>Reserve Adjustment</w:t>
            </w:r>
          </w:p>
        </w:tc>
        <w:tc>
          <w:tcPr>
            <w:tcW w:w="792" w:type="dxa"/>
            <w:vAlign w:val="top"/>
          </w:tcPr>
          <w:p w14:paraId="69F4C7A5">
            <w:pPr>
              <w:spacing w:after="20" w:line="240" w:lineRule="auto"/>
            </w:pPr>
          </w:p>
        </w:tc>
        <w:tc>
          <w:tcPr>
            <w:tcW w:w="4032" w:type="dxa"/>
            <w:vAlign w:val="top"/>
          </w:tcPr>
          <w:p w14:paraId="6B276AC2">
            <w:pPr>
              <w:spacing w:after="20" w:line="240" w:lineRule="auto"/>
            </w:pPr>
            <w:r>
              <w:rPr>
                <w:rFonts w:ascii="Arial" w:hAnsi="Arial" w:eastAsia="Arial"/>
                <w:sz w:val="14"/>
              </w:rPr>
              <w:t>Đối tượng dữ liệu nghiệp vụ xuất hiện trong ontology, có các property tiêu biểu: adjustmentId, reserveId, adjustmentType.</w:t>
            </w:r>
          </w:p>
        </w:tc>
        <w:tc>
          <w:tcPr>
            <w:tcW w:w="1152" w:type="dxa"/>
            <w:vAlign w:val="top"/>
          </w:tcPr>
          <w:p w14:paraId="3896E279">
            <w:pPr>
              <w:spacing w:after="20" w:line="240" w:lineRule="auto"/>
            </w:pPr>
            <w:r>
              <w:rPr>
                <w:rFonts w:ascii="Arial" w:hAnsi="Arial" w:eastAsia="Arial"/>
                <w:sz w:val="14"/>
              </w:rPr>
              <w:t>Ontology Object</w:t>
            </w:r>
          </w:p>
        </w:tc>
        <w:tc>
          <w:tcPr>
            <w:tcW w:w="1296" w:type="dxa"/>
            <w:vAlign w:val="top"/>
          </w:tcPr>
          <w:p w14:paraId="6F205312">
            <w:pPr>
              <w:spacing w:after="20" w:line="240" w:lineRule="auto"/>
            </w:pPr>
            <w:r>
              <w:rPr>
                <w:rFonts w:ascii="Arial" w:hAnsi="Arial" w:eastAsia="Arial"/>
                <w:sz w:val="14"/>
              </w:rPr>
              <w:t>adjustmentId, reserveId, adjustmentType</w:t>
            </w:r>
          </w:p>
        </w:tc>
      </w:tr>
    </w:tbl>
    <w:p w14:paraId="0B99CDE7"/>
    <w:p w14:paraId="4B78A264">
      <w:pPr>
        <w:pStyle w:val="3"/>
      </w:pPr>
      <w:r>
        <w:t>6.11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1412"/>
        <w:gridCol w:w="1412"/>
        <w:gridCol w:w="770"/>
        <w:gridCol w:w="3852"/>
        <w:gridCol w:w="1127"/>
        <w:gridCol w:w="1516"/>
      </w:tblGrid>
      <w:tr w14:paraId="2EFF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41E302DF">
            <w:pPr>
              <w:spacing w:after="20" w:line="240" w:lineRule="auto"/>
            </w:pPr>
            <w:r>
              <w:rPr>
                <w:rFonts w:ascii="Arial" w:hAnsi="Arial" w:eastAsia="Arial"/>
                <w:b/>
                <w:color w:val="FFFFFF"/>
                <w:sz w:val="14"/>
              </w:rPr>
              <w:t>ID</w:t>
            </w:r>
          </w:p>
        </w:tc>
        <w:tc>
          <w:tcPr>
            <w:tcW w:w="1440" w:type="dxa"/>
            <w:shd w:val="clear" w:color="auto" w:fill="0B7A3B"/>
            <w:vAlign w:val="top"/>
          </w:tcPr>
          <w:p w14:paraId="3D4C4D9D">
            <w:pPr>
              <w:spacing w:after="20" w:line="240" w:lineRule="auto"/>
            </w:pPr>
            <w:r>
              <w:rPr>
                <w:rFonts w:ascii="Arial" w:hAnsi="Arial" w:eastAsia="Arial"/>
                <w:b/>
                <w:color w:val="FFFFFF"/>
                <w:sz w:val="14"/>
              </w:rPr>
              <w:t>English Term</w:t>
            </w:r>
          </w:p>
        </w:tc>
        <w:tc>
          <w:tcPr>
            <w:tcW w:w="1440" w:type="dxa"/>
            <w:shd w:val="clear" w:color="auto" w:fill="0B7A3B"/>
            <w:vAlign w:val="top"/>
          </w:tcPr>
          <w:p w14:paraId="41B10E7D">
            <w:pPr>
              <w:spacing w:after="20" w:line="240" w:lineRule="auto"/>
            </w:pPr>
            <w:r>
              <w:rPr>
                <w:rFonts w:ascii="Arial" w:hAnsi="Arial" w:eastAsia="Arial"/>
                <w:b/>
                <w:color w:val="FFFFFF"/>
                <w:sz w:val="14"/>
              </w:rPr>
              <w:t>Thuật ngữ VN</w:t>
            </w:r>
          </w:p>
        </w:tc>
        <w:tc>
          <w:tcPr>
            <w:tcW w:w="792" w:type="dxa"/>
            <w:shd w:val="clear" w:color="auto" w:fill="0B7A3B"/>
            <w:vAlign w:val="top"/>
          </w:tcPr>
          <w:p w14:paraId="227C95A8">
            <w:pPr>
              <w:spacing w:after="20" w:line="240" w:lineRule="auto"/>
            </w:pPr>
            <w:r>
              <w:rPr>
                <w:rFonts w:ascii="Arial" w:hAnsi="Arial" w:eastAsia="Arial"/>
                <w:b/>
                <w:color w:val="FFFFFF"/>
                <w:sz w:val="14"/>
              </w:rPr>
              <w:t>Viết tắt</w:t>
            </w:r>
          </w:p>
        </w:tc>
        <w:tc>
          <w:tcPr>
            <w:tcW w:w="4032" w:type="dxa"/>
            <w:shd w:val="clear" w:color="auto" w:fill="0B7A3B"/>
            <w:vAlign w:val="top"/>
          </w:tcPr>
          <w:p w14:paraId="2C1D4A02">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79AAE9A8">
            <w:pPr>
              <w:spacing w:after="20" w:line="240" w:lineRule="auto"/>
            </w:pPr>
            <w:r>
              <w:rPr>
                <w:rFonts w:ascii="Arial" w:hAnsi="Arial" w:eastAsia="Arial"/>
                <w:b/>
                <w:color w:val="FFFFFF"/>
                <w:sz w:val="14"/>
              </w:rPr>
              <w:t>Loại</w:t>
            </w:r>
          </w:p>
        </w:tc>
        <w:tc>
          <w:tcPr>
            <w:tcW w:w="1296" w:type="dxa"/>
            <w:shd w:val="clear" w:color="auto" w:fill="0B7A3B"/>
            <w:vAlign w:val="top"/>
          </w:tcPr>
          <w:p w14:paraId="042FCEE2">
            <w:pPr>
              <w:spacing w:after="20" w:line="240" w:lineRule="auto"/>
            </w:pPr>
            <w:r>
              <w:rPr>
                <w:rFonts w:ascii="Arial" w:hAnsi="Arial" w:eastAsia="Arial"/>
                <w:b/>
                <w:color w:val="FFFFFF"/>
                <w:sz w:val="14"/>
              </w:rPr>
              <w:t>Liên quan</w:t>
            </w:r>
          </w:p>
        </w:tc>
      </w:tr>
      <w:tr w14:paraId="62BB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6F78F35">
            <w:pPr>
              <w:spacing w:after="20" w:line="240" w:lineRule="auto"/>
            </w:pPr>
            <w:r>
              <w:rPr>
                <w:rFonts w:ascii="Arial" w:hAnsi="Arial" w:eastAsia="Arial"/>
                <w:sz w:val="14"/>
              </w:rPr>
              <w:t>TERM-010</w:t>
            </w:r>
          </w:p>
        </w:tc>
        <w:tc>
          <w:tcPr>
            <w:tcW w:w="1440" w:type="dxa"/>
            <w:vAlign w:val="top"/>
          </w:tcPr>
          <w:p w14:paraId="7A215513">
            <w:pPr>
              <w:spacing w:after="20" w:line="240" w:lineRule="auto"/>
            </w:pPr>
            <w:r>
              <w:rPr>
                <w:rFonts w:ascii="Arial" w:hAnsi="Arial" w:eastAsia="Arial"/>
                <w:sz w:val="14"/>
              </w:rPr>
              <w:t>Decision</w:t>
            </w:r>
          </w:p>
        </w:tc>
        <w:tc>
          <w:tcPr>
            <w:tcW w:w="1440" w:type="dxa"/>
            <w:vAlign w:val="top"/>
          </w:tcPr>
          <w:p w14:paraId="47708194">
            <w:pPr>
              <w:spacing w:after="20" w:line="240" w:lineRule="auto"/>
            </w:pPr>
            <w:r>
              <w:rPr>
                <w:rFonts w:ascii="Arial" w:hAnsi="Arial" w:eastAsia="Arial"/>
                <w:sz w:val="14"/>
              </w:rPr>
              <w:t>Quyết định bồi thường</w:t>
            </w:r>
          </w:p>
        </w:tc>
        <w:tc>
          <w:tcPr>
            <w:tcW w:w="792" w:type="dxa"/>
            <w:vAlign w:val="top"/>
          </w:tcPr>
          <w:p w14:paraId="21DB4E22">
            <w:pPr>
              <w:spacing w:after="20" w:line="240" w:lineRule="auto"/>
            </w:pPr>
          </w:p>
        </w:tc>
        <w:tc>
          <w:tcPr>
            <w:tcW w:w="4032" w:type="dxa"/>
            <w:vAlign w:val="top"/>
          </w:tcPr>
          <w:p w14:paraId="5DF9B2D3">
            <w:pPr>
              <w:spacing w:after="20" w:line="240" w:lineRule="auto"/>
            </w:pPr>
            <w:r>
              <w:rPr>
                <w:rFonts w:ascii="Arial" w:hAnsi="Arial" w:eastAsia="Arial"/>
                <w:sz w:val="14"/>
              </w:rPr>
              <w:t>Kết luận phê duyệt, từ chối, phê duyệt có điều kiện hoặc yêu cầu thêm thông tin, thường có version và audit.</w:t>
            </w:r>
          </w:p>
        </w:tc>
        <w:tc>
          <w:tcPr>
            <w:tcW w:w="1152" w:type="dxa"/>
            <w:vAlign w:val="top"/>
          </w:tcPr>
          <w:p w14:paraId="12108D80">
            <w:pPr>
              <w:spacing w:after="20" w:line="240" w:lineRule="auto"/>
            </w:pPr>
            <w:r>
              <w:rPr>
                <w:rFonts w:ascii="Arial" w:hAnsi="Arial" w:eastAsia="Arial"/>
                <w:sz w:val="14"/>
              </w:rPr>
              <w:t>Business Term</w:t>
            </w:r>
          </w:p>
        </w:tc>
        <w:tc>
          <w:tcPr>
            <w:tcW w:w="1296" w:type="dxa"/>
            <w:vAlign w:val="top"/>
          </w:tcPr>
          <w:p w14:paraId="74DE1379">
            <w:pPr>
              <w:spacing w:after="20" w:line="240" w:lineRule="auto"/>
            </w:pPr>
            <w:r>
              <w:rPr>
                <w:rFonts w:ascii="Arial" w:hAnsi="Arial" w:eastAsia="Arial"/>
                <w:sz w:val="14"/>
              </w:rPr>
              <w:t>DecisionVersion, ApprovalWorkflow</w:t>
            </w:r>
          </w:p>
        </w:tc>
      </w:tr>
      <w:tr w14:paraId="34BF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C43B3AA">
            <w:pPr>
              <w:spacing w:after="20" w:line="240" w:lineRule="auto"/>
            </w:pPr>
            <w:r>
              <w:rPr>
                <w:rFonts w:ascii="Arial" w:hAnsi="Arial" w:eastAsia="Arial"/>
                <w:sz w:val="14"/>
              </w:rPr>
              <w:t>TERM-046</w:t>
            </w:r>
          </w:p>
        </w:tc>
        <w:tc>
          <w:tcPr>
            <w:tcW w:w="1440" w:type="dxa"/>
            <w:vAlign w:val="top"/>
          </w:tcPr>
          <w:p w14:paraId="0C9E6CC6">
            <w:pPr>
              <w:spacing w:after="20" w:line="240" w:lineRule="auto"/>
            </w:pPr>
            <w:r>
              <w:rPr>
                <w:rFonts w:ascii="Arial" w:hAnsi="Arial" w:eastAsia="Arial"/>
                <w:sz w:val="14"/>
              </w:rPr>
              <w:t>Settlement Offer</w:t>
            </w:r>
          </w:p>
        </w:tc>
        <w:tc>
          <w:tcPr>
            <w:tcW w:w="1440" w:type="dxa"/>
            <w:vAlign w:val="top"/>
          </w:tcPr>
          <w:p w14:paraId="5F4EAE81">
            <w:pPr>
              <w:spacing w:after="20" w:line="240" w:lineRule="auto"/>
            </w:pPr>
            <w:r>
              <w:rPr>
                <w:rFonts w:ascii="Arial" w:hAnsi="Arial" w:eastAsia="Arial"/>
                <w:sz w:val="14"/>
              </w:rPr>
              <w:t>Đề nghị bồi thường</w:t>
            </w:r>
          </w:p>
        </w:tc>
        <w:tc>
          <w:tcPr>
            <w:tcW w:w="792" w:type="dxa"/>
            <w:vAlign w:val="top"/>
          </w:tcPr>
          <w:p w14:paraId="2BDA83F1">
            <w:pPr>
              <w:spacing w:after="20" w:line="240" w:lineRule="auto"/>
            </w:pPr>
          </w:p>
        </w:tc>
        <w:tc>
          <w:tcPr>
            <w:tcW w:w="4032" w:type="dxa"/>
            <w:vAlign w:val="top"/>
          </w:tcPr>
          <w:p w14:paraId="3F4B9A64">
            <w:pPr>
              <w:spacing w:after="20" w:line="240" w:lineRule="auto"/>
            </w:pPr>
            <w:r>
              <w:rPr>
                <w:rFonts w:ascii="Arial" w:hAnsi="Arial" w:eastAsia="Arial"/>
                <w:sz w:val="14"/>
              </w:rPr>
              <w:t>Đề nghị chính thức gửi khách hàng hoặc bên liên quan sau khi có decision.</w:t>
            </w:r>
          </w:p>
        </w:tc>
        <w:tc>
          <w:tcPr>
            <w:tcW w:w="1152" w:type="dxa"/>
            <w:vAlign w:val="top"/>
          </w:tcPr>
          <w:p w14:paraId="58EA1578">
            <w:pPr>
              <w:spacing w:after="20" w:line="240" w:lineRule="auto"/>
            </w:pPr>
            <w:r>
              <w:rPr>
                <w:rFonts w:ascii="Arial" w:hAnsi="Arial" w:eastAsia="Arial"/>
                <w:sz w:val="14"/>
              </w:rPr>
              <w:t>Business Term</w:t>
            </w:r>
          </w:p>
        </w:tc>
        <w:tc>
          <w:tcPr>
            <w:tcW w:w="1296" w:type="dxa"/>
            <w:vAlign w:val="top"/>
          </w:tcPr>
          <w:p w14:paraId="5B3242DF">
            <w:pPr>
              <w:spacing w:after="20" w:line="240" w:lineRule="auto"/>
            </w:pPr>
            <w:r>
              <w:rPr>
                <w:rFonts w:ascii="Arial" w:hAnsi="Arial" w:eastAsia="Arial"/>
                <w:sz w:val="14"/>
              </w:rPr>
              <w:t>DecisionLetter</w:t>
            </w:r>
          </w:p>
        </w:tc>
      </w:tr>
      <w:tr w14:paraId="6110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C1D4B69">
            <w:pPr>
              <w:spacing w:after="20" w:line="240" w:lineRule="auto"/>
            </w:pPr>
            <w:r>
              <w:rPr>
                <w:rFonts w:ascii="Arial" w:hAnsi="Arial" w:eastAsia="Arial"/>
                <w:sz w:val="14"/>
              </w:rPr>
              <w:t>TERM-047</w:t>
            </w:r>
          </w:p>
        </w:tc>
        <w:tc>
          <w:tcPr>
            <w:tcW w:w="1440" w:type="dxa"/>
            <w:vAlign w:val="top"/>
          </w:tcPr>
          <w:p w14:paraId="1198DAAE">
            <w:pPr>
              <w:spacing w:after="20" w:line="240" w:lineRule="auto"/>
            </w:pPr>
            <w:r>
              <w:rPr>
                <w:rFonts w:ascii="Arial" w:hAnsi="Arial" w:eastAsia="Arial"/>
                <w:sz w:val="14"/>
              </w:rPr>
              <w:t>Decision Letter</w:t>
            </w:r>
          </w:p>
        </w:tc>
        <w:tc>
          <w:tcPr>
            <w:tcW w:w="1440" w:type="dxa"/>
            <w:vAlign w:val="top"/>
          </w:tcPr>
          <w:p w14:paraId="0B69B464">
            <w:pPr>
              <w:spacing w:after="20" w:line="240" w:lineRule="auto"/>
            </w:pPr>
            <w:r>
              <w:rPr>
                <w:rFonts w:ascii="Arial" w:hAnsi="Arial" w:eastAsia="Arial"/>
                <w:sz w:val="14"/>
              </w:rPr>
              <w:t>Thư quyết định</w:t>
            </w:r>
          </w:p>
        </w:tc>
        <w:tc>
          <w:tcPr>
            <w:tcW w:w="792" w:type="dxa"/>
            <w:vAlign w:val="top"/>
          </w:tcPr>
          <w:p w14:paraId="5DDDCDDA">
            <w:pPr>
              <w:spacing w:after="20" w:line="240" w:lineRule="auto"/>
            </w:pPr>
          </w:p>
        </w:tc>
        <w:tc>
          <w:tcPr>
            <w:tcW w:w="4032" w:type="dxa"/>
            <w:vAlign w:val="top"/>
          </w:tcPr>
          <w:p w14:paraId="003ECE00">
            <w:pPr>
              <w:spacing w:after="20" w:line="240" w:lineRule="auto"/>
            </w:pPr>
            <w:r>
              <w:rPr>
                <w:rFonts w:ascii="Arial" w:hAnsi="Arial" w:eastAsia="Arial"/>
                <w:sz w:val="14"/>
              </w:rPr>
              <w:t>Văn bản thông báo quyết định bồi thường, từ chối hoặc yêu cầu bổ sung thông tin.</w:t>
            </w:r>
          </w:p>
        </w:tc>
        <w:tc>
          <w:tcPr>
            <w:tcW w:w="1152" w:type="dxa"/>
            <w:vAlign w:val="top"/>
          </w:tcPr>
          <w:p w14:paraId="01AB85C8">
            <w:pPr>
              <w:spacing w:after="20" w:line="240" w:lineRule="auto"/>
            </w:pPr>
            <w:r>
              <w:rPr>
                <w:rFonts w:ascii="Arial" w:hAnsi="Arial" w:eastAsia="Arial"/>
                <w:sz w:val="14"/>
              </w:rPr>
              <w:t>Business Term</w:t>
            </w:r>
          </w:p>
        </w:tc>
        <w:tc>
          <w:tcPr>
            <w:tcW w:w="1296" w:type="dxa"/>
            <w:vAlign w:val="top"/>
          </w:tcPr>
          <w:p w14:paraId="3824CE37">
            <w:pPr>
              <w:spacing w:after="20" w:line="240" w:lineRule="auto"/>
            </w:pPr>
            <w:r>
              <w:rPr>
                <w:rFonts w:ascii="Arial" w:hAnsi="Arial" w:eastAsia="Arial"/>
                <w:sz w:val="14"/>
              </w:rPr>
              <w:t>CustomerNotification</w:t>
            </w:r>
          </w:p>
        </w:tc>
      </w:tr>
      <w:tr w14:paraId="23E4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74D3AB8">
            <w:pPr>
              <w:spacing w:after="20" w:line="240" w:lineRule="auto"/>
            </w:pPr>
            <w:r>
              <w:rPr>
                <w:rFonts w:ascii="Arial" w:hAnsi="Arial" w:eastAsia="Arial"/>
                <w:sz w:val="14"/>
              </w:rPr>
              <w:t>TERM-048</w:t>
            </w:r>
          </w:p>
        </w:tc>
        <w:tc>
          <w:tcPr>
            <w:tcW w:w="1440" w:type="dxa"/>
            <w:vAlign w:val="top"/>
          </w:tcPr>
          <w:p w14:paraId="5CC3E5B8">
            <w:pPr>
              <w:spacing w:after="20" w:line="240" w:lineRule="auto"/>
            </w:pPr>
            <w:r>
              <w:rPr>
                <w:rFonts w:ascii="Arial" w:hAnsi="Arial" w:eastAsia="Arial"/>
                <w:sz w:val="14"/>
              </w:rPr>
              <w:t>Approval Workflow</w:t>
            </w:r>
          </w:p>
        </w:tc>
        <w:tc>
          <w:tcPr>
            <w:tcW w:w="1440" w:type="dxa"/>
            <w:vAlign w:val="top"/>
          </w:tcPr>
          <w:p w14:paraId="6646BEBE">
            <w:pPr>
              <w:spacing w:after="20" w:line="240" w:lineRule="auto"/>
            </w:pPr>
            <w:r>
              <w:rPr>
                <w:rFonts w:ascii="Arial" w:hAnsi="Arial" w:eastAsia="Arial"/>
                <w:sz w:val="14"/>
              </w:rPr>
              <w:t>Quy trình phê duyệt</w:t>
            </w:r>
          </w:p>
        </w:tc>
        <w:tc>
          <w:tcPr>
            <w:tcW w:w="792" w:type="dxa"/>
            <w:vAlign w:val="top"/>
          </w:tcPr>
          <w:p w14:paraId="2064612B">
            <w:pPr>
              <w:spacing w:after="20" w:line="240" w:lineRule="auto"/>
            </w:pPr>
          </w:p>
        </w:tc>
        <w:tc>
          <w:tcPr>
            <w:tcW w:w="4032" w:type="dxa"/>
            <w:vAlign w:val="top"/>
          </w:tcPr>
          <w:p w14:paraId="01567F20">
            <w:pPr>
              <w:spacing w:after="20" w:line="240" w:lineRule="auto"/>
            </w:pPr>
            <w:r>
              <w:rPr>
                <w:rFonts w:ascii="Arial" w:hAnsi="Arial" w:eastAsia="Arial"/>
                <w:sz w:val="14"/>
              </w:rPr>
              <w:t>Chuỗi cấp/bước phê duyệt theo thẩm quyền, số tiền, rủi ro, sản phẩm hoặc rule.</w:t>
            </w:r>
          </w:p>
        </w:tc>
        <w:tc>
          <w:tcPr>
            <w:tcW w:w="1152" w:type="dxa"/>
            <w:vAlign w:val="top"/>
          </w:tcPr>
          <w:p w14:paraId="6A9A39B1">
            <w:pPr>
              <w:spacing w:after="20" w:line="240" w:lineRule="auto"/>
            </w:pPr>
            <w:r>
              <w:rPr>
                <w:rFonts w:ascii="Arial" w:hAnsi="Arial" w:eastAsia="Arial"/>
                <w:sz w:val="14"/>
              </w:rPr>
              <w:t>Business Term</w:t>
            </w:r>
          </w:p>
        </w:tc>
        <w:tc>
          <w:tcPr>
            <w:tcW w:w="1296" w:type="dxa"/>
            <w:vAlign w:val="top"/>
          </w:tcPr>
          <w:p w14:paraId="6557D319">
            <w:pPr>
              <w:spacing w:after="20" w:line="240" w:lineRule="auto"/>
            </w:pPr>
            <w:r>
              <w:rPr>
                <w:rFonts w:ascii="Arial" w:hAnsi="Arial" w:eastAsia="Arial"/>
                <w:sz w:val="14"/>
              </w:rPr>
              <w:t>ApprovalStep</w:t>
            </w:r>
          </w:p>
        </w:tc>
      </w:tr>
      <w:tr w14:paraId="77F4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790363A">
            <w:pPr>
              <w:spacing w:after="20" w:line="240" w:lineRule="auto"/>
            </w:pPr>
            <w:r>
              <w:rPr>
                <w:rFonts w:ascii="Arial" w:hAnsi="Arial" w:eastAsia="Arial"/>
                <w:sz w:val="14"/>
              </w:rPr>
              <w:t>TERM-082</w:t>
            </w:r>
          </w:p>
        </w:tc>
        <w:tc>
          <w:tcPr>
            <w:tcW w:w="1440" w:type="dxa"/>
            <w:vAlign w:val="top"/>
          </w:tcPr>
          <w:p w14:paraId="7EF8F05E">
            <w:pPr>
              <w:spacing w:after="20" w:line="240" w:lineRule="auto"/>
            </w:pPr>
            <w:r>
              <w:rPr>
                <w:rFonts w:ascii="Arial" w:hAnsi="Arial" w:eastAsia="Arial"/>
                <w:sz w:val="14"/>
              </w:rPr>
              <w:t>Approval</w:t>
            </w:r>
          </w:p>
        </w:tc>
        <w:tc>
          <w:tcPr>
            <w:tcW w:w="1440" w:type="dxa"/>
            <w:vAlign w:val="top"/>
          </w:tcPr>
          <w:p w14:paraId="7DD7843D">
            <w:pPr>
              <w:spacing w:after="20" w:line="240" w:lineRule="auto"/>
            </w:pPr>
            <w:r>
              <w:rPr>
                <w:rFonts w:ascii="Arial" w:hAnsi="Arial" w:eastAsia="Arial"/>
                <w:sz w:val="14"/>
              </w:rPr>
              <w:t>Approval</w:t>
            </w:r>
          </w:p>
        </w:tc>
        <w:tc>
          <w:tcPr>
            <w:tcW w:w="792" w:type="dxa"/>
            <w:vAlign w:val="top"/>
          </w:tcPr>
          <w:p w14:paraId="0F0368FC">
            <w:pPr>
              <w:spacing w:after="20" w:line="240" w:lineRule="auto"/>
            </w:pPr>
          </w:p>
        </w:tc>
        <w:tc>
          <w:tcPr>
            <w:tcW w:w="4032" w:type="dxa"/>
            <w:vAlign w:val="top"/>
          </w:tcPr>
          <w:p w14:paraId="7A5E5FA1">
            <w:pPr>
              <w:spacing w:after="20" w:line="240" w:lineRule="auto"/>
            </w:pPr>
            <w:r>
              <w:rPr>
                <w:rFonts w:ascii="Arial" w:hAnsi="Arial" w:eastAsia="Arial"/>
                <w:sz w:val="14"/>
              </w:rPr>
              <w:t>Đối tượng dữ liệu nghiệp vụ xuất hiện trong ontology, có các property tiêu biểu: approvalId, approvalType, approvalStatus.</w:t>
            </w:r>
          </w:p>
        </w:tc>
        <w:tc>
          <w:tcPr>
            <w:tcW w:w="1152" w:type="dxa"/>
            <w:vAlign w:val="top"/>
          </w:tcPr>
          <w:p w14:paraId="2FA577AC">
            <w:pPr>
              <w:spacing w:after="20" w:line="240" w:lineRule="auto"/>
            </w:pPr>
            <w:r>
              <w:rPr>
                <w:rFonts w:ascii="Arial" w:hAnsi="Arial" w:eastAsia="Arial"/>
                <w:sz w:val="14"/>
              </w:rPr>
              <w:t>Ontology Object</w:t>
            </w:r>
          </w:p>
        </w:tc>
        <w:tc>
          <w:tcPr>
            <w:tcW w:w="1296" w:type="dxa"/>
            <w:vAlign w:val="top"/>
          </w:tcPr>
          <w:p w14:paraId="05AEE49E">
            <w:pPr>
              <w:spacing w:after="20" w:line="240" w:lineRule="auto"/>
            </w:pPr>
            <w:r>
              <w:rPr>
                <w:rFonts w:ascii="Arial" w:hAnsi="Arial" w:eastAsia="Arial"/>
                <w:sz w:val="14"/>
              </w:rPr>
              <w:t>approvalId, approvalType, approvalStatus</w:t>
            </w:r>
          </w:p>
        </w:tc>
      </w:tr>
      <w:tr w14:paraId="6EAF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824CA84">
            <w:pPr>
              <w:spacing w:after="20" w:line="240" w:lineRule="auto"/>
            </w:pPr>
            <w:r>
              <w:rPr>
                <w:rFonts w:ascii="Arial" w:hAnsi="Arial" w:eastAsia="Arial"/>
                <w:sz w:val="14"/>
              </w:rPr>
              <w:t>TERM-094</w:t>
            </w:r>
          </w:p>
        </w:tc>
        <w:tc>
          <w:tcPr>
            <w:tcW w:w="1440" w:type="dxa"/>
            <w:vAlign w:val="top"/>
          </w:tcPr>
          <w:p w14:paraId="0E5F48B4">
            <w:pPr>
              <w:spacing w:after="20" w:line="240" w:lineRule="auto"/>
            </w:pPr>
            <w:r>
              <w:rPr>
                <w:rFonts w:ascii="Arial" w:hAnsi="Arial" w:eastAsia="Arial"/>
                <w:sz w:val="14"/>
              </w:rPr>
              <w:t>DecisionItem</w:t>
            </w:r>
          </w:p>
        </w:tc>
        <w:tc>
          <w:tcPr>
            <w:tcW w:w="1440" w:type="dxa"/>
            <w:vAlign w:val="top"/>
          </w:tcPr>
          <w:p w14:paraId="224B313A">
            <w:pPr>
              <w:spacing w:after="20" w:line="240" w:lineRule="auto"/>
            </w:pPr>
            <w:r>
              <w:rPr>
                <w:rFonts w:ascii="Arial" w:hAnsi="Arial" w:eastAsia="Arial"/>
                <w:sz w:val="14"/>
              </w:rPr>
              <w:t>DecisionItem</w:t>
            </w:r>
          </w:p>
        </w:tc>
        <w:tc>
          <w:tcPr>
            <w:tcW w:w="792" w:type="dxa"/>
            <w:vAlign w:val="top"/>
          </w:tcPr>
          <w:p w14:paraId="44510F69">
            <w:pPr>
              <w:spacing w:after="20" w:line="240" w:lineRule="auto"/>
            </w:pPr>
          </w:p>
        </w:tc>
        <w:tc>
          <w:tcPr>
            <w:tcW w:w="4032" w:type="dxa"/>
            <w:vAlign w:val="top"/>
          </w:tcPr>
          <w:p w14:paraId="04319E40">
            <w:pPr>
              <w:spacing w:after="20" w:line="240" w:lineRule="auto"/>
            </w:pPr>
            <w:r>
              <w:rPr>
                <w:rFonts w:ascii="Arial" w:hAnsi="Arial" w:eastAsia="Arial"/>
                <w:sz w:val="14"/>
              </w:rPr>
              <w:t>Đối tượng dữ liệu nghiệp vụ xuất hiện trong ontology, có các property tiêu biểu: decisionItemId, decisionId, assessmentItemId.</w:t>
            </w:r>
          </w:p>
        </w:tc>
        <w:tc>
          <w:tcPr>
            <w:tcW w:w="1152" w:type="dxa"/>
            <w:vAlign w:val="top"/>
          </w:tcPr>
          <w:p w14:paraId="7142069E">
            <w:pPr>
              <w:spacing w:after="20" w:line="240" w:lineRule="auto"/>
            </w:pPr>
            <w:r>
              <w:rPr>
                <w:rFonts w:ascii="Arial" w:hAnsi="Arial" w:eastAsia="Arial"/>
                <w:sz w:val="14"/>
              </w:rPr>
              <w:t>Ontology Object</w:t>
            </w:r>
          </w:p>
        </w:tc>
        <w:tc>
          <w:tcPr>
            <w:tcW w:w="1296" w:type="dxa"/>
            <w:vAlign w:val="top"/>
          </w:tcPr>
          <w:p w14:paraId="50B17B42">
            <w:pPr>
              <w:spacing w:after="20" w:line="240" w:lineRule="auto"/>
            </w:pPr>
            <w:r>
              <w:rPr>
                <w:rFonts w:ascii="Arial" w:hAnsi="Arial" w:eastAsia="Arial"/>
                <w:sz w:val="14"/>
              </w:rPr>
              <w:t>decisionItemId, decisionId, assessmentItemId</w:t>
            </w:r>
          </w:p>
        </w:tc>
      </w:tr>
    </w:tbl>
    <w:p w14:paraId="4394DCBD"/>
    <w:p w14:paraId="01478FAE">
      <w:pPr>
        <w:pStyle w:val="3"/>
      </w:pPr>
      <w:r>
        <w:t>6.12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1420"/>
        <w:gridCol w:w="1402"/>
        <w:gridCol w:w="774"/>
        <w:gridCol w:w="3859"/>
        <w:gridCol w:w="1131"/>
        <w:gridCol w:w="1501"/>
      </w:tblGrid>
      <w:tr w14:paraId="3ECA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2476B07F">
            <w:pPr>
              <w:spacing w:after="20" w:line="240" w:lineRule="auto"/>
            </w:pPr>
            <w:r>
              <w:rPr>
                <w:rFonts w:ascii="Arial" w:hAnsi="Arial" w:eastAsia="Arial"/>
                <w:b/>
                <w:color w:val="FFFFFF"/>
                <w:sz w:val="14"/>
              </w:rPr>
              <w:t>ID</w:t>
            </w:r>
          </w:p>
        </w:tc>
        <w:tc>
          <w:tcPr>
            <w:tcW w:w="1440" w:type="dxa"/>
            <w:shd w:val="clear" w:color="auto" w:fill="0B7A3B"/>
            <w:vAlign w:val="top"/>
          </w:tcPr>
          <w:p w14:paraId="29BC878C">
            <w:pPr>
              <w:spacing w:after="20" w:line="240" w:lineRule="auto"/>
            </w:pPr>
            <w:r>
              <w:rPr>
                <w:rFonts w:ascii="Arial" w:hAnsi="Arial" w:eastAsia="Arial"/>
                <w:b/>
                <w:color w:val="FFFFFF"/>
                <w:sz w:val="14"/>
              </w:rPr>
              <w:t>English Term</w:t>
            </w:r>
          </w:p>
        </w:tc>
        <w:tc>
          <w:tcPr>
            <w:tcW w:w="1440" w:type="dxa"/>
            <w:shd w:val="clear" w:color="auto" w:fill="0B7A3B"/>
            <w:vAlign w:val="top"/>
          </w:tcPr>
          <w:p w14:paraId="16B5D31C">
            <w:pPr>
              <w:spacing w:after="20" w:line="240" w:lineRule="auto"/>
            </w:pPr>
            <w:r>
              <w:rPr>
                <w:rFonts w:ascii="Arial" w:hAnsi="Arial" w:eastAsia="Arial"/>
                <w:b/>
                <w:color w:val="FFFFFF"/>
                <w:sz w:val="14"/>
              </w:rPr>
              <w:t>Thuật ngữ VN</w:t>
            </w:r>
          </w:p>
        </w:tc>
        <w:tc>
          <w:tcPr>
            <w:tcW w:w="792" w:type="dxa"/>
            <w:shd w:val="clear" w:color="auto" w:fill="0B7A3B"/>
            <w:vAlign w:val="top"/>
          </w:tcPr>
          <w:p w14:paraId="28496433">
            <w:pPr>
              <w:spacing w:after="20" w:line="240" w:lineRule="auto"/>
            </w:pPr>
            <w:r>
              <w:rPr>
                <w:rFonts w:ascii="Arial" w:hAnsi="Arial" w:eastAsia="Arial"/>
                <w:b/>
                <w:color w:val="FFFFFF"/>
                <w:sz w:val="14"/>
              </w:rPr>
              <w:t>Viết tắt</w:t>
            </w:r>
          </w:p>
        </w:tc>
        <w:tc>
          <w:tcPr>
            <w:tcW w:w="4032" w:type="dxa"/>
            <w:shd w:val="clear" w:color="auto" w:fill="0B7A3B"/>
            <w:vAlign w:val="top"/>
          </w:tcPr>
          <w:p w14:paraId="3F6AF5D8">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31EE0D2">
            <w:pPr>
              <w:spacing w:after="20" w:line="240" w:lineRule="auto"/>
            </w:pPr>
            <w:r>
              <w:rPr>
                <w:rFonts w:ascii="Arial" w:hAnsi="Arial" w:eastAsia="Arial"/>
                <w:b/>
                <w:color w:val="FFFFFF"/>
                <w:sz w:val="14"/>
              </w:rPr>
              <w:t>Loại</w:t>
            </w:r>
          </w:p>
        </w:tc>
        <w:tc>
          <w:tcPr>
            <w:tcW w:w="1296" w:type="dxa"/>
            <w:shd w:val="clear" w:color="auto" w:fill="0B7A3B"/>
            <w:vAlign w:val="top"/>
          </w:tcPr>
          <w:p w14:paraId="29D50B82">
            <w:pPr>
              <w:spacing w:after="20" w:line="240" w:lineRule="auto"/>
            </w:pPr>
            <w:r>
              <w:rPr>
                <w:rFonts w:ascii="Arial" w:hAnsi="Arial" w:eastAsia="Arial"/>
                <w:b/>
                <w:color w:val="FFFFFF"/>
                <w:sz w:val="14"/>
              </w:rPr>
              <w:t>Liên quan</w:t>
            </w:r>
          </w:p>
        </w:tc>
      </w:tr>
      <w:tr w14:paraId="4566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441A55F">
            <w:pPr>
              <w:spacing w:after="20" w:line="240" w:lineRule="auto"/>
            </w:pPr>
            <w:r>
              <w:rPr>
                <w:rFonts w:ascii="Arial" w:hAnsi="Arial" w:eastAsia="Arial"/>
                <w:sz w:val="14"/>
              </w:rPr>
              <w:t>TERM-011</w:t>
            </w:r>
          </w:p>
        </w:tc>
        <w:tc>
          <w:tcPr>
            <w:tcW w:w="1440" w:type="dxa"/>
            <w:vAlign w:val="top"/>
          </w:tcPr>
          <w:p w14:paraId="4716F85A">
            <w:pPr>
              <w:spacing w:after="20" w:line="240" w:lineRule="auto"/>
            </w:pPr>
            <w:r>
              <w:rPr>
                <w:rFonts w:ascii="Arial" w:hAnsi="Arial" w:eastAsia="Arial"/>
                <w:sz w:val="14"/>
              </w:rPr>
              <w:t>Payment</w:t>
            </w:r>
          </w:p>
        </w:tc>
        <w:tc>
          <w:tcPr>
            <w:tcW w:w="1440" w:type="dxa"/>
            <w:vAlign w:val="top"/>
          </w:tcPr>
          <w:p w14:paraId="706B2683">
            <w:pPr>
              <w:spacing w:after="20" w:line="240" w:lineRule="auto"/>
            </w:pPr>
            <w:r>
              <w:rPr>
                <w:rFonts w:ascii="Arial" w:hAnsi="Arial" w:eastAsia="Arial"/>
                <w:sz w:val="14"/>
              </w:rPr>
              <w:t>Thanh toán bồi thường</w:t>
            </w:r>
          </w:p>
        </w:tc>
        <w:tc>
          <w:tcPr>
            <w:tcW w:w="792" w:type="dxa"/>
            <w:vAlign w:val="top"/>
          </w:tcPr>
          <w:p w14:paraId="73F3933F">
            <w:pPr>
              <w:spacing w:after="20" w:line="240" w:lineRule="auto"/>
            </w:pPr>
          </w:p>
        </w:tc>
        <w:tc>
          <w:tcPr>
            <w:tcW w:w="4032" w:type="dxa"/>
            <w:vAlign w:val="top"/>
          </w:tcPr>
          <w:p w14:paraId="0D970C9E">
            <w:pPr>
              <w:spacing w:after="20" w:line="240" w:lineRule="auto"/>
            </w:pPr>
            <w:r>
              <w:rPr>
                <w:rFonts w:ascii="Arial" w:hAnsi="Arial" w:eastAsia="Arial"/>
                <w:sz w:val="14"/>
              </w:rPr>
              <w:t>Giai đoạn tạo lệnh thanh toán, xác thực người thụ hưởng/tài khoản, giải ngân, hạch toán và đối soát.</w:t>
            </w:r>
          </w:p>
        </w:tc>
        <w:tc>
          <w:tcPr>
            <w:tcW w:w="1152" w:type="dxa"/>
            <w:vAlign w:val="top"/>
          </w:tcPr>
          <w:p w14:paraId="74A1FB4C">
            <w:pPr>
              <w:spacing w:after="20" w:line="240" w:lineRule="auto"/>
            </w:pPr>
            <w:r>
              <w:rPr>
                <w:rFonts w:ascii="Arial" w:hAnsi="Arial" w:eastAsia="Arial"/>
                <w:sz w:val="14"/>
              </w:rPr>
              <w:t>Business Term</w:t>
            </w:r>
          </w:p>
        </w:tc>
        <w:tc>
          <w:tcPr>
            <w:tcW w:w="1296" w:type="dxa"/>
            <w:vAlign w:val="top"/>
          </w:tcPr>
          <w:p w14:paraId="303DAF75">
            <w:pPr>
              <w:spacing w:after="20" w:line="240" w:lineRule="auto"/>
            </w:pPr>
            <w:r>
              <w:rPr>
                <w:rFonts w:ascii="Arial" w:hAnsi="Arial" w:eastAsia="Arial"/>
                <w:sz w:val="14"/>
              </w:rPr>
              <w:t>PaymentInstruction, PaymentTransaction</w:t>
            </w:r>
          </w:p>
        </w:tc>
      </w:tr>
      <w:tr w14:paraId="33D1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1751104">
            <w:pPr>
              <w:spacing w:after="20" w:line="240" w:lineRule="auto"/>
            </w:pPr>
            <w:r>
              <w:rPr>
                <w:rFonts w:ascii="Arial" w:hAnsi="Arial" w:eastAsia="Arial"/>
                <w:sz w:val="14"/>
              </w:rPr>
              <w:t>TERM-028</w:t>
            </w:r>
          </w:p>
        </w:tc>
        <w:tc>
          <w:tcPr>
            <w:tcW w:w="1440" w:type="dxa"/>
            <w:vAlign w:val="top"/>
          </w:tcPr>
          <w:p w14:paraId="67F952E1">
            <w:pPr>
              <w:spacing w:after="20" w:line="240" w:lineRule="auto"/>
            </w:pPr>
            <w:r>
              <w:rPr>
                <w:rFonts w:ascii="Arial" w:hAnsi="Arial" w:eastAsia="Arial"/>
                <w:sz w:val="14"/>
              </w:rPr>
              <w:t>Payee</w:t>
            </w:r>
          </w:p>
        </w:tc>
        <w:tc>
          <w:tcPr>
            <w:tcW w:w="1440" w:type="dxa"/>
            <w:vAlign w:val="top"/>
          </w:tcPr>
          <w:p w14:paraId="0DC78806">
            <w:pPr>
              <w:spacing w:after="20" w:line="240" w:lineRule="auto"/>
            </w:pPr>
            <w:r>
              <w:rPr>
                <w:rFonts w:ascii="Arial" w:hAnsi="Arial" w:eastAsia="Arial"/>
                <w:sz w:val="14"/>
              </w:rPr>
              <w:t>Người thụ hưởng thanh toán</w:t>
            </w:r>
          </w:p>
        </w:tc>
        <w:tc>
          <w:tcPr>
            <w:tcW w:w="792" w:type="dxa"/>
            <w:vAlign w:val="top"/>
          </w:tcPr>
          <w:p w14:paraId="1C1B41CC">
            <w:pPr>
              <w:spacing w:after="20" w:line="240" w:lineRule="auto"/>
            </w:pPr>
          </w:p>
        </w:tc>
        <w:tc>
          <w:tcPr>
            <w:tcW w:w="4032" w:type="dxa"/>
            <w:vAlign w:val="top"/>
          </w:tcPr>
          <w:p w14:paraId="30F5E79E">
            <w:pPr>
              <w:spacing w:after="20" w:line="240" w:lineRule="auto"/>
            </w:pPr>
            <w:r>
              <w:rPr>
                <w:rFonts w:ascii="Arial" w:hAnsi="Arial" w:eastAsia="Arial"/>
                <w:sz w:val="14"/>
              </w:rPr>
              <w:t>Người/tổ chức nhận tiền bồi thường theo quyết định được phê duyệt.</w:t>
            </w:r>
          </w:p>
        </w:tc>
        <w:tc>
          <w:tcPr>
            <w:tcW w:w="1152" w:type="dxa"/>
            <w:vAlign w:val="top"/>
          </w:tcPr>
          <w:p w14:paraId="55B9BD6C">
            <w:pPr>
              <w:spacing w:after="20" w:line="240" w:lineRule="auto"/>
            </w:pPr>
            <w:r>
              <w:rPr>
                <w:rFonts w:ascii="Arial" w:hAnsi="Arial" w:eastAsia="Arial"/>
                <w:sz w:val="14"/>
              </w:rPr>
              <w:t>Business Term</w:t>
            </w:r>
          </w:p>
        </w:tc>
        <w:tc>
          <w:tcPr>
            <w:tcW w:w="1296" w:type="dxa"/>
            <w:vAlign w:val="top"/>
          </w:tcPr>
          <w:p w14:paraId="2279B90D">
            <w:pPr>
              <w:spacing w:after="20" w:line="240" w:lineRule="auto"/>
            </w:pPr>
            <w:r>
              <w:rPr>
                <w:rFonts w:ascii="Arial" w:hAnsi="Arial" w:eastAsia="Arial"/>
                <w:sz w:val="14"/>
              </w:rPr>
              <w:t>PaymentInstruction</w:t>
            </w:r>
          </w:p>
        </w:tc>
      </w:tr>
      <w:tr w14:paraId="49CA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89D3767">
            <w:pPr>
              <w:spacing w:after="20" w:line="240" w:lineRule="auto"/>
            </w:pPr>
            <w:r>
              <w:rPr>
                <w:rFonts w:ascii="Arial" w:hAnsi="Arial" w:eastAsia="Arial"/>
                <w:sz w:val="14"/>
              </w:rPr>
              <w:t>TERM-049</w:t>
            </w:r>
          </w:p>
        </w:tc>
        <w:tc>
          <w:tcPr>
            <w:tcW w:w="1440" w:type="dxa"/>
            <w:vAlign w:val="top"/>
          </w:tcPr>
          <w:p w14:paraId="7AFBFDD1">
            <w:pPr>
              <w:spacing w:after="20" w:line="240" w:lineRule="auto"/>
            </w:pPr>
            <w:r>
              <w:rPr>
                <w:rFonts w:ascii="Arial" w:hAnsi="Arial" w:eastAsia="Arial"/>
                <w:sz w:val="14"/>
              </w:rPr>
              <w:t>Payment Instruction</w:t>
            </w:r>
          </w:p>
        </w:tc>
        <w:tc>
          <w:tcPr>
            <w:tcW w:w="1440" w:type="dxa"/>
            <w:vAlign w:val="top"/>
          </w:tcPr>
          <w:p w14:paraId="52F594F2">
            <w:pPr>
              <w:spacing w:after="20" w:line="240" w:lineRule="auto"/>
            </w:pPr>
            <w:r>
              <w:rPr>
                <w:rFonts w:ascii="Arial" w:hAnsi="Arial" w:eastAsia="Arial"/>
                <w:sz w:val="14"/>
              </w:rPr>
              <w:t>Lệnh thanh toán</w:t>
            </w:r>
          </w:p>
        </w:tc>
        <w:tc>
          <w:tcPr>
            <w:tcW w:w="792" w:type="dxa"/>
            <w:vAlign w:val="top"/>
          </w:tcPr>
          <w:p w14:paraId="2A4CE4F1">
            <w:pPr>
              <w:spacing w:after="20" w:line="240" w:lineRule="auto"/>
            </w:pPr>
          </w:p>
        </w:tc>
        <w:tc>
          <w:tcPr>
            <w:tcW w:w="4032" w:type="dxa"/>
            <w:vAlign w:val="top"/>
          </w:tcPr>
          <w:p w14:paraId="09D36E57">
            <w:pPr>
              <w:spacing w:after="20" w:line="240" w:lineRule="auto"/>
            </w:pPr>
            <w:r>
              <w:rPr>
                <w:rFonts w:ascii="Arial" w:hAnsi="Arial" w:eastAsia="Arial"/>
                <w:sz w:val="14"/>
              </w:rPr>
              <w:t>Yêu cầu thanh toán đã được tạo từ decision, chứa payee, amount, method, status và thông tin kiểm soát.</w:t>
            </w:r>
          </w:p>
        </w:tc>
        <w:tc>
          <w:tcPr>
            <w:tcW w:w="1152" w:type="dxa"/>
            <w:vAlign w:val="top"/>
          </w:tcPr>
          <w:p w14:paraId="43C315E2">
            <w:pPr>
              <w:spacing w:after="20" w:line="240" w:lineRule="auto"/>
            </w:pPr>
            <w:r>
              <w:rPr>
                <w:rFonts w:ascii="Arial" w:hAnsi="Arial" w:eastAsia="Arial"/>
                <w:sz w:val="14"/>
              </w:rPr>
              <w:t>Business Term</w:t>
            </w:r>
          </w:p>
        </w:tc>
        <w:tc>
          <w:tcPr>
            <w:tcW w:w="1296" w:type="dxa"/>
            <w:vAlign w:val="top"/>
          </w:tcPr>
          <w:p w14:paraId="5B9E8710">
            <w:pPr>
              <w:spacing w:after="20" w:line="240" w:lineRule="auto"/>
            </w:pPr>
            <w:r>
              <w:rPr>
                <w:rFonts w:ascii="Arial" w:hAnsi="Arial" w:eastAsia="Arial"/>
                <w:sz w:val="14"/>
              </w:rPr>
              <w:t>PaymentTransaction</w:t>
            </w:r>
          </w:p>
        </w:tc>
      </w:tr>
      <w:tr w14:paraId="5D6A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CAFC008">
            <w:pPr>
              <w:spacing w:after="20" w:line="240" w:lineRule="auto"/>
            </w:pPr>
            <w:r>
              <w:rPr>
                <w:rFonts w:ascii="Arial" w:hAnsi="Arial" w:eastAsia="Arial"/>
                <w:sz w:val="14"/>
              </w:rPr>
              <w:t>TERM-050</w:t>
            </w:r>
          </w:p>
        </w:tc>
        <w:tc>
          <w:tcPr>
            <w:tcW w:w="1440" w:type="dxa"/>
            <w:vAlign w:val="top"/>
          </w:tcPr>
          <w:p w14:paraId="1E671D1F">
            <w:pPr>
              <w:spacing w:after="20" w:line="240" w:lineRule="auto"/>
            </w:pPr>
            <w:r>
              <w:rPr>
                <w:rFonts w:ascii="Arial" w:hAnsi="Arial" w:eastAsia="Arial"/>
                <w:sz w:val="14"/>
              </w:rPr>
              <w:t>Payment Transaction</w:t>
            </w:r>
          </w:p>
        </w:tc>
        <w:tc>
          <w:tcPr>
            <w:tcW w:w="1440" w:type="dxa"/>
            <w:vAlign w:val="top"/>
          </w:tcPr>
          <w:p w14:paraId="56C6DA5B">
            <w:pPr>
              <w:spacing w:after="20" w:line="240" w:lineRule="auto"/>
            </w:pPr>
            <w:r>
              <w:rPr>
                <w:rFonts w:ascii="Arial" w:hAnsi="Arial" w:eastAsia="Arial"/>
                <w:sz w:val="14"/>
              </w:rPr>
              <w:t>Giao dịch thanh toán</w:t>
            </w:r>
          </w:p>
        </w:tc>
        <w:tc>
          <w:tcPr>
            <w:tcW w:w="792" w:type="dxa"/>
            <w:vAlign w:val="top"/>
          </w:tcPr>
          <w:p w14:paraId="3692F41A">
            <w:pPr>
              <w:spacing w:after="20" w:line="240" w:lineRule="auto"/>
            </w:pPr>
          </w:p>
        </w:tc>
        <w:tc>
          <w:tcPr>
            <w:tcW w:w="4032" w:type="dxa"/>
            <w:vAlign w:val="top"/>
          </w:tcPr>
          <w:p w14:paraId="100343C7">
            <w:pPr>
              <w:spacing w:after="20" w:line="240" w:lineRule="auto"/>
            </w:pPr>
            <w:r>
              <w:rPr>
                <w:rFonts w:ascii="Arial" w:hAnsi="Arial" w:eastAsia="Arial"/>
                <w:sz w:val="14"/>
              </w:rPr>
              <w:t>Giao dịch thực tế với ngân hàng/ví/tiền mặt, có trạng thái, mã giao dịch, thời gian và kết quả đối soát.</w:t>
            </w:r>
          </w:p>
        </w:tc>
        <w:tc>
          <w:tcPr>
            <w:tcW w:w="1152" w:type="dxa"/>
            <w:vAlign w:val="top"/>
          </w:tcPr>
          <w:p w14:paraId="457E20C0">
            <w:pPr>
              <w:spacing w:after="20" w:line="240" w:lineRule="auto"/>
            </w:pPr>
            <w:r>
              <w:rPr>
                <w:rFonts w:ascii="Arial" w:hAnsi="Arial" w:eastAsia="Arial"/>
                <w:sz w:val="14"/>
              </w:rPr>
              <w:t>Business Term</w:t>
            </w:r>
          </w:p>
        </w:tc>
        <w:tc>
          <w:tcPr>
            <w:tcW w:w="1296" w:type="dxa"/>
            <w:vAlign w:val="top"/>
          </w:tcPr>
          <w:p w14:paraId="33D875F2">
            <w:pPr>
              <w:spacing w:after="20" w:line="240" w:lineRule="auto"/>
            </w:pPr>
            <w:r>
              <w:rPr>
                <w:rFonts w:ascii="Arial" w:hAnsi="Arial" w:eastAsia="Arial"/>
                <w:sz w:val="14"/>
              </w:rPr>
              <w:t>Reconciliation</w:t>
            </w:r>
          </w:p>
        </w:tc>
      </w:tr>
      <w:tr w14:paraId="5F62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91BE923">
            <w:pPr>
              <w:spacing w:after="20" w:line="240" w:lineRule="auto"/>
            </w:pPr>
            <w:r>
              <w:rPr>
                <w:rFonts w:ascii="Arial" w:hAnsi="Arial" w:eastAsia="Arial"/>
                <w:sz w:val="14"/>
              </w:rPr>
              <w:t>TERM-051</w:t>
            </w:r>
          </w:p>
        </w:tc>
        <w:tc>
          <w:tcPr>
            <w:tcW w:w="1440" w:type="dxa"/>
            <w:vAlign w:val="top"/>
          </w:tcPr>
          <w:p w14:paraId="62A287A1">
            <w:pPr>
              <w:spacing w:after="20" w:line="240" w:lineRule="auto"/>
            </w:pPr>
            <w:r>
              <w:rPr>
                <w:rFonts w:ascii="Arial" w:hAnsi="Arial" w:eastAsia="Arial"/>
                <w:sz w:val="14"/>
              </w:rPr>
              <w:t>Payment Reconciliation</w:t>
            </w:r>
          </w:p>
        </w:tc>
        <w:tc>
          <w:tcPr>
            <w:tcW w:w="1440" w:type="dxa"/>
            <w:vAlign w:val="top"/>
          </w:tcPr>
          <w:p w14:paraId="18020B01">
            <w:pPr>
              <w:spacing w:after="20" w:line="240" w:lineRule="auto"/>
            </w:pPr>
            <w:r>
              <w:rPr>
                <w:rFonts w:ascii="Arial" w:hAnsi="Arial" w:eastAsia="Arial"/>
                <w:sz w:val="14"/>
              </w:rPr>
              <w:t>Đối soát thanh toán</w:t>
            </w:r>
          </w:p>
        </w:tc>
        <w:tc>
          <w:tcPr>
            <w:tcW w:w="792" w:type="dxa"/>
            <w:vAlign w:val="top"/>
          </w:tcPr>
          <w:p w14:paraId="2F008B45">
            <w:pPr>
              <w:spacing w:after="20" w:line="240" w:lineRule="auto"/>
            </w:pPr>
          </w:p>
        </w:tc>
        <w:tc>
          <w:tcPr>
            <w:tcW w:w="4032" w:type="dxa"/>
            <w:vAlign w:val="top"/>
          </w:tcPr>
          <w:p w14:paraId="7883FB17">
            <w:pPr>
              <w:spacing w:after="20" w:line="240" w:lineRule="auto"/>
            </w:pPr>
            <w:r>
              <w:rPr>
                <w:rFonts w:ascii="Arial" w:hAnsi="Arial" w:eastAsia="Arial"/>
                <w:sz w:val="14"/>
              </w:rPr>
              <w:t>Quá trình so khớp lệnh thanh toán với xác nhận ngân hàng/sao kê/kế toán.</w:t>
            </w:r>
          </w:p>
        </w:tc>
        <w:tc>
          <w:tcPr>
            <w:tcW w:w="1152" w:type="dxa"/>
            <w:vAlign w:val="top"/>
          </w:tcPr>
          <w:p w14:paraId="3D51D153">
            <w:pPr>
              <w:spacing w:after="20" w:line="240" w:lineRule="auto"/>
            </w:pPr>
            <w:r>
              <w:rPr>
                <w:rFonts w:ascii="Arial" w:hAnsi="Arial" w:eastAsia="Arial"/>
                <w:sz w:val="14"/>
              </w:rPr>
              <w:t>Business Term</w:t>
            </w:r>
          </w:p>
        </w:tc>
        <w:tc>
          <w:tcPr>
            <w:tcW w:w="1296" w:type="dxa"/>
            <w:vAlign w:val="top"/>
          </w:tcPr>
          <w:p w14:paraId="11760EC1">
            <w:pPr>
              <w:spacing w:after="20" w:line="240" w:lineRule="auto"/>
            </w:pPr>
            <w:r>
              <w:rPr>
                <w:rFonts w:ascii="Arial" w:hAnsi="Arial" w:eastAsia="Arial"/>
                <w:sz w:val="14"/>
              </w:rPr>
              <w:t>BankConfirmation</w:t>
            </w:r>
          </w:p>
        </w:tc>
      </w:tr>
      <w:tr w14:paraId="4AD4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C26B383">
            <w:pPr>
              <w:spacing w:after="20" w:line="240" w:lineRule="auto"/>
            </w:pPr>
            <w:r>
              <w:rPr>
                <w:rFonts w:ascii="Arial" w:hAnsi="Arial" w:eastAsia="Arial"/>
                <w:sz w:val="14"/>
              </w:rPr>
              <w:t>TERM-093</w:t>
            </w:r>
          </w:p>
        </w:tc>
        <w:tc>
          <w:tcPr>
            <w:tcW w:w="1440" w:type="dxa"/>
            <w:vAlign w:val="top"/>
          </w:tcPr>
          <w:p w14:paraId="0361F2C1">
            <w:pPr>
              <w:spacing w:after="20" w:line="240" w:lineRule="auto"/>
            </w:pPr>
            <w:r>
              <w:rPr>
                <w:rFonts w:ascii="Arial" w:hAnsi="Arial" w:eastAsia="Arial"/>
                <w:sz w:val="14"/>
              </w:rPr>
              <w:t>Payment Account</w:t>
            </w:r>
          </w:p>
        </w:tc>
        <w:tc>
          <w:tcPr>
            <w:tcW w:w="1440" w:type="dxa"/>
            <w:vAlign w:val="top"/>
          </w:tcPr>
          <w:p w14:paraId="40FD9204">
            <w:pPr>
              <w:spacing w:after="20" w:line="240" w:lineRule="auto"/>
            </w:pPr>
            <w:r>
              <w:rPr>
                <w:rFonts w:ascii="Arial" w:hAnsi="Arial" w:eastAsia="Arial"/>
                <w:sz w:val="14"/>
              </w:rPr>
              <w:t>Payment Account</w:t>
            </w:r>
          </w:p>
        </w:tc>
        <w:tc>
          <w:tcPr>
            <w:tcW w:w="792" w:type="dxa"/>
            <w:vAlign w:val="top"/>
          </w:tcPr>
          <w:p w14:paraId="1C427F5E">
            <w:pPr>
              <w:spacing w:after="20" w:line="240" w:lineRule="auto"/>
            </w:pPr>
          </w:p>
        </w:tc>
        <w:tc>
          <w:tcPr>
            <w:tcW w:w="4032" w:type="dxa"/>
            <w:vAlign w:val="top"/>
          </w:tcPr>
          <w:p w14:paraId="4F43D61F">
            <w:pPr>
              <w:spacing w:after="20" w:line="240" w:lineRule="auto"/>
            </w:pPr>
            <w:r>
              <w:rPr>
                <w:rFonts w:ascii="Arial" w:hAnsi="Arial" w:eastAsia="Arial"/>
                <w:sz w:val="14"/>
              </w:rPr>
              <w:t>Đối tượng dữ liệu nghiệp vụ xuất hiện trong ontology, có các property tiêu biểu: accountId, payeeId, bankName.</w:t>
            </w:r>
          </w:p>
        </w:tc>
        <w:tc>
          <w:tcPr>
            <w:tcW w:w="1152" w:type="dxa"/>
            <w:vAlign w:val="top"/>
          </w:tcPr>
          <w:p w14:paraId="7D3BB6C7">
            <w:pPr>
              <w:spacing w:after="20" w:line="240" w:lineRule="auto"/>
            </w:pPr>
            <w:r>
              <w:rPr>
                <w:rFonts w:ascii="Arial" w:hAnsi="Arial" w:eastAsia="Arial"/>
                <w:sz w:val="14"/>
              </w:rPr>
              <w:t>Ontology Object</w:t>
            </w:r>
          </w:p>
        </w:tc>
        <w:tc>
          <w:tcPr>
            <w:tcW w:w="1296" w:type="dxa"/>
            <w:vAlign w:val="top"/>
          </w:tcPr>
          <w:p w14:paraId="707CC8DC">
            <w:pPr>
              <w:spacing w:after="20" w:line="240" w:lineRule="auto"/>
            </w:pPr>
            <w:r>
              <w:rPr>
                <w:rFonts w:ascii="Arial" w:hAnsi="Arial" w:eastAsia="Arial"/>
                <w:sz w:val="14"/>
              </w:rPr>
              <w:t>accountId, payeeId, bankName</w:t>
            </w:r>
          </w:p>
        </w:tc>
      </w:tr>
    </w:tbl>
    <w:p w14:paraId="181AB0D4"/>
    <w:p w14:paraId="071DBCC1">
      <w:pPr>
        <w:pStyle w:val="3"/>
      </w:pPr>
      <w:r>
        <w:t>6.13 Recovery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29"/>
        <w:gridCol w:w="788"/>
        <w:gridCol w:w="3991"/>
        <w:gridCol w:w="1147"/>
        <w:gridCol w:w="1295"/>
      </w:tblGrid>
      <w:tr w14:paraId="53A6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709E09BF">
            <w:pPr>
              <w:spacing w:after="20" w:line="240" w:lineRule="auto"/>
            </w:pPr>
            <w:r>
              <w:rPr>
                <w:rFonts w:ascii="Arial" w:hAnsi="Arial" w:eastAsia="Arial"/>
                <w:b/>
                <w:color w:val="FFFFFF"/>
                <w:sz w:val="14"/>
              </w:rPr>
              <w:t>ID</w:t>
            </w:r>
          </w:p>
        </w:tc>
        <w:tc>
          <w:tcPr>
            <w:tcW w:w="1440" w:type="dxa"/>
            <w:shd w:val="clear" w:color="auto" w:fill="0B7A3B"/>
            <w:vAlign w:val="top"/>
          </w:tcPr>
          <w:p w14:paraId="2F793868">
            <w:pPr>
              <w:spacing w:after="20" w:line="240" w:lineRule="auto"/>
            </w:pPr>
            <w:r>
              <w:rPr>
                <w:rFonts w:ascii="Arial" w:hAnsi="Arial" w:eastAsia="Arial"/>
                <w:b/>
                <w:color w:val="FFFFFF"/>
                <w:sz w:val="14"/>
              </w:rPr>
              <w:t>English Term</w:t>
            </w:r>
          </w:p>
        </w:tc>
        <w:tc>
          <w:tcPr>
            <w:tcW w:w="1440" w:type="dxa"/>
            <w:shd w:val="clear" w:color="auto" w:fill="0B7A3B"/>
            <w:vAlign w:val="top"/>
          </w:tcPr>
          <w:p w14:paraId="7ED8A85D">
            <w:pPr>
              <w:spacing w:after="20" w:line="240" w:lineRule="auto"/>
            </w:pPr>
            <w:r>
              <w:rPr>
                <w:rFonts w:ascii="Arial" w:hAnsi="Arial" w:eastAsia="Arial"/>
                <w:b/>
                <w:color w:val="FFFFFF"/>
                <w:sz w:val="14"/>
              </w:rPr>
              <w:t>Thuật ngữ VN</w:t>
            </w:r>
          </w:p>
        </w:tc>
        <w:tc>
          <w:tcPr>
            <w:tcW w:w="792" w:type="dxa"/>
            <w:shd w:val="clear" w:color="auto" w:fill="0B7A3B"/>
            <w:vAlign w:val="top"/>
          </w:tcPr>
          <w:p w14:paraId="42C83835">
            <w:pPr>
              <w:spacing w:after="20" w:line="240" w:lineRule="auto"/>
            </w:pPr>
            <w:r>
              <w:rPr>
                <w:rFonts w:ascii="Arial" w:hAnsi="Arial" w:eastAsia="Arial"/>
                <w:b/>
                <w:color w:val="FFFFFF"/>
                <w:sz w:val="14"/>
              </w:rPr>
              <w:t>Viết tắt</w:t>
            </w:r>
          </w:p>
        </w:tc>
        <w:tc>
          <w:tcPr>
            <w:tcW w:w="4032" w:type="dxa"/>
            <w:shd w:val="clear" w:color="auto" w:fill="0B7A3B"/>
            <w:vAlign w:val="top"/>
          </w:tcPr>
          <w:p w14:paraId="7E5BC23B">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262B3279">
            <w:pPr>
              <w:spacing w:after="20" w:line="240" w:lineRule="auto"/>
            </w:pPr>
            <w:r>
              <w:rPr>
                <w:rFonts w:ascii="Arial" w:hAnsi="Arial" w:eastAsia="Arial"/>
                <w:b/>
                <w:color w:val="FFFFFF"/>
                <w:sz w:val="14"/>
              </w:rPr>
              <w:t>Loại</w:t>
            </w:r>
          </w:p>
        </w:tc>
        <w:tc>
          <w:tcPr>
            <w:tcW w:w="1296" w:type="dxa"/>
            <w:shd w:val="clear" w:color="auto" w:fill="0B7A3B"/>
            <w:vAlign w:val="top"/>
          </w:tcPr>
          <w:p w14:paraId="75BED1ED">
            <w:pPr>
              <w:spacing w:after="20" w:line="240" w:lineRule="auto"/>
            </w:pPr>
            <w:r>
              <w:rPr>
                <w:rFonts w:ascii="Arial" w:hAnsi="Arial" w:eastAsia="Arial"/>
                <w:b/>
                <w:color w:val="FFFFFF"/>
                <w:sz w:val="14"/>
              </w:rPr>
              <w:t>Liên quan</w:t>
            </w:r>
          </w:p>
        </w:tc>
      </w:tr>
      <w:tr w14:paraId="4496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D98E15F">
            <w:pPr>
              <w:spacing w:after="20" w:line="240" w:lineRule="auto"/>
            </w:pPr>
            <w:r>
              <w:rPr>
                <w:rFonts w:ascii="Arial" w:hAnsi="Arial" w:eastAsia="Arial"/>
                <w:sz w:val="14"/>
              </w:rPr>
              <w:t>TERM-012</w:t>
            </w:r>
          </w:p>
        </w:tc>
        <w:tc>
          <w:tcPr>
            <w:tcW w:w="1440" w:type="dxa"/>
            <w:vAlign w:val="top"/>
          </w:tcPr>
          <w:p w14:paraId="4213C58E">
            <w:pPr>
              <w:spacing w:after="20" w:line="240" w:lineRule="auto"/>
            </w:pPr>
            <w:r>
              <w:rPr>
                <w:rFonts w:ascii="Arial" w:hAnsi="Arial" w:eastAsia="Arial"/>
                <w:sz w:val="14"/>
              </w:rPr>
              <w:t>Recovery</w:t>
            </w:r>
          </w:p>
        </w:tc>
        <w:tc>
          <w:tcPr>
            <w:tcW w:w="1440" w:type="dxa"/>
            <w:vAlign w:val="top"/>
          </w:tcPr>
          <w:p w14:paraId="500745EF">
            <w:pPr>
              <w:spacing w:after="20" w:line="240" w:lineRule="auto"/>
            </w:pPr>
            <w:r>
              <w:rPr>
                <w:rFonts w:ascii="Arial" w:hAnsi="Arial" w:eastAsia="Arial"/>
                <w:sz w:val="14"/>
              </w:rPr>
              <w:t>Thu hồi / thế quyền</w:t>
            </w:r>
          </w:p>
        </w:tc>
        <w:tc>
          <w:tcPr>
            <w:tcW w:w="792" w:type="dxa"/>
            <w:vAlign w:val="top"/>
          </w:tcPr>
          <w:p w14:paraId="3B8592D9">
            <w:pPr>
              <w:spacing w:after="20" w:line="240" w:lineRule="auto"/>
            </w:pPr>
          </w:p>
        </w:tc>
        <w:tc>
          <w:tcPr>
            <w:tcW w:w="4032" w:type="dxa"/>
            <w:vAlign w:val="top"/>
          </w:tcPr>
          <w:p w14:paraId="652F909F">
            <w:pPr>
              <w:spacing w:after="20" w:line="240" w:lineRule="auto"/>
            </w:pPr>
            <w:r>
              <w:rPr>
                <w:rFonts w:ascii="Arial" w:hAnsi="Arial" w:eastAsia="Arial"/>
                <w:sz w:val="14"/>
              </w:rPr>
              <w:t>Quá trình thu hồi tiền từ bên thứ ba có trách nhiệm hoặc từ tài sản/nguồn thu hồi sau bồi thường.</w:t>
            </w:r>
          </w:p>
        </w:tc>
        <w:tc>
          <w:tcPr>
            <w:tcW w:w="1152" w:type="dxa"/>
            <w:vAlign w:val="top"/>
          </w:tcPr>
          <w:p w14:paraId="34B1E683">
            <w:pPr>
              <w:spacing w:after="20" w:line="240" w:lineRule="auto"/>
            </w:pPr>
            <w:r>
              <w:rPr>
                <w:rFonts w:ascii="Arial" w:hAnsi="Arial" w:eastAsia="Arial"/>
                <w:sz w:val="14"/>
              </w:rPr>
              <w:t>Business Term</w:t>
            </w:r>
          </w:p>
        </w:tc>
        <w:tc>
          <w:tcPr>
            <w:tcW w:w="1296" w:type="dxa"/>
            <w:vAlign w:val="top"/>
          </w:tcPr>
          <w:p w14:paraId="536F2C52">
            <w:pPr>
              <w:spacing w:after="20" w:line="240" w:lineRule="auto"/>
            </w:pPr>
            <w:r>
              <w:rPr>
                <w:rFonts w:ascii="Arial" w:hAnsi="Arial" w:eastAsia="Arial"/>
                <w:sz w:val="14"/>
              </w:rPr>
              <w:t>RecoveryCase</w:t>
            </w:r>
          </w:p>
        </w:tc>
      </w:tr>
    </w:tbl>
    <w:p w14:paraId="28B5B4ED"/>
    <w:p w14:paraId="7CD7B249">
      <w:pPr>
        <w:pStyle w:val="3"/>
      </w:pPr>
      <w:r>
        <w:t>6.14 Closure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1"/>
        <w:gridCol w:w="1430"/>
        <w:gridCol w:w="788"/>
        <w:gridCol w:w="3990"/>
        <w:gridCol w:w="1147"/>
        <w:gridCol w:w="1296"/>
      </w:tblGrid>
      <w:tr w14:paraId="1A54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7553659E">
            <w:pPr>
              <w:spacing w:after="20" w:line="240" w:lineRule="auto"/>
            </w:pPr>
            <w:r>
              <w:rPr>
                <w:rFonts w:ascii="Arial" w:hAnsi="Arial" w:eastAsia="Arial"/>
                <w:b/>
                <w:color w:val="FFFFFF"/>
                <w:sz w:val="14"/>
              </w:rPr>
              <w:t>ID</w:t>
            </w:r>
          </w:p>
        </w:tc>
        <w:tc>
          <w:tcPr>
            <w:tcW w:w="1440" w:type="dxa"/>
            <w:shd w:val="clear" w:color="auto" w:fill="0B7A3B"/>
            <w:vAlign w:val="top"/>
          </w:tcPr>
          <w:p w14:paraId="01E7AC4F">
            <w:pPr>
              <w:spacing w:after="20" w:line="240" w:lineRule="auto"/>
            </w:pPr>
            <w:r>
              <w:rPr>
                <w:rFonts w:ascii="Arial" w:hAnsi="Arial" w:eastAsia="Arial"/>
                <w:b/>
                <w:color w:val="FFFFFF"/>
                <w:sz w:val="14"/>
              </w:rPr>
              <w:t>English Term</w:t>
            </w:r>
          </w:p>
        </w:tc>
        <w:tc>
          <w:tcPr>
            <w:tcW w:w="1440" w:type="dxa"/>
            <w:shd w:val="clear" w:color="auto" w:fill="0B7A3B"/>
            <w:vAlign w:val="top"/>
          </w:tcPr>
          <w:p w14:paraId="0591DE5A">
            <w:pPr>
              <w:spacing w:after="20" w:line="240" w:lineRule="auto"/>
            </w:pPr>
            <w:r>
              <w:rPr>
                <w:rFonts w:ascii="Arial" w:hAnsi="Arial" w:eastAsia="Arial"/>
                <w:b/>
                <w:color w:val="FFFFFF"/>
                <w:sz w:val="14"/>
              </w:rPr>
              <w:t>Thuật ngữ VN</w:t>
            </w:r>
          </w:p>
        </w:tc>
        <w:tc>
          <w:tcPr>
            <w:tcW w:w="792" w:type="dxa"/>
            <w:shd w:val="clear" w:color="auto" w:fill="0B7A3B"/>
            <w:vAlign w:val="top"/>
          </w:tcPr>
          <w:p w14:paraId="191C2F3F">
            <w:pPr>
              <w:spacing w:after="20" w:line="240" w:lineRule="auto"/>
            </w:pPr>
            <w:r>
              <w:rPr>
                <w:rFonts w:ascii="Arial" w:hAnsi="Arial" w:eastAsia="Arial"/>
                <w:b/>
                <w:color w:val="FFFFFF"/>
                <w:sz w:val="14"/>
              </w:rPr>
              <w:t>Viết tắt</w:t>
            </w:r>
          </w:p>
        </w:tc>
        <w:tc>
          <w:tcPr>
            <w:tcW w:w="4032" w:type="dxa"/>
            <w:shd w:val="clear" w:color="auto" w:fill="0B7A3B"/>
            <w:vAlign w:val="top"/>
          </w:tcPr>
          <w:p w14:paraId="75B550FF">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B55A92B">
            <w:pPr>
              <w:spacing w:after="20" w:line="240" w:lineRule="auto"/>
            </w:pPr>
            <w:r>
              <w:rPr>
                <w:rFonts w:ascii="Arial" w:hAnsi="Arial" w:eastAsia="Arial"/>
                <w:b/>
                <w:color w:val="FFFFFF"/>
                <w:sz w:val="14"/>
              </w:rPr>
              <w:t>Loại</w:t>
            </w:r>
          </w:p>
        </w:tc>
        <w:tc>
          <w:tcPr>
            <w:tcW w:w="1296" w:type="dxa"/>
            <w:shd w:val="clear" w:color="auto" w:fill="0B7A3B"/>
            <w:vAlign w:val="top"/>
          </w:tcPr>
          <w:p w14:paraId="5652F637">
            <w:pPr>
              <w:spacing w:after="20" w:line="240" w:lineRule="auto"/>
            </w:pPr>
            <w:r>
              <w:rPr>
                <w:rFonts w:ascii="Arial" w:hAnsi="Arial" w:eastAsia="Arial"/>
                <w:b/>
                <w:color w:val="FFFFFF"/>
                <w:sz w:val="14"/>
              </w:rPr>
              <w:t>Liên quan</w:t>
            </w:r>
          </w:p>
        </w:tc>
      </w:tr>
      <w:tr w14:paraId="10A3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FAAB4A7">
            <w:pPr>
              <w:spacing w:after="20" w:line="240" w:lineRule="auto"/>
            </w:pPr>
            <w:r>
              <w:rPr>
                <w:rFonts w:ascii="Arial" w:hAnsi="Arial" w:eastAsia="Arial"/>
                <w:sz w:val="14"/>
              </w:rPr>
              <w:t>TERM-013</w:t>
            </w:r>
          </w:p>
        </w:tc>
        <w:tc>
          <w:tcPr>
            <w:tcW w:w="1440" w:type="dxa"/>
            <w:vAlign w:val="top"/>
          </w:tcPr>
          <w:p w14:paraId="045A7118">
            <w:pPr>
              <w:spacing w:after="20" w:line="240" w:lineRule="auto"/>
            </w:pPr>
            <w:r>
              <w:rPr>
                <w:rFonts w:ascii="Arial" w:hAnsi="Arial" w:eastAsia="Arial"/>
                <w:sz w:val="14"/>
              </w:rPr>
              <w:t>Closure</w:t>
            </w:r>
          </w:p>
        </w:tc>
        <w:tc>
          <w:tcPr>
            <w:tcW w:w="1440" w:type="dxa"/>
            <w:vAlign w:val="top"/>
          </w:tcPr>
          <w:p w14:paraId="05F6A4D9">
            <w:pPr>
              <w:spacing w:after="20" w:line="240" w:lineRule="auto"/>
            </w:pPr>
            <w:r>
              <w:rPr>
                <w:rFonts w:ascii="Arial" w:hAnsi="Arial" w:eastAsia="Arial"/>
                <w:sz w:val="14"/>
              </w:rPr>
              <w:t>Đóng hồ sơ</w:t>
            </w:r>
          </w:p>
        </w:tc>
        <w:tc>
          <w:tcPr>
            <w:tcW w:w="792" w:type="dxa"/>
            <w:vAlign w:val="top"/>
          </w:tcPr>
          <w:p w14:paraId="40F50E7B">
            <w:pPr>
              <w:spacing w:after="20" w:line="240" w:lineRule="auto"/>
            </w:pPr>
          </w:p>
        </w:tc>
        <w:tc>
          <w:tcPr>
            <w:tcW w:w="4032" w:type="dxa"/>
            <w:vAlign w:val="top"/>
          </w:tcPr>
          <w:p w14:paraId="50106B57">
            <w:pPr>
              <w:spacing w:after="20" w:line="240" w:lineRule="auto"/>
            </w:pPr>
            <w:r>
              <w:rPr>
                <w:rFonts w:ascii="Arial" w:hAnsi="Arial" w:eastAsia="Arial"/>
                <w:sz w:val="14"/>
              </w:rPr>
              <w:t>Giai đoạn xác nhận hoàn tất xử lý, kiểm tra chứng cứ, kết luận cuối cùng, đóng Claim và chuyển lưu trữ.</w:t>
            </w:r>
          </w:p>
        </w:tc>
        <w:tc>
          <w:tcPr>
            <w:tcW w:w="1152" w:type="dxa"/>
            <w:vAlign w:val="top"/>
          </w:tcPr>
          <w:p w14:paraId="7FFAF86F">
            <w:pPr>
              <w:spacing w:after="20" w:line="240" w:lineRule="auto"/>
            </w:pPr>
            <w:r>
              <w:rPr>
                <w:rFonts w:ascii="Arial" w:hAnsi="Arial" w:eastAsia="Arial"/>
                <w:sz w:val="14"/>
              </w:rPr>
              <w:t>Business Term</w:t>
            </w:r>
          </w:p>
        </w:tc>
        <w:tc>
          <w:tcPr>
            <w:tcW w:w="1296" w:type="dxa"/>
            <w:vAlign w:val="top"/>
          </w:tcPr>
          <w:p w14:paraId="2F1E664D">
            <w:pPr>
              <w:spacing w:after="20" w:line="240" w:lineRule="auto"/>
            </w:pPr>
            <w:r>
              <w:rPr>
                <w:rFonts w:ascii="Arial" w:hAnsi="Arial" w:eastAsia="Arial"/>
                <w:sz w:val="14"/>
              </w:rPr>
              <w:t>ClosureCase, ArchivePackage</w:t>
            </w:r>
          </w:p>
        </w:tc>
      </w:tr>
    </w:tbl>
    <w:p w14:paraId="6C300A1D"/>
    <w:p w14:paraId="492DFD5B">
      <w:pPr>
        <w:pStyle w:val="3"/>
      </w:pPr>
      <w:r>
        <w:t>6.15 Archive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1"/>
        <w:gridCol w:w="1429"/>
        <w:gridCol w:w="788"/>
        <w:gridCol w:w="3991"/>
        <w:gridCol w:w="1147"/>
        <w:gridCol w:w="1296"/>
      </w:tblGrid>
      <w:tr w14:paraId="46D8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10675F36">
            <w:pPr>
              <w:spacing w:after="20" w:line="240" w:lineRule="auto"/>
            </w:pPr>
            <w:r>
              <w:rPr>
                <w:rFonts w:ascii="Arial" w:hAnsi="Arial" w:eastAsia="Arial"/>
                <w:b/>
                <w:color w:val="FFFFFF"/>
                <w:sz w:val="14"/>
              </w:rPr>
              <w:t>ID</w:t>
            </w:r>
          </w:p>
        </w:tc>
        <w:tc>
          <w:tcPr>
            <w:tcW w:w="1440" w:type="dxa"/>
            <w:shd w:val="clear" w:color="auto" w:fill="0B7A3B"/>
            <w:vAlign w:val="top"/>
          </w:tcPr>
          <w:p w14:paraId="5E9E2C0D">
            <w:pPr>
              <w:spacing w:after="20" w:line="240" w:lineRule="auto"/>
            </w:pPr>
            <w:r>
              <w:rPr>
                <w:rFonts w:ascii="Arial" w:hAnsi="Arial" w:eastAsia="Arial"/>
                <w:b/>
                <w:color w:val="FFFFFF"/>
                <w:sz w:val="14"/>
              </w:rPr>
              <w:t>English Term</w:t>
            </w:r>
          </w:p>
        </w:tc>
        <w:tc>
          <w:tcPr>
            <w:tcW w:w="1440" w:type="dxa"/>
            <w:shd w:val="clear" w:color="auto" w:fill="0B7A3B"/>
            <w:vAlign w:val="top"/>
          </w:tcPr>
          <w:p w14:paraId="172585B1">
            <w:pPr>
              <w:spacing w:after="20" w:line="240" w:lineRule="auto"/>
            </w:pPr>
            <w:r>
              <w:rPr>
                <w:rFonts w:ascii="Arial" w:hAnsi="Arial" w:eastAsia="Arial"/>
                <w:b/>
                <w:color w:val="FFFFFF"/>
                <w:sz w:val="14"/>
              </w:rPr>
              <w:t>Thuật ngữ VN</w:t>
            </w:r>
          </w:p>
        </w:tc>
        <w:tc>
          <w:tcPr>
            <w:tcW w:w="792" w:type="dxa"/>
            <w:shd w:val="clear" w:color="auto" w:fill="0B7A3B"/>
            <w:vAlign w:val="top"/>
          </w:tcPr>
          <w:p w14:paraId="3038D2DE">
            <w:pPr>
              <w:spacing w:after="20" w:line="240" w:lineRule="auto"/>
            </w:pPr>
            <w:r>
              <w:rPr>
                <w:rFonts w:ascii="Arial" w:hAnsi="Arial" w:eastAsia="Arial"/>
                <w:b/>
                <w:color w:val="FFFFFF"/>
                <w:sz w:val="14"/>
              </w:rPr>
              <w:t>Viết tắt</w:t>
            </w:r>
          </w:p>
        </w:tc>
        <w:tc>
          <w:tcPr>
            <w:tcW w:w="4032" w:type="dxa"/>
            <w:shd w:val="clear" w:color="auto" w:fill="0B7A3B"/>
            <w:vAlign w:val="top"/>
          </w:tcPr>
          <w:p w14:paraId="610356D9">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8EC8071">
            <w:pPr>
              <w:spacing w:after="20" w:line="240" w:lineRule="auto"/>
            </w:pPr>
            <w:r>
              <w:rPr>
                <w:rFonts w:ascii="Arial" w:hAnsi="Arial" w:eastAsia="Arial"/>
                <w:b/>
                <w:color w:val="FFFFFF"/>
                <w:sz w:val="14"/>
              </w:rPr>
              <w:t>Loại</w:t>
            </w:r>
          </w:p>
        </w:tc>
        <w:tc>
          <w:tcPr>
            <w:tcW w:w="1296" w:type="dxa"/>
            <w:shd w:val="clear" w:color="auto" w:fill="0B7A3B"/>
            <w:vAlign w:val="top"/>
          </w:tcPr>
          <w:p w14:paraId="41B1C910">
            <w:pPr>
              <w:spacing w:after="20" w:line="240" w:lineRule="auto"/>
            </w:pPr>
            <w:r>
              <w:rPr>
                <w:rFonts w:ascii="Arial" w:hAnsi="Arial" w:eastAsia="Arial"/>
                <w:b/>
                <w:color w:val="FFFFFF"/>
                <w:sz w:val="14"/>
              </w:rPr>
              <w:t>Liên quan</w:t>
            </w:r>
          </w:p>
        </w:tc>
      </w:tr>
      <w:tr w14:paraId="10BD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04860EE">
            <w:pPr>
              <w:spacing w:after="20" w:line="240" w:lineRule="auto"/>
            </w:pPr>
            <w:r>
              <w:rPr>
                <w:rFonts w:ascii="Arial" w:hAnsi="Arial" w:eastAsia="Arial"/>
                <w:sz w:val="14"/>
              </w:rPr>
              <w:t>TERM-014</w:t>
            </w:r>
          </w:p>
        </w:tc>
        <w:tc>
          <w:tcPr>
            <w:tcW w:w="1440" w:type="dxa"/>
            <w:vAlign w:val="top"/>
          </w:tcPr>
          <w:p w14:paraId="0B577A3A">
            <w:pPr>
              <w:spacing w:after="20" w:line="240" w:lineRule="auto"/>
            </w:pPr>
            <w:r>
              <w:rPr>
                <w:rFonts w:ascii="Arial" w:hAnsi="Arial" w:eastAsia="Arial"/>
                <w:sz w:val="14"/>
              </w:rPr>
              <w:t>Archive</w:t>
            </w:r>
          </w:p>
        </w:tc>
        <w:tc>
          <w:tcPr>
            <w:tcW w:w="1440" w:type="dxa"/>
            <w:vAlign w:val="top"/>
          </w:tcPr>
          <w:p w14:paraId="28FE01C3">
            <w:pPr>
              <w:spacing w:after="20" w:line="240" w:lineRule="auto"/>
            </w:pPr>
            <w:r>
              <w:rPr>
                <w:rFonts w:ascii="Arial" w:hAnsi="Arial" w:eastAsia="Arial"/>
                <w:sz w:val="14"/>
              </w:rPr>
              <w:t>Lưu trữ dài hạn</w:t>
            </w:r>
          </w:p>
        </w:tc>
        <w:tc>
          <w:tcPr>
            <w:tcW w:w="792" w:type="dxa"/>
            <w:vAlign w:val="top"/>
          </w:tcPr>
          <w:p w14:paraId="54F14C6D">
            <w:pPr>
              <w:spacing w:after="20" w:line="240" w:lineRule="auto"/>
            </w:pPr>
          </w:p>
        </w:tc>
        <w:tc>
          <w:tcPr>
            <w:tcW w:w="4032" w:type="dxa"/>
            <w:vAlign w:val="top"/>
          </w:tcPr>
          <w:p w14:paraId="75CF9BAD">
            <w:pPr>
              <w:spacing w:after="20" w:line="240" w:lineRule="auto"/>
            </w:pPr>
            <w:r>
              <w:rPr>
                <w:rFonts w:ascii="Arial" w:hAnsi="Arial" w:eastAsia="Arial"/>
                <w:sz w:val="14"/>
              </w:rPr>
              <w:t>Quy trình đóng gói, mã hóa/ký số, lập chỉ mục và lưu giữ hồ sơ theo retention policy.</w:t>
            </w:r>
          </w:p>
        </w:tc>
        <w:tc>
          <w:tcPr>
            <w:tcW w:w="1152" w:type="dxa"/>
            <w:vAlign w:val="top"/>
          </w:tcPr>
          <w:p w14:paraId="298532E2">
            <w:pPr>
              <w:spacing w:after="20" w:line="240" w:lineRule="auto"/>
            </w:pPr>
            <w:r>
              <w:rPr>
                <w:rFonts w:ascii="Arial" w:hAnsi="Arial" w:eastAsia="Arial"/>
                <w:sz w:val="14"/>
              </w:rPr>
              <w:t>Business Term</w:t>
            </w:r>
          </w:p>
        </w:tc>
        <w:tc>
          <w:tcPr>
            <w:tcW w:w="1296" w:type="dxa"/>
            <w:vAlign w:val="top"/>
          </w:tcPr>
          <w:p w14:paraId="22285AF8">
            <w:pPr>
              <w:spacing w:after="20" w:line="240" w:lineRule="auto"/>
            </w:pPr>
            <w:r>
              <w:rPr>
                <w:rFonts w:ascii="Arial" w:hAnsi="Arial" w:eastAsia="Arial"/>
                <w:sz w:val="14"/>
              </w:rPr>
              <w:t>RetentionPolicy, ArchiveLog</w:t>
            </w:r>
          </w:p>
        </w:tc>
      </w:tr>
    </w:tbl>
    <w:p w14:paraId="2CC9DAE5"/>
    <w:p w14:paraId="43A186E6">
      <w:pPr>
        <w:pStyle w:val="3"/>
      </w:pPr>
      <w:r>
        <w:t>6.16 Reporting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1405"/>
        <w:gridCol w:w="1392"/>
        <w:gridCol w:w="781"/>
        <w:gridCol w:w="3855"/>
        <w:gridCol w:w="1131"/>
        <w:gridCol w:w="1524"/>
      </w:tblGrid>
      <w:tr w14:paraId="1B97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6D8A6B25">
            <w:pPr>
              <w:spacing w:after="20" w:line="240" w:lineRule="auto"/>
            </w:pPr>
            <w:r>
              <w:rPr>
                <w:rFonts w:ascii="Arial" w:hAnsi="Arial" w:eastAsia="Arial"/>
                <w:b/>
                <w:color w:val="FFFFFF"/>
                <w:sz w:val="14"/>
              </w:rPr>
              <w:t>ID</w:t>
            </w:r>
          </w:p>
        </w:tc>
        <w:tc>
          <w:tcPr>
            <w:tcW w:w="1440" w:type="dxa"/>
            <w:shd w:val="clear" w:color="auto" w:fill="0B7A3B"/>
            <w:vAlign w:val="top"/>
          </w:tcPr>
          <w:p w14:paraId="34524581">
            <w:pPr>
              <w:spacing w:after="20" w:line="240" w:lineRule="auto"/>
            </w:pPr>
            <w:r>
              <w:rPr>
                <w:rFonts w:ascii="Arial" w:hAnsi="Arial" w:eastAsia="Arial"/>
                <w:b/>
                <w:color w:val="FFFFFF"/>
                <w:sz w:val="14"/>
              </w:rPr>
              <w:t>English Term</w:t>
            </w:r>
          </w:p>
        </w:tc>
        <w:tc>
          <w:tcPr>
            <w:tcW w:w="1440" w:type="dxa"/>
            <w:shd w:val="clear" w:color="auto" w:fill="0B7A3B"/>
            <w:vAlign w:val="top"/>
          </w:tcPr>
          <w:p w14:paraId="786371AD">
            <w:pPr>
              <w:spacing w:after="20" w:line="240" w:lineRule="auto"/>
            </w:pPr>
            <w:r>
              <w:rPr>
                <w:rFonts w:ascii="Arial" w:hAnsi="Arial" w:eastAsia="Arial"/>
                <w:b/>
                <w:color w:val="FFFFFF"/>
                <w:sz w:val="14"/>
              </w:rPr>
              <w:t>Thuật ngữ VN</w:t>
            </w:r>
          </w:p>
        </w:tc>
        <w:tc>
          <w:tcPr>
            <w:tcW w:w="792" w:type="dxa"/>
            <w:shd w:val="clear" w:color="auto" w:fill="0B7A3B"/>
            <w:vAlign w:val="top"/>
          </w:tcPr>
          <w:p w14:paraId="46813252">
            <w:pPr>
              <w:spacing w:after="20" w:line="240" w:lineRule="auto"/>
            </w:pPr>
            <w:r>
              <w:rPr>
                <w:rFonts w:ascii="Arial" w:hAnsi="Arial" w:eastAsia="Arial"/>
                <w:b/>
                <w:color w:val="FFFFFF"/>
                <w:sz w:val="14"/>
              </w:rPr>
              <w:t>Viết tắt</w:t>
            </w:r>
          </w:p>
        </w:tc>
        <w:tc>
          <w:tcPr>
            <w:tcW w:w="4032" w:type="dxa"/>
            <w:shd w:val="clear" w:color="auto" w:fill="0B7A3B"/>
            <w:vAlign w:val="top"/>
          </w:tcPr>
          <w:p w14:paraId="14EE3148">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521F3D0F">
            <w:pPr>
              <w:spacing w:after="20" w:line="240" w:lineRule="auto"/>
            </w:pPr>
            <w:r>
              <w:rPr>
                <w:rFonts w:ascii="Arial" w:hAnsi="Arial" w:eastAsia="Arial"/>
                <w:b/>
                <w:color w:val="FFFFFF"/>
                <w:sz w:val="14"/>
              </w:rPr>
              <w:t>Loại</w:t>
            </w:r>
          </w:p>
        </w:tc>
        <w:tc>
          <w:tcPr>
            <w:tcW w:w="1296" w:type="dxa"/>
            <w:shd w:val="clear" w:color="auto" w:fill="0B7A3B"/>
            <w:vAlign w:val="top"/>
          </w:tcPr>
          <w:p w14:paraId="3B9E9DFC">
            <w:pPr>
              <w:spacing w:after="20" w:line="240" w:lineRule="auto"/>
            </w:pPr>
            <w:r>
              <w:rPr>
                <w:rFonts w:ascii="Arial" w:hAnsi="Arial" w:eastAsia="Arial"/>
                <w:b/>
                <w:color w:val="FFFFFF"/>
                <w:sz w:val="14"/>
              </w:rPr>
              <w:t>Liên quan</w:t>
            </w:r>
          </w:p>
        </w:tc>
      </w:tr>
      <w:tr w14:paraId="3798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EF08F87">
            <w:pPr>
              <w:spacing w:after="20" w:line="240" w:lineRule="auto"/>
            </w:pPr>
            <w:r>
              <w:rPr>
                <w:rFonts w:ascii="Arial" w:hAnsi="Arial" w:eastAsia="Arial"/>
                <w:sz w:val="14"/>
              </w:rPr>
              <w:t>TERM-015</w:t>
            </w:r>
          </w:p>
        </w:tc>
        <w:tc>
          <w:tcPr>
            <w:tcW w:w="1440" w:type="dxa"/>
            <w:vAlign w:val="top"/>
          </w:tcPr>
          <w:p w14:paraId="1DAE2267">
            <w:pPr>
              <w:spacing w:after="20" w:line="240" w:lineRule="auto"/>
            </w:pPr>
            <w:r>
              <w:rPr>
                <w:rFonts w:ascii="Arial" w:hAnsi="Arial" w:eastAsia="Arial"/>
                <w:sz w:val="14"/>
              </w:rPr>
              <w:t>Reporting</w:t>
            </w:r>
          </w:p>
        </w:tc>
        <w:tc>
          <w:tcPr>
            <w:tcW w:w="1440" w:type="dxa"/>
            <w:vAlign w:val="top"/>
          </w:tcPr>
          <w:p w14:paraId="5E91A4D7">
            <w:pPr>
              <w:spacing w:after="20" w:line="240" w:lineRule="auto"/>
            </w:pPr>
            <w:r>
              <w:rPr>
                <w:rFonts w:ascii="Arial" w:hAnsi="Arial" w:eastAsia="Arial"/>
                <w:sz w:val="14"/>
              </w:rPr>
              <w:t>Báo cáo &amp; phân tích</w:t>
            </w:r>
          </w:p>
        </w:tc>
        <w:tc>
          <w:tcPr>
            <w:tcW w:w="792" w:type="dxa"/>
            <w:vAlign w:val="top"/>
          </w:tcPr>
          <w:p w14:paraId="4859435D">
            <w:pPr>
              <w:spacing w:after="20" w:line="240" w:lineRule="auto"/>
            </w:pPr>
          </w:p>
        </w:tc>
        <w:tc>
          <w:tcPr>
            <w:tcW w:w="4032" w:type="dxa"/>
            <w:vAlign w:val="top"/>
          </w:tcPr>
          <w:p w14:paraId="337E85F8">
            <w:pPr>
              <w:spacing w:after="20" w:line="240" w:lineRule="auto"/>
            </w:pPr>
            <w:r>
              <w:rPr>
                <w:rFonts w:ascii="Arial" w:hAnsi="Arial" w:eastAsia="Arial"/>
                <w:sz w:val="14"/>
              </w:rPr>
              <w:t>Năng lực tổng hợp dữ liệu, KPI, dashboard, báo cáo tài chính/vận hành và cảnh báo insight.</w:t>
            </w:r>
          </w:p>
        </w:tc>
        <w:tc>
          <w:tcPr>
            <w:tcW w:w="1152" w:type="dxa"/>
            <w:vAlign w:val="top"/>
          </w:tcPr>
          <w:p w14:paraId="7F9341C1">
            <w:pPr>
              <w:spacing w:after="20" w:line="240" w:lineRule="auto"/>
            </w:pPr>
            <w:r>
              <w:rPr>
                <w:rFonts w:ascii="Arial" w:hAnsi="Arial" w:eastAsia="Arial"/>
                <w:sz w:val="14"/>
              </w:rPr>
              <w:t>Business Term</w:t>
            </w:r>
          </w:p>
        </w:tc>
        <w:tc>
          <w:tcPr>
            <w:tcW w:w="1296" w:type="dxa"/>
            <w:vAlign w:val="top"/>
          </w:tcPr>
          <w:p w14:paraId="164ABE54">
            <w:pPr>
              <w:spacing w:after="20" w:line="240" w:lineRule="auto"/>
            </w:pPr>
            <w:r>
              <w:rPr>
                <w:rFonts w:ascii="Arial" w:hAnsi="Arial" w:eastAsia="Arial"/>
                <w:sz w:val="14"/>
              </w:rPr>
              <w:t>KPI, Dashboard</w:t>
            </w:r>
          </w:p>
        </w:tc>
      </w:tr>
      <w:tr w14:paraId="29FF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E7252E6">
            <w:pPr>
              <w:spacing w:after="20" w:line="240" w:lineRule="auto"/>
            </w:pPr>
            <w:r>
              <w:rPr>
                <w:rFonts w:ascii="Arial" w:hAnsi="Arial" w:eastAsia="Arial"/>
                <w:sz w:val="14"/>
              </w:rPr>
              <w:t>TERM-079</w:t>
            </w:r>
          </w:p>
        </w:tc>
        <w:tc>
          <w:tcPr>
            <w:tcW w:w="1440" w:type="dxa"/>
            <w:vAlign w:val="top"/>
          </w:tcPr>
          <w:p w14:paraId="51A8AAD0">
            <w:pPr>
              <w:spacing w:after="20" w:line="240" w:lineRule="auto"/>
            </w:pPr>
            <w:r>
              <w:rPr>
                <w:rFonts w:ascii="Arial" w:hAnsi="Arial" w:eastAsia="Arial"/>
                <w:sz w:val="14"/>
              </w:rPr>
              <w:t>KPI</w:t>
            </w:r>
          </w:p>
        </w:tc>
        <w:tc>
          <w:tcPr>
            <w:tcW w:w="1440" w:type="dxa"/>
            <w:vAlign w:val="top"/>
          </w:tcPr>
          <w:p w14:paraId="5DB1349A">
            <w:pPr>
              <w:spacing w:after="20" w:line="240" w:lineRule="auto"/>
            </w:pPr>
            <w:r>
              <w:rPr>
                <w:rFonts w:ascii="Arial" w:hAnsi="Arial" w:eastAsia="Arial"/>
                <w:sz w:val="14"/>
              </w:rPr>
              <w:t>Chỉ số hiệu quả</w:t>
            </w:r>
          </w:p>
        </w:tc>
        <w:tc>
          <w:tcPr>
            <w:tcW w:w="792" w:type="dxa"/>
            <w:vAlign w:val="top"/>
          </w:tcPr>
          <w:p w14:paraId="18B7017D">
            <w:pPr>
              <w:spacing w:after="20" w:line="240" w:lineRule="auto"/>
            </w:pPr>
            <w:r>
              <w:rPr>
                <w:rFonts w:ascii="Arial" w:hAnsi="Arial" w:eastAsia="Arial"/>
                <w:sz w:val="14"/>
              </w:rPr>
              <w:t>KPI</w:t>
            </w:r>
          </w:p>
        </w:tc>
        <w:tc>
          <w:tcPr>
            <w:tcW w:w="4032" w:type="dxa"/>
            <w:vAlign w:val="top"/>
          </w:tcPr>
          <w:p w14:paraId="4D90C8A4">
            <w:pPr>
              <w:spacing w:after="20" w:line="240" w:lineRule="auto"/>
            </w:pPr>
            <w:r>
              <w:rPr>
                <w:rFonts w:ascii="Arial" w:hAnsi="Arial" w:eastAsia="Arial"/>
                <w:sz w:val="14"/>
              </w:rPr>
              <w:t>Chỉ số đo lường vận hành như TAT, SLA breach, payout ratio, fraud rate, CSAT, automation rate.</w:t>
            </w:r>
          </w:p>
        </w:tc>
        <w:tc>
          <w:tcPr>
            <w:tcW w:w="1152" w:type="dxa"/>
            <w:vAlign w:val="top"/>
          </w:tcPr>
          <w:p w14:paraId="2B5F9052">
            <w:pPr>
              <w:spacing w:after="20" w:line="240" w:lineRule="auto"/>
            </w:pPr>
            <w:r>
              <w:rPr>
                <w:rFonts w:ascii="Arial" w:hAnsi="Arial" w:eastAsia="Arial"/>
                <w:sz w:val="14"/>
              </w:rPr>
              <w:t>Business Term</w:t>
            </w:r>
          </w:p>
        </w:tc>
        <w:tc>
          <w:tcPr>
            <w:tcW w:w="1296" w:type="dxa"/>
            <w:vAlign w:val="top"/>
          </w:tcPr>
          <w:p w14:paraId="1DFB5C41">
            <w:pPr>
              <w:spacing w:after="20" w:line="240" w:lineRule="auto"/>
            </w:pPr>
            <w:r>
              <w:rPr>
                <w:rFonts w:ascii="Arial" w:hAnsi="Arial" w:eastAsia="Arial"/>
                <w:sz w:val="14"/>
              </w:rPr>
              <w:t>Dashboard</w:t>
            </w:r>
          </w:p>
        </w:tc>
      </w:tr>
      <w:tr w14:paraId="6F6A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2BA958D">
            <w:pPr>
              <w:spacing w:after="20" w:line="240" w:lineRule="auto"/>
            </w:pPr>
            <w:r>
              <w:rPr>
                <w:rFonts w:ascii="Arial" w:hAnsi="Arial" w:eastAsia="Arial"/>
                <w:sz w:val="14"/>
              </w:rPr>
              <w:t>TERM-080</w:t>
            </w:r>
          </w:p>
        </w:tc>
        <w:tc>
          <w:tcPr>
            <w:tcW w:w="1440" w:type="dxa"/>
            <w:vAlign w:val="top"/>
          </w:tcPr>
          <w:p w14:paraId="17977121">
            <w:pPr>
              <w:spacing w:after="20" w:line="240" w:lineRule="auto"/>
            </w:pPr>
            <w:r>
              <w:rPr>
                <w:rFonts w:ascii="Arial" w:hAnsi="Arial" w:eastAsia="Arial"/>
                <w:sz w:val="14"/>
              </w:rPr>
              <w:t>TAT</w:t>
            </w:r>
          </w:p>
        </w:tc>
        <w:tc>
          <w:tcPr>
            <w:tcW w:w="1440" w:type="dxa"/>
            <w:vAlign w:val="top"/>
          </w:tcPr>
          <w:p w14:paraId="3A0E2FD6">
            <w:pPr>
              <w:spacing w:after="20" w:line="240" w:lineRule="auto"/>
            </w:pPr>
            <w:r>
              <w:rPr>
                <w:rFonts w:ascii="Arial" w:hAnsi="Arial" w:eastAsia="Arial"/>
                <w:sz w:val="14"/>
              </w:rPr>
              <w:t>Thời gian xử lý</w:t>
            </w:r>
          </w:p>
        </w:tc>
        <w:tc>
          <w:tcPr>
            <w:tcW w:w="792" w:type="dxa"/>
            <w:vAlign w:val="top"/>
          </w:tcPr>
          <w:p w14:paraId="7E2FBC4F">
            <w:pPr>
              <w:spacing w:after="20" w:line="240" w:lineRule="auto"/>
            </w:pPr>
            <w:r>
              <w:rPr>
                <w:rFonts w:ascii="Arial" w:hAnsi="Arial" w:eastAsia="Arial"/>
                <w:sz w:val="14"/>
              </w:rPr>
              <w:t>TAT</w:t>
            </w:r>
          </w:p>
        </w:tc>
        <w:tc>
          <w:tcPr>
            <w:tcW w:w="4032" w:type="dxa"/>
            <w:vAlign w:val="top"/>
          </w:tcPr>
          <w:p w14:paraId="6C41B7AC">
            <w:pPr>
              <w:spacing w:after="20" w:line="240" w:lineRule="auto"/>
            </w:pPr>
            <w:r>
              <w:rPr>
                <w:rFonts w:ascii="Arial" w:hAnsi="Arial" w:eastAsia="Arial"/>
                <w:sz w:val="14"/>
              </w:rPr>
              <w:t>Tổng thời gian xử lý một Claim hoặc một module từ lúc bắt đầu đến khi hoàn tất.</w:t>
            </w:r>
          </w:p>
        </w:tc>
        <w:tc>
          <w:tcPr>
            <w:tcW w:w="1152" w:type="dxa"/>
            <w:vAlign w:val="top"/>
          </w:tcPr>
          <w:p w14:paraId="5946290C">
            <w:pPr>
              <w:spacing w:after="20" w:line="240" w:lineRule="auto"/>
            </w:pPr>
            <w:r>
              <w:rPr>
                <w:rFonts w:ascii="Arial" w:hAnsi="Arial" w:eastAsia="Arial"/>
                <w:sz w:val="14"/>
              </w:rPr>
              <w:t>Business Term</w:t>
            </w:r>
          </w:p>
        </w:tc>
        <w:tc>
          <w:tcPr>
            <w:tcW w:w="1296" w:type="dxa"/>
            <w:vAlign w:val="top"/>
          </w:tcPr>
          <w:p w14:paraId="163AB2C3">
            <w:pPr>
              <w:spacing w:after="20" w:line="240" w:lineRule="auto"/>
            </w:pPr>
            <w:r>
              <w:rPr>
                <w:rFonts w:ascii="Arial" w:hAnsi="Arial" w:eastAsia="Arial"/>
                <w:sz w:val="14"/>
              </w:rPr>
              <w:t>SLA</w:t>
            </w:r>
          </w:p>
        </w:tc>
      </w:tr>
      <w:tr w14:paraId="4360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401012B">
            <w:pPr>
              <w:spacing w:after="20" w:line="240" w:lineRule="auto"/>
            </w:pPr>
            <w:r>
              <w:rPr>
                <w:rFonts w:ascii="Arial" w:hAnsi="Arial" w:eastAsia="Arial"/>
                <w:sz w:val="14"/>
              </w:rPr>
              <w:t>TERM-081</w:t>
            </w:r>
          </w:p>
        </w:tc>
        <w:tc>
          <w:tcPr>
            <w:tcW w:w="1440" w:type="dxa"/>
            <w:vAlign w:val="top"/>
          </w:tcPr>
          <w:p w14:paraId="7722E8A8">
            <w:pPr>
              <w:spacing w:after="20" w:line="240" w:lineRule="auto"/>
            </w:pPr>
            <w:r>
              <w:rPr>
                <w:rFonts w:ascii="Arial" w:hAnsi="Arial" w:eastAsia="Arial"/>
                <w:sz w:val="14"/>
              </w:rPr>
              <w:t>CSAT</w:t>
            </w:r>
          </w:p>
        </w:tc>
        <w:tc>
          <w:tcPr>
            <w:tcW w:w="1440" w:type="dxa"/>
            <w:vAlign w:val="top"/>
          </w:tcPr>
          <w:p w14:paraId="6C39EB26">
            <w:pPr>
              <w:spacing w:after="20" w:line="240" w:lineRule="auto"/>
            </w:pPr>
            <w:r>
              <w:rPr>
                <w:rFonts w:ascii="Arial" w:hAnsi="Arial" w:eastAsia="Arial"/>
                <w:sz w:val="14"/>
              </w:rPr>
              <w:t>Mức hài lòng khách hàng</w:t>
            </w:r>
          </w:p>
        </w:tc>
        <w:tc>
          <w:tcPr>
            <w:tcW w:w="792" w:type="dxa"/>
            <w:vAlign w:val="top"/>
          </w:tcPr>
          <w:p w14:paraId="06207326">
            <w:pPr>
              <w:spacing w:after="20" w:line="240" w:lineRule="auto"/>
            </w:pPr>
            <w:r>
              <w:rPr>
                <w:rFonts w:ascii="Arial" w:hAnsi="Arial" w:eastAsia="Arial"/>
                <w:sz w:val="14"/>
              </w:rPr>
              <w:t>CSAT</w:t>
            </w:r>
          </w:p>
        </w:tc>
        <w:tc>
          <w:tcPr>
            <w:tcW w:w="4032" w:type="dxa"/>
            <w:vAlign w:val="top"/>
          </w:tcPr>
          <w:p w14:paraId="011F6E73">
            <w:pPr>
              <w:spacing w:after="20" w:line="240" w:lineRule="auto"/>
            </w:pPr>
            <w:r>
              <w:rPr>
                <w:rFonts w:ascii="Arial" w:hAnsi="Arial" w:eastAsia="Arial"/>
                <w:sz w:val="14"/>
              </w:rPr>
              <w:t>Chỉ số đo mức độ hài lòng của khách hàng với quá trình xử lý Claim.</w:t>
            </w:r>
          </w:p>
        </w:tc>
        <w:tc>
          <w:tcPr>
            <w:tcW w:w="1152" w:type="dxa"/>
            <w:vAlign w:val="top"/>
          </w:tcPr>
          <w:p w14:paraId="03AB9818">
            <w:pPr>
              <w:spacing w:after="20" w:line="240" w:lineRule="auto"/>
            </w:pPr>
            <w:r>
              <w:rPr>
                <w:rFonts w:ascii="Arial" w:hAnsi="Arial" w:eastAsia="Arial"/>
                <w:sz w:val="14"/>
              </w:rPr>
              <w:t>Business Term</w:t>
            </w:r>
          </w:p>
        </w:tc>
        <w:tc>
          <w:tcPr>
            <w:tcW w:w="1296" w:type="dxa"/>
            <w:vAlign w:val="top"/>
          </w:tcPr>
          <w:p w14:paraId="4E02046A">
            <w:pPr>
              <w:spacing w:after="20" w:line="240" w:lineRule="auto"/>
            </w:pPr>
            <w:r>
              <w:rPr>
                <w:rFonts w:ascii="Arial" w:hAnsi="Arial" w:eastAsia="Arial"/>
                <w:sz w:val="14"/>
              </w:rPr>
              <w:t>CustomerExperience</w:t>
            </w:r>
          </w:p>
        </w:tc>
      </w:tr>
    </w:tbl>
    <w:p w14:paraId="27C94DEB"/>
    <w:p w14:paraId="7AB7EEA2">
      <w:pPr>
        <w:pStyle w:val="3"/>
      </w:pPr>
      <w:r>
        <w:t>6.17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419"/>
        <w:gridCol w:w="1415"/>
        <w:gridCol w:w="781"/>
        <w:gridCol w:w="3937"/>
        <w:gridCol w:w="1140"/>
        <w:gridCol w:w="1392"/>
      </w:tblGrid>
      <w:tr w14:paraId="10FF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0898BBC1">
            <w:pPr>
              <w:spacing w:after="20" w:line="240" w:lineRule="auto"/>
            </w:pPr>
            <w:r>
              <w:rPr>
                <w:rFonts w:ascii="Arial" w:hAnsi="Arial" w:eastAsia="Arial"/>
                <w:b/>
                <w:color w:val="FFFFFF"/>
                <w:sz w:val="14"/>
              </w:rPr>
              <w:t>ID</w:t>
            </w:r>
          </w:p>
        </w:tc>
        <w:tc>
          <w:tcPr>
            <w:tcW w:w="1440" w:type="dxa"/>
            <w:shd w:val="clear" w:color="auto" w:fill="0B7A3B"/>
            <w:vAlign w:val="top"/>
          </w:tcPr>
          <w:p w14:paraId="71ED3EFF">
            <w:pPr>
              <w:spacing w:after="20" w:line="240" w:lineRule="auto"/>
            </w:pPr>
            <w:r>
              <w:rPr>
                <w:rFonts w:ascii="Arial" w:hAnsi="Arial" w:eastAsia="Arial"/>
                <w:b/>
                <w:color w:val="FFFFFF"/>
                <w:sz w:val="14"/>
              </w:rPr>
              <w:t>English Term</w:t>
            </w:r>
          </w:p>
        </w:tc>
        <w:tc>
          <w:tcPr>
            <w:tcW w:w="1440" w:type="dxa"/>
            <w:shd w:val="clear" w:color="auto" w:fill="0B7A3B"/>
            <w:vAlign w:val="top"/>
          </w:tcPr>
          <w:p w14:paraId="19A23D11">
            <w:pPr>
              <w:spacing w:after="20" w:line="240" w:lineRule="auto"/>
            </w:pPr>
            <w:r>
              <w:rPr>
                <w:rFonts w:ascii="Arial" w:hAnsi="Arial" w:eastAsia="Arial"/>
                <w:b/>
                <w:color w:val="FFFFFF"/>
                <w:sz w:val="14"/>
              </w:rPr>
              <w:t>Thuật ngữ VN</w:t>
            </w:r>
          </w:p>
        </w:tc>
        <w:tc>
          <w:tcPr>
            <w:tcW w:w="792" w:type="dxa"/>
            <w:shd w:val="clear" w:color="auto" w:fill="0B7A3B"/>
            <w:vAlign w:val="top"/>
          </w:tcPr>
          <w:p w14:paraId="3D0843F3">
            <w:pPr>
              <w:spacing w:after="20" w:line="240" w:lineRule="auto"/>
            </w:pPr>
            <w:r>
              <w:rPr>
                <w:rFonts w:ascii="Arial" w:hAnsi="Arial" w:eastAsia="Arial"/>
                <w:b/>
                <w:color w:val="FFFFFF"/>
                <w:sz w:val="14"/>
              </w:rPr>
              <w:t>Viết tắt</w:t>
            </w:r>
          </w:p>
        </w:tc>
        <w:tc>
          <w:tcPr>
            <w:tcW w:w="4032" w:type="dxa"/>
            <w:shd w:val="clear" w:color="auto" w:fill="0B7A3B"/>
            <w:vAlign w:val="top"/>
          </w:tcPr>
          <w:p w14:paraId="270C7F80">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4EB34BEF">
            <w:pPr>
              <w:spacing w:after="20" w:line="240" w:lineRule="auto"/>
            </w:pPr>
            <w:r>
              <w:rPr>
                <w:rFonts w:ascii="Arial" w:hAnsi="Arial" w:eastAsia="Arial"/>
                <w:b/>
                <w:color w:val="FFFFFF"/>
                <w:sz w:val="14"/>
              </w:rPr>
              <w:t>Loại</w:t>
            </w:r>
          </w:p>
        </w:tc>
        <w:tc>
          <w:tcPr>
            <w:tcW w:w="1296" w:type="dxa"/>
            <w:shd w:val="clear" w:color="auto" w:fill="0B7A3B"/>
            <w:vAlign w:val="top"/>
          </w:tcPr>
          <w:p w14:paraId="3F3AD3E3">
            <w:pPr>
              <w:spacing w:after="20" w:line="240" w:lineRule="auto"/>
            </w:pPr>
            <w:r>
              <w:rPr>
                <w:rFonts w:ascii="Arial" w:hAnsi="Arial" w:eastAsia="Arial"/>
                <w:b/>
                <w:color w:val="FFFFFF"/>
                <w:sz w:val="14"/>
              </w:rPr>
              <w:t>Liên quan</w:t>
            </w:r>
          </w:p>
        </w:tc>
      </w:tr>
      <w:tr w14:paraId="724B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E019464">
            <w:pPr>
              <w:spacing w:after="20" w:line="240" w:lineRule="auto"/>
            </w:pPr>
            <w:r>
              <w:rPr>
                <w:rFonts w:ascii="Arial" w:hAnsi="Arial" w:eastAsia="Arial"/>
                <w:sz w:val="14"/>
              </w:rPr>
              <w:t>TERM-056</w:t>
            </w:r>
          </w:p>
        </w:tc>
        <w:tc>
          <w:tcPr>
            <w:tcW w:w="1440" w:type="dxa"/>
            <w:vAlign w:val="top"/>
          </w:tcPr>
          <w:p w14:paraId="612039DD">
            <w:pPr>
              <w:spacing w:after="20" w:line="240" w:lineRule="auto"/>
            </w:pPr>
            <w:r>
              <w:rPr>
                <w:rFonts w:ascii="Arial" w:hAnsi="Arial" w:eastAsia="Arial"/>
                <w:sz w:val="14"/>
              </w:rPr>
              <w:t>State Machine</w:t>
            </w:r>
          </w:p>
        </w:tc>
        <w:tc>
          <w:tcPr>
            <w:tcW w:w="1440" w:type="dxa"/>
            <w:vAlign w:val="top"/>
          </w:tcPr>
          <w:p w14:paraId="5AB25DF9">
            <w:pPr>
              <w:spacing w:after="20" w:line="240" w:lineRule="auto"/>
            </w:pPr>
            <w:r>
              <w:rPr>
                <w:rFonts w:ascii="Arial" w:hAnsi="Arial" w:eastAsia="Arial"/>
                <w:sz w:val="14"/>
              </w:rPr>
              <w:t>Máy trạng thái</w:t>
            </w:r>
          </w:p>
        </w:tc>
        <w:tc>
          <w:tcPr>
            <w:tcW w:w="792" w:type="dxa"/>
            <w:vAlign w:val="top"/>
          </w:tcPr>
          <w:p w14:paraId="56A9F527">
            <w:pPr>
              <w:spacing w:after="20" w:line="240" w:lineRule="auto"/>
            </w:pPr>
            <w:r>
              <w:rPr>
                <w:rFonts w:ascii="Arial" w:hAnsi="Arial" w:eastAsia="Arial"/>
                <w:sz w:val="14"/>
              </w:rPr>
              <w:t>SM</w:t>
            </w:r>
          </w:p>
        </w:tc>
        <w:tc>
          <w:tcPr>
            <w:tcW w:w="4032" w:type="dxa"/>
            <w:vAlign w:val="top"/>
          </w:tcPr>
          <w:p w14:paraId="2C398AC6">
            <w:pPr>
              <w:spacing w:after="20" w:line="240" w:lineRule="auto"/>
            </w:pPr>
            <w:r>
              <w:rPr>
                <w:rFonts w:ascii="Arial" w:hAnsi="Arial" w:eastAsia="Arial"/>
                <w:sz w:val="14"/>
              </w:rPr>
              <w:t>Cơ chế kiểm soát trạng thái, action, guard rule và next state của lifecycle Claim.</w:t>
            </w:r>
          </w:p>
        </w:tc>
        <w:tc>
          <w:tcPr>
            <w:tcW w:w="1152" w:type="dxa"/>
            <w:vAlign w:val="top"/>
          </w:tcPr>
          <w:p w14:paraId="2E258959">
            <w:pPr>
              <w:spacing w:after="20" w:line="240" w:lineRule="auto"/>
            </w:pPr>
            <w:r>
              <w:rPr>
                <w:rFonts w:ascii="Arial" w:hAnsi="Arial" w:eastAsia="Arial"/>
                <w:sz w:val="14"/>
              </w:rPr>
              <w:t>Business Term</w:t>
            </w:r>
          </w:p>
        </w:tc>
        <w:tc>
          <w:tcPr>
            <w:tcW w:w="1296" w:type="dxa"/>
            <w:vAlign w:val="top"/>
          </w:tcPr>
          <w:p w14:paraId="1BC8CEB4">
            <w:pPr>
              <w:spacing w:after="20" w:line="240" w:lineRule="auto"/>
            </w:pPr>
            <w:r>
              <w:rPr>
                <w:rFonts w:ascii="Arial" w:hAnsi="Arial" w:eastAsia="Arial"/>
                <w:sz w:val="14"/>
              </w:rPr>
              <w:t>Transition</w:t>
            </w:r>
          </w:p>
        </w:tc>
      </w:tr>
      <w:tr w14:paraId="7F87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C9F0919">
            <w:pPr>
              <w:spacing w:after="20" w:line="240" w:lineRule="auto"/>
            </w:pPr>
            <w:r>
              <w:rPr>
                <w:rFonts w:ascii="Arial" w:hAnsi="Arial" w:eastAsia="Arial"/>
                <w:sz w:val="14"/>
              </w:rPr>
              <w:t>TERM-057</w:t>
            </w:r>
          </w:p>
        </w:tc>
        <w:tc>
          <w:tcPr>
            <w:tcW w:w="1440" w:type="dxa"/>
            <w:vAlign w:val="top"/>
          </w:tcPr>
          <w:p w14:paraId="37FFABB4">
            <w:pPr>
              <w:spacing w:after="20" w:line="240" w:lineRule="auto"/>
            </w:pPr>
            <w:r>
              <w:rPr>
                <w:rFonts w:ascii="Arial" w:hAnsi="Arial" w:eastAsia="Arial"/>
                <w:sz w:val="14"/>
              </w:rPr>
              <w:t>State Transition</w:t>
            </w:r>
          </w:p>
        </w:tc>
        <w:tc>
          <w:tcPr>
            <w:tcW w:w="1440" w:type="dxa"/>
            <w:vAlign w:val="top"/>
          </w:tcPr>
          <w:p w14:paraId="745956D4">
            <w:pPr>
              <w:spacing w:after="20" w:line="240" w:lineRule="auto"/>
            </w:pPr>
            <w:r>
              <w:rPr>
                <w:rFonts w:ascii="Arial" w:hAnsi="Arial" w:eastAsia="Arial"/>
                <w:sz w:val="14"/>
              </w:rPr>
              <w:t>Chuyển trạng thái</w:t>
            </w:r>
          </w:p>
        </w:tc>
        <w:tc>
          <w:tcPr>
            <w:tcW w:w="792" w:type="dxa"/>
            <w:vAlign w:val="top"/>
          </w:tcPr>
          <w:p w14:paraId="3203274A">
            <w:pPr>
              <w:spacing w:after="20" w:line="240" w:lineRule="auto"/>
            </w:pPr>
          </w:p>
        </w:tc>
        <w:tc>
          <w:tcPr>
            <w:tcW w:w="4032" w:type="dxa"/>
            <w:vAlign w:val="top"/>
          </w:tcPr>
          <w:p w14:paraId="6905C89C">
            <w:pPr>
              <w:spacing w:after="20" w:line="240" w:lineRule="auto"/>
            </w:pPr>
            <w:r>
              <w:rPr>
                <w:rFonts w:ascii="Arial" w:hAnsi="Arial" w:eastAsia="Arial"/>
                <w:sz w:val="14"/>
              </w:rPr>
              <w:t>Sự thay đổi từ current state sang next state khi action/event hợp lệ và guard rule đạt.</w:t>
            </w:r>
          </w:p>
        </w:tc>
        <w:tc>
          <w:tcPr>
            <w:tcW w:w="1152" w:type="dxa"/>
            <w:vAlign w:val="top"/>
          </w:tcPr>
          <w:p w14:paraId="5244CA85">
            <w:pPr>
              <w:spacing w:after="20" w:line="240" w:lineRule="auto"/>
            </w:pPr>
            <w:r>
              <w:rPr>
                <w:rFonts w:ascii="Arial" w:hAnsi="Arial" w:eastAsia="Arial"/>
                <w:sz w:val="14"/>
              </w:rPr>
              <w:t>Business Term</w:t>
            </w:r>
          </w:p>
        </w:tc>
        <w:tc>
          <w:tcPr>
            <w:tcW w:w="1296" w:type="dxa"/>
            <w:vAlign w:val="top"/>
          </w:tcPr>
          <w:p w14:paraId="19BC6019">
            <w:pPr>
              <w:spacing w:after="20" w:line="240" w:lineRule="auto"/>
            </w:pPr>
            <w:r>
              <w:rPr>
                <w:rFonts w:ascii="Arial" w:hAnsi="Arial" w:eastAsia="Arial"/>
                <w:sz w:val="14"/>
              </w:rPr>
              <w:t>StateTransitionLog</w:t>
            </w:r>
          </w:p>
        </w:tc>
      </w:tr>
      <w:tr w14:paraId="4B3F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6B575DE">
            <w:pPr>
              <w:spacing w:after="20" w:line="240" w:lineRule="auto"/>
            </w:pPr>
            <w:r>
              <w:rPr>
                <w:rFonts w:ascii="Arial" w:hAnsi="Arial" w:eastAsia="Arial"/>
                <w:sz w:val="14"/>
              </w:rPr>
              <w:t>TERM-058</w:t>
            </w:r>
          </w:p>
        </w:tc>
        <w:tc>
          <w:tcPr>
            <w:tcW w:w="1440" w:type="dxa"/>
            <w:vAlign w:val="top"/>
          </w:tcPr>
          <w:p w14:paraId="0F9F7874">
            <w:pPr>
              <w:spacing w:after="20" w:line="240" w:lineRule="auto"/>
            </w:pPr>
            <w:r>
              <w:rPr>
                <w:rFonts w:ascii="Arial" w:hAnsi="Arial" w:eastAsia="Arial"/>
                <w:sz w:val="14"/>
              </w:rPr>
              <w:t>UI Status</w:t>
            </w:r>
          </w:p>
        </w:tc>
        <w:tc>
          <w:tcPr>
            <w:tcW w:w="1440" w:type="dxa"/>
            <w:vAlign w:val="top"/>
          </w:tcPr>
          <w:p w14:paraId="51703381">
            <w:pPr>
              <w:spacing w:after="20" w:line="240" w:lineRule="auto"/>
            </w:pPr>
            <w:r>
              <w:rPr>
                <w:rFonts w:ascii="Arial" w:hAnsi="Arial" w:eastAsia="Arial"/>
                <w:sz w:val="14"/>
              </w:rPr>
              <w:t>Trạng thái hiển thị</w:t>
            </w:r>
          </w:p>
        </w:tc>
        <w:tc>
          <w:tcPr>
            <w:tcW w:w="792" w:type="dxa"/>
            <w:vAlign w:val="top"/>
          </w:tcPr>
          <w:p w14:paraId="25E64028">
            <w:pPr>
              <w:spacing w:after="20" w:line="240" w:lineRule="auto"/>
            </w:pPr>
          </w:p>
        </w:tc>
        <w:tc>
          <w:tcPr>
            <w:tcW w:w="4032" w:type="dxa"/>
            <w:vAlign w:val="top"/>
          </w:tcPr>
          <w:p w14:paraId="32C6FDC5">
            <w:pPr>
              <w:spacing w:after="20" w:line="240" w:lineRule="auto"/>
            </w:pPr>
            <w:r>
              <w:rPr>
                <w:rFonts w:ascii="Arial" w:hAnsi="Arial" w:eastAsia="Arial"/>
                <w:sz w:val="14"/>
              </w:rPr>
              <w:t>Trạng thái hiển thị cho người dùng/nhân viên; không phải nguồn quyết định nghiệp vụ.</w:t>
            </w:r>
          </w:p>
        </w:tc>
        <w:tc>
          <w:tcPr>
            <w:tcW w:w="1152" w:type="dxa"/>
            <w:vAlign w:val="top"/>
          </w:tcPr>
          <w:p w14:paraId="43A558E4">
            <w:pPr>
              <w:spacing w:after="20" w:line="240" w:lineRule="auto"/>
            </w:pPr>
            <w:r>
              <w:rPr>
                <w:rFonts w:ascii="Arial" w:hAnsi="Arial" w:eastAsia="Arial"/>
                <w:sz w:val="14"/>
              </w:rPr>
              <w:t>Business Term</w:t>
            </w:r>
          </w:p>
        </w:tc>
        <w:tc>
          <w:tcPr>
            <w:tcW w:w="1296" w:type="dxa"/>
            <w:vAlign w:val="top"/>
          </w:tcPr>
          <w:p w14:paraId="2E44B48C">
            <w:pPr>
              <w:spacing w:after="20" w:line="240" w:lineRule="auto"/>
            </w:pPr>
            <w:r>
              <w:rPr>
                <w:rFonts w:ascii="Arial" w:hAnsi="Arial" w:eastAsia="Arial"/>
                <w:sz w:val="14"/>
              </w:rPr>
              <w:t>BusinessStatus</w:t>
            </w:r>
          </w:p>
        </w:tc>
      </w:tr>
      <w:tr w14:paraId="0C26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2228CE0">
            <w:pPr>
              <w:spacing w:after="20" w:line="240" w:lineRule="auto"/>
            </w:pPr>
            <w:r>
              <w:rPr>
                <w:rFonts w:ascii="Arial" w:hAnsi="Arial" w:eastAsia="Arial"/>
                <w:sz w:val="14"/>
              </w:rPr>
              <w:t>TERM-059</w:t>
            </w:r>
          </w:p>
        </w:tc>
        <w:tc>
          <w:tcPr>
            <w:tcW w:w="1440" w:type="dxa"/>
            <w:vAlign w:val="top"/>
          </w:tcPr>
          <w:p w14:paraId="41CE81F7">
            <w:pPr>
              <w:spacing w:after="20" w:line="240" w:lineRule="auto"/>
            </w:pPr>
            <w:r>
              <w:rPr>
                <w:rFonts w:ascii="Arial" w:hAnsi="Arial" w:eastAsia="Arial"/>
                <w:sz w:val="14"/>
              </w:rPr>
              <w:t>Business Status</w:t>
            </w:r>
          </w:p>
        </w:tc>
        <w:tc>
          <w:tcPr>
            <w:tcW w:w="1440" w:type="dxa"/>
            <w:vAlign w:val="top"/>
          </w:tcPr>
          <w:p w14:paraId="72025162">
            <w:pPr>
              <w:spacing w:after="20" w:line="240" w:lineRule="auto"/>
            </w:pPr>
            <w:r>
              <w:rPr>
                <w:rFonts w:ascii="Arial" w:hAnsi="Arial" w:eastAsia="Arial"/>
                <w:sz w:val="14"/>
              </w:rPr>
              <w:t>Trạng thái nghiệp vụ</w:t>
            </w:r>
          </w:p>
        </w:tc>
        <w:tc>
          <w:tcPr>
            <w:tcW w:w="792" w:type="dxa"/>
            <w:vAlign w:val="top"/>
          </w:tcPr>
          <w:p w14:paraId="66369C94">
            <w:pPr>
              <w:spacing w:after="20" w:line="240" w:lineRule="auto"/>
            </w:pPr>
          </w:p>
        </w:tc>
        <w:tc>
          <w:tcPr>
            <w:tcW w:w="4032" w:type="dxa"/>
            <w:vAlign w:val="top"/>
          </w:tcPr>
          <w:p w14:paraId="6186E468">
            <w:pPr>
              <w:spacing w:after="20" w:line="240" w:lineRule="auto"/>
            </w:pPr>
            <w:r>
              <w:rPr>
                <w:rFonts w:ascii="Arial" w:hAnsi="Arial" w:eastAsia="Arial"/>
                <w:sz w:val="14"/>
              </w:rPr>
              <w:t>Trạng thái lõi thể hiện Claim đang ở đâu trong lifecycle nghiệp vụ.</w:t>
            </w:r>
          </w:p>
        </w:tc>
        <w:tc>
          <w:tcPr>
            <w:tcW w:w="1152" w:type="dxa"/>
            <w:vAlign w:val="top"/>
          </w:tcPr>
          <w:p w14:paraId="66BDA1ED">
            <w:pPr>
              <w:spacing w:after="20" w:line="240" w:lineRule="auto"/>
            </w:pPr>
            <w:r>
              <w:rPr>
                <w:rFonts w:ascii="Arial" w:hAnsi="Arial" w:eastAsia="Arial"/>
                <w:sz w:val="14"/>
              </w:rPr>
              <w:t>Business Term</w:t>
            </w:r>
          </w:p>
        </w:tc>
        <w:tc>
          <w:tcPr>
            <w:tcW w:w="1296" w:type="dxa"/>
            <w:vAlign w:val="top"/>
          </w:tcPr>
          <w:p w14:paraId="2B57867C">
            <w:pPr>
              <w:spacing w:after="20" w:line="240" w:lineRule="auto"/>
            </w:pPr>
            <w:r>
              <w:rPr>
                <w:rFonts w:ascii="Arial" w:hAnsi="Arial" w:eastAsia="Arial"/>
                <w:sz w:val="14"/>
              </w:rPr>
              <w:t>ClaimStatus</w:t>
            </w:r>
          </w:p>
        </w:tc>
      </w:tr>
      <w:tr w14:paraId="0119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D011F39">
            <w:pPr>
              <w:spacing w:after="20" w:line="240" w:lineRule="auto"/>
            </w:pPr>
            <w:r>
              <w:rPr>
                <w:rFonts w:ascii="Arial" w:hAnsi="Arial" w:eastAsia="Arial"/>
                <w:sz w:val="14"/>
              </w:rPr>
              <w:t>TERM-060</w:t>
            </w:r>
          </w:p>
        </w:tc>
        <w:tc>
          <w:tcPr>
            <w:tcW w:w="1440" w:type="dxa"/>
            <w:vAlign w:val="top"/>
          </w:tcPr>
          <w:p w14:paraId="7BBC8CAA">
            <w:pPr>
              <w:spacing w:after="20" w:line="240" w:lineRule="auto"/>
            </w:pPr>
            <w:r>
              <w:rPr>
                <w:rFonts w:ascii="Arial" w:hAnsi="Arial" w:eastAsia="Arial"/>
                <w:sz w:val="14"/>
              </w:rPr>
              <w:t>Process Status</w:t>
            </w:r>
          </w:p>
        </w:tc>
        <w:tc>
          <w:tcPr>
            <w:tcW w:w="1440" w:type="dxa"/>
            <w:vAlign w:val="top"/>
          </w:tcPr>
          <w:p w14:paraId="1009B6EA">
            <w:pPr>
              <w:spacing w:after="20" w:line="240" w:lineRule="auto"/>
            </w:pPr>
            <w:r>
              <w:rPr>
                <w:rFonts w:ascii="Arial" w:hAnsi="Arial" w:eastAsia="Arial"/>
                <w:sz w:val="14"/>
              </w:rPr>
              <w:t>Trạng thái kỹ thuật</w:t>
            </w:r>
          </w:p>
        </w:tc>
        <w:tc>
          <w:tcPr>
            <w:tcW w:w="792" w:type="dxa"/>
            <w:vAlign w:val="top"/>
          </w:tcPr>
          <w:p w14:paraId="150ABC50">
            <w:pPr>
              <w:spacing w:after="20" w:line="240" w:lineRule="auto"/>
            </w:pPr>
          </w:p>
        </w:tc>
        <w:tc>
          <w:tcPr>
            <w:tcW w:w="4032" w:type="dxa"/>
            <w:vAlign w:val="top"/>
          </w:tcPr>
          <w:p w14:paraId="6D76E666">
            <w:pPr>
              <w:spacing w:after="20" w:line="240" w:lineRule="auto"/>
            </w:pPr>
            <w:r>
              <w:rPr>
                <w:rFonts w:ascii="Arial" w:hAnsi="Arial" w:eastAsia="Arial"/>
                <w:sz w:val="14"/>
              </w:rPr>
              <w:t>Trạng thái vận hành ngầm của workflow/service như retry, queue, failed, processing.</w:t>
            </w:r>
          </w:p>
        </w:tc>
        <w:tc>
          <w:tcPr>
            <w:tcW w:w="1152" w:type="dxa"/>
            <w:vAlign w:val="top"/>
          </w:tcPr>
          <w:p w14:paraId="53A46AC1">
            <w:pPr>
              <w:spacing w:after="20" w:line="240" w:lineRule="auto"/>
            </w:pPr>
            <w:r>
              <w:rPr>
                <w:rFonts w:ascii="Arial" w:hAnsi="Arial" w:eastAsia="Arial"/>
                <w:sz w:val="14"/>
              </w:rPr>
              <w:t>Business Term</w:t>
            </w:r>
          </w:p>
        </w:tc>
        <w:tc>
          <w:tcPr>
            <w:tcW w:w="1296" w:type="dxa"/>
            <w:vAlign w:val="top"/>
          </w:tcPr>
          <w:p w14:paraId="31C0673F">
            <w:pPr>
              <w:spacing w:after="20" w:line="240" w:lineRule="auto"/>
            </w:pPr>
            <w:r>
              <w:rPr>
                <w:rFonts w:ascii="Arial" w:hAnsi="Arial" w:eastAsia="Arial"/>
                <w:sz w:val="14"/>
              </w:rPr>
              <w:t>TechnicalStatus</w:t>
            </w:r>
          </w:p>
        </w:tc>
      </w:tr>
    </w:tbl>
    <w:p w14:paraId="38D705F0"/>
    <w:p w14:paraId="26E1D5E2">
      <w:pPr>
        <w:pStyle w:val="3"/>
      </w:pPr>
      <w:r>
        <w:t>6.18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29"/>
        <w:gridCol w:w="1430"/>
        <w:gridCol w:w="787"/>
        <w:gridCol w:w="3997"/>
        <w:gridCol w:w="1146"/>
        <w:gridCol w:w="1293"/>
      </w:tblGrid>
      <w:tr w14:paraId="20A3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43E602CE">
            <w:pPr>
              <w:spacing w:after="20" w:line="240" w:lineRule="auto"/>
            </w:pPr>
            <w:r>
              <w:rPr>
                <w:rFonts w:ascii="Arial" w:hAnsi="Arial" w:eastAsia="Arial"/>
                <w:b/>
                <w:color w:val="FFFFFF"/>
                <w:sz w:val="14"/>
              </w:rPr>
              <w:t>ID</w:t>
            </w:r>
          </w:p>
        </w:tc>
        <w:tc>
          <w:tcPr>
            <w:tcW w:w="1440" w:type="dxa"/>
            <w:shd w:val="clear" w:color="auto" w:fill="0B7A3B"/>
            <w:vAlign w:val="top"/>
          </w:tcPr>
          <w:p w14:paraId="026642C4">
            <w:pPr>
              <w:spacing w:after="20" w:line="240" w:lineRule="auto"/>
            </w:pPr>
            <w:r>
              <w:rPr>
                <w:rFonts w:ascii="Arial" w:hAnsi="Arial" w:eastAsia="Arial"/>
                <w:b/>
                <w:color w:val="FFFFFF"/>
                <w:sz w:val="14"/>
              </w:rPr>
              <w:t>English Term</w:t>
            </w:r>
          </w:p>
        </w:tc>
        <w:tc>
          <w:tcPr>
            <w:tcW w:w="1440" w:type="dxa"/>
            <w:shd w:val="clear" w:color="auto" w:fill="0B7A3B"/>
            <w:vAlign w:val="top"/>
          </w:tcPr>
          <w:p w14:paraId="501FF97E">
            <w:pPr>
              <w:spacing w:after="20" w:line="240" w:lineRule="auto"/>
            </w:pPr>
            <w:r>
              <w:rPr>
                <w:rFonts w:ascii="Arial" w:hAnsi="Arial" w:eastAsia="Arial"/>
                <w:b/>
                <w:color w:val="FFFFFF"/>
                <w:sz w:val="14"/>
              </w:rPr>
              <w:t>Thuật ngữ VN</w:t>
            </w:r>
          </w:p>
        </w:tc>
        <w:tc>
          <w:tcPr>
            <w:tcW w:w="792" w:type="dxa"/>
            <w:shd w:val="clear" w:color="auto" w:fill="0B7A3B"/>
            <w:vAlign w:val="top"/>
          </w:tcPr>
          <w:p w14:paraId="2835A7C3">
            <w:pPr>
              <w:spacing w:after="20" w:line="240" w:lineRule="auto"/>
            </w:pPr>
            <w:r>
              <w:rPr>
                <w:rFonts w:ascii="Arial" w:hAnsi="Arial" w:eastAsia="Arial"/>
                <w:b/>
                <w:color w:val="FFFFFF"/>
                <w:sz w:val="14"/>
              </w:rPr>
              <w:t>Viết tắt</w:t>
            </w:r>
          </w:p>
        </w:tc>
        <w:tc>
          <w:tcPr>
            <w:tcW w:w="4032" w:type="dxa"/>
            <w:shd w:val="clear" w:color="auto" w:fill="0B7A3B"/>
            <w:vAlign w:val="top"/>
          </w:tcPr>
          <w:p w14:paraId="64D0BE82">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BA5C0A4">
            <w:pPr>
              <w:spacing w:after="20" w:line="240" w:lineRule="auto"/>
            </w:pPr>
            <w:r>
              <w:rPr>
                <w:rFonts w:ascii="Arial" w:hAnsi="Arial" w:eastAsia="Arial"/>
                <w:b/>
                <w:color w:val="FFFFFF"/>
                <w:sz w:val="14"/>
              </w:rPr>
              <w:t>Loại</w:t>
            </w:r>
          </w:p>
        </w:tc>
        <w:tc>
          <w:tcPr>
            <w:tcW w:w="1296" w:type="dxa"/>
            <w:shd w:val="clear" w:color="auto" w:fill="0B7A3B"/>
            <w:vAlign w:val="top"/>
          </w:tcPr>
          <w:p w14:paraId="273E48BB">
            <w:pPr>
              <w:spacing w:after="20" w:line="240" w:lineRule="auto"/>
            </w:pPr>
            <w:r>
              <w:rPr>
                <w:rFonts w:ascii="Arial" w:hAnsi="Arial" w:eastAsia="Arial"/>
                <w:b/>
                <w:color w:val="FFFFFF"/>
                <w:sz w:val="14"/>
              </w:rPr>
              <w:t>Liên quan</w:t>
            </w:r>
          </w:p>
        </w:tc>
      </w:tr>
      <w:tr w14:paraId="4610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438149F">
            <w:pPr>
              <w:spacing w:after="20" w:line="240" w:lineRule="auto"/>
            </w:pPr>
            <w:r>
              <w:rPr>
                <w:rFonts w:ascii="Arial" w:hAnsi="Arial" w:eastAsia="Arial"/>
                <w:sz w:val="14"/>
              </w:rPr>
              <w:t>TERM-061</w:t>
            </w:r>
          </w:p>
        </w:tc>
        <w:tc>
          <w:tcPr>
            <w:tcW w:w="1440" w:type="dxa"/>
            <w:vAlign w:val="top"/>
          </w:tcPr>
          <w:p w14:paraId="5A8F5AE4">
            <w:pPr>
              <w:spacing w:after="20" w:line="240" w:lineRule="auto"/>
            </w:pPr>
            <w:r>
              <w:rPr>
                <w:rFonts w:ascii="Arial" w:hAnsi="Arial" w:eastAsia="Arial"/>
                <w:sz w:val="14"/>
              </w:rPr>
              <w:t>Guard Rule</w:t>
            </w:r>
          </w:p>
        </w:tc>
        <w:tc>
          <w:tcPr>
            <w:tcW w:w="1440" w:type="dxa"/>
            <w:vAlign w:val="top"/>
          </w:tcPr>
          <w:p w14:paraId="5DA07C54">
            <w:pPr>
              <w:spacing w:after="20" w:line="240" w:lineRule="auto"/>
            </w:pPr>
            <w:r>
              <w:rPr>
                <w:rFonts w:ascii="Arial" w:hAnsi="Arial" w:eastAsia="Arial"/>
                <w:sz w:val="14"/>
              </w:rPr>
              <w:t>Điều kiện bảo vệ transition</w:t>
            </w:r>
          </w:p>
        </w:tc>
        <w:tc>
          <w:tcPr>
            <w:tcW w:w="792" w:type="dxa"/>
            <w:vAlign w:val="top"/>
          </w:tcPr>
          <w:p w14:paraId="4D46B938">
            <w:pPr>
              <w:spacing w:after="20" w:line="240" w:lineRule="auto"/>
            </w:pPr>
          </w:p>
        </w:tc>
        <w:tc>
          <w:tcPr>
            <w:tcW w:w="4032" w:type="dxa"/>
            <w:vAlign w:val="top"/>
          </w:tcPr>
          <w:p w14:paraId="2B137D83">
            <w:pPr>
              <w:spacing w:after="20" w:line="240" w:lineRule="auto"/>
            </w:pPr>
            <w:r>
              <w:rPr>
                <w:rFonts w:ascii="Arial" w:hAnsi="Arial" w:eastAsia="Arial"/>
                <w:sz w:val="14"/>
              </w:rPr>
              <w:t>Rule chặn/cho phép transition dựa trên current state, action, actor, dữ liệu và điều kiện nghiệp vụ.</w:t>
            </w:r>
          </w:p>
        </w:tc>
        <w:tc>
          <w:tcPr>
            <w:tcW w:w="1152" w:type="dxa"/>
            <w:vAlign w:val="top"/>
          </w:tcPr>
          <w:p w14:paraId="29359BFE">
            <w:pPr>
              <w:spacing w:after="20" w:line="240" w:lineRule="auto"/>
            </w:pPr>
            <w:r>
              <w:rPr>
                <w:rFonts w:ascii="Arial" w:hAnsi="Arial" w:eastAsia="Arial"/>
                <w:sz w:val="14"/>
              </w:rPr>
              <w:t>Business Term</w:t>
            </w:r>
          </w:p>
        </w:tc>
        <w:tc>
          <w:tcPr>
            <w:tcW w:w="1296" w:type="dxa"/>
            <w:vAlign w:val="top"/>
          </w:tcPr>
          <w:p w14:paraId="0B8E1E40">
            <w:pPr>
              <w:spacing w:after="20" w:line="240" w:lineRule="auto"/>
            </w:pPr>
            <w:r>
              <w:rPr>
                <w:rFonts w:ascii="Arial" w:hAnsi="Arial" w:eastAsia="Arial"/>
                <w:sz w:val="14"/>
              </w:rPr>
              <w:t>StateMachine</w:t>
            </w:r>
          </w:p>
        </w:tc>
      </w:tr>
      <w:tr w14:paraId="4F37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081AB09">
            <w:pPr>
              <w:spacing w:after="20" w:line="240" w:lineRule="auto"/>
            </w:pPr>
            <w:r>
              <w:rPr>
                <w:rFonts w:ascii="Arial" w:hAnsi="Arial" w:eastAsia="Arial"/>
                <w:sz w:val="14"/>
              </w:rPr>
              <w:t>TERM-062</w:t>
            </w:r>
          </w:p>
        </w:tc>
        <w:tc>
          <w:tcPr>
            <w:tcW w:w="1440" w:type="dxa"/>
            <w:vAlign w:val="top"/>
          </w:tcPr>
          <w:p w14:paraId="535C1E52">
            <w:pPr>
              <w:spacing w:after="20" w:line="240" w:lineRule="auto"/>
            </w:pPr>
            <w:r>
              <w:rPr>
                <w:rFonts w:ascii="Arial" w:hAnsi="Arial" w:eastAsia="Arial"/>
                <w:sz w:val="14"/>
              </w:rPr>
              <w:t>Rule Engine</w:t>
            </w:r>
          </w:p>
        </w:tc>
        <w:tc>
          <w:tcPr>
            <w:tcW w:w="1440" w:type="dxa"/>
            <w:vAlign w:val="top"/>
          </w:tcPr>
          <w:p w14:paraId="2E59FE25">
            <w:pPr>
              <w:spacing w:after="20" w:line="240" w:lineRule="auto"/>
            </w:pPr>
            <w:r>
              <w:rPr>
                <w:rFonts w:ascii="Arial" w:hAnsi="Arial" w:eastAsia="Arial"/>
                <w:sz w:val="14"/>
              </w:rPr>
              <w:t>Động cơ quy tắc</w:t>
            </w:r>
          </w:p>
        </w:tc>
        <w:tc>
          <w:tcPr>
            <w:tcW w:w="792" w:type="dxa"/>
            <w:vAlign w:val="top"/>
          </w:tcPr>
          <w:p w14:paraId="08D3CE9D">
            <w:pPr>
              <w:spacing w:after="20" w:line="240" w:lineRule="auto"/>
            </w:pPr>
          </w:p>
        </w:tc>
        <w:tc>
          <w:tcPr>
            <w:tcW w:w="4032" w:type="dxa"/>
            <w:vAlign w:val="top"/>
          </w:tcPr>
          <w:p w14:paraId="339B4499">
            <w:pPr>
              <w:spacing w:after="20" w:line="240" w:lineRule="auto"/>
            </w:pPr>
            <w:r>
              <w:rPr>
                <w:rFonts w:ascii="Arial" w:hAnsi="Arial" w:eastAsia="Arial"/>
                <w:sz w:val="14"/>
              </w:rPr>
              <w:t>Thành phần thực thi rule nghiệp vụ, decision table và guard rule để trả decision/routing/next state.</w:t>
            </w:r>
          </w:p>
        </w:tc>
        <w:tc>
          <w:tcPr>
            <w:tcW w:w="1152" w:type="dxa"/>
            <w:vAlign w:val="top"/>
          </w:tcPr>
          <w:p w14:paraId="509ECF9D">
            <w:pPr>
              <w:spacing w:after="20" w:line="240" w:lineRule="auto"/>
            </w:pPr>
            <w:r>
              <w:rPr>
                <w:rFonts w:ascii="Arial" w:hAnsi="Arial" w:eastAsia="Arial"/>
                <w:sz w:val="14"/>
              </w:rPr>
              <w:t>Business Term</w:t>
            </w:r>
          </w:p>
        </w:tc>
        <w:tc>
          <w:tcPr>
            <w:tcW w:w="1296" w:type="dxa"/>
            <w:vAlign w:val="top"/>
          </w:tcPr>
          <w:p w14:paraId="77A6166C">
            <w:pPr>
              <w:spacing w:after="20" w:line="240" w:lineRule="auto"/>
            </w:pPr>
            <w:r>
              <w:rPr>
                <w:rFonts w:ascii="Arial" w:hAnsi="Arial" w:eastAsia="Arial"/>
                <w:sz w:val="14"/>
              </w:rPr>
              <w:t>RuleSet</w:t>
            </w:r>
          </w:p>
        </w:tc>
      </w:tr>
      <w:tr w14:paraId="0E8C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E6C9F60">
            <w:pPr>
              <w:spacing w:after="20" w:line="240" w:lineRule="auto"/>
            </w:pPr>
            <w:r>
              <w:rPr>
                <w:rFonts w:ascii="Arial" w:hAnsi="Arial" w:eastAsia="Arial"/>
                <w:sz w:val="14"/>
              </w:rPr>
              <w:t>TERM-063</w:t>
            </w:r>
          </w:p>
        </w:tc>
        <w:tc>
          <w:tcPr>
            <w:tcW w:w="1440" w:type="dxa"/>
            <w:vAlign w:val="top"/>
          </w:tcPr>
          <w:p w14:paraId="6CFA1408">
            <w:pPr>
              <w:spacing w:after="20" w:line="240" w:lineRule="auto"/>
            </w:pPr>
            <w:r>
              <w:rPr>
                <w:rFonts w:ascii="Arial" w:hAnsi="Arial" w:eastAsia="Arial"/>
                <w:sz w:val="14"/>
              </w:rPr>
              <w:t>Rule Set</w:t>
            </w:r>
          </w:p>
        </w:tc>
        <w:tc>
          <w:tcPr>
            <w:tcW w:w="1440" w:type="dxa"/>
            <w:vAlign w:val="top"/>
          </w:tcPr>
          <w:p w14:paraId="1A3CE508">
            <w:pPr>
              <w:spacing w:after="20" w:line="240" w:lineRule="auto"/>
            </w:pPr>
            <w:r>
              <w:rPr>
                <w:rFonts w:ascii="Arial" w:hAnsi="Arial" w:eastAsia="Arial"/>
                <w:sz w:val="14"/>
              </w:rPr>
              <w:t>Bộ quy tắc</w:t>
            </w:r>
          </w:p>
        </w:tc>
        <w:tc>
          <w:tcPr>
            <w:tcW w:w="792" w:type="dxa"/>
            <w:vAlign w:val="top"/>
          </w:tcPr>
          <w:p w14:paraId="79EA90D2">
            <w:pPr>
              <w:spacing w:after="20" w:line="240" w:lineRule="auto"/>
            </w:pPr>
          </w:p>
        </w:tc>
        <w:tc>
          <w:tcPr>
            <w:tcW w:w="4032" w:type="dxa"/>
            <w:vAlign w:val="top"/>
          </w:tcPr>
          <w:p w14:paraId="79265929">
            <w:pPr>
              <w:spacing w:after="20" w:line="240" w:lineRule="auto"/>
            </w:pPr>
            <w:r>
              <w:rPr>
                <w:rFonts w:ascii="Arial" w:hAnsi="Arial" w:eastAsia="Arial"/>
                <w:sz w:val="14"/>
              </w:rPr>
              <w:t>Nhóm rule có version, hiệu lực, owner và phạm vi áp dụng theo product/claim type/module.</w:t>
            </w:r>
          </w:p>
        </w:tc>
        <w:tc>
          <w:tcPr>
            <w:tcW w:w="1152" w:type="dxa"/>
            <w:vAlign w:val="top"/>
          </w:tcPr>
          <w:p w14:paraId="56520DF3">
            <w:pPr>
              <w:spacing w:after="20" w:line="240" w:lineRule="auto"/>
            </w:pPr>
            <w:r>
              <w:rPr>
                <w:rFonts w:ascii="Arial" w:hAnsi="Arial" w:eastAsia="Arial"/>
                <w:sz w:val="14"/>
              </w:rPr>
              <w:t>Business Term</w:t>
            </w:r>
          </w:p>
        </w:tc>
        <w:tc>
          <w:tcPr>
            <w:tcW w:w="1296" w:type="dxa"/>
            <w:vAlign w:val="top"/>
          </w:tcPr>
          <w:p w14:paraId="10F56062">
            <w:pPr>
              <w:spacing w:after="20" w:line="240" w:lineRule="auto"/>
            </w:pPr>
            <w:r>
              <w:rPr>
                <w:rFonts w:ascii="Arial" w:hAnsi="Arial" w:eastAsia="Arial"/>
                <w:sz w:val="14"/>
              </w:rPr>
              <w:t>RuleDefinition</w:t>
            </w:r>
          </w:p>
        </w:tc>
      </w:tr>
      <w:tr w14:paraId="69B7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8C41CF8">
            <w:pPr>
              <w:spacing w:after="20" w:line="240" w:lineRule="auto"/>
            </w:pPr>
            <w:r>
              <w:rPr>
                <w:rFonts w:ascii="Arial" w:hAnsi="Arial" w:eastAsia="Arial"/>
                <w:sz w:val="14"/>
              </w:rPr>
              <w:t>TERM-064</w:t>
            </w:r>
          </w:p>
        </w:tc>
        <w:tc>
          <w:tcPr>
            <w:tcW w:w="1440" w:type="dxa"/>
            <w:vAlign w:val="top"/>
          </w:tcPr>
          <w:p w14:paraId="46899C10">
            <w:pPr>
              <w:spacing w:after="20" w:line="240" w:lineRule="auto"/>
            </w:pPr>
            <w:r>
              <w:rPr>
                <w:rFonts w:ascii="Arial" w:hAnsi="Arial" w:eastAsia="Arial"/>
                <w:sz w:val="14"/>
              </w:rPr>
              <w:t>Decision Matrix</w:t>
            </w:r>
          </w:p>
        </w:tc>
        <w:tc>
          <w:tcPr>
            <w:tcW w:w="1440" w:type="dxa"/>
            <w:vAlign w:val="top"/>
          </w:tcPr>
          <w:p w14:paraId="3B41FC65">
            <w:pPr>
              <w:spacing w:after="20" w:line="240" w:lineRule="auto"/>
            </w:pPr>
            <w:r>
              <w:rPr>
                <w:rFonts w:ascii="Arial" w:hAnsi="Arial" w:eastAsia="Arial"/>
                <w:sz w:val="14"/>
              </w:rPr>
              <w:t>Ma trận quyết định</w:t>
            </w:r>
          </w:p>
        </w:tc>
        <w:tc>
          <w:tcPr>
            <w:tcW w:w="792" w:type="dxa"/>
            <w:vAlign w:val="top"/>
          </w:tcPr>
          <w:p w14:paraId="704846DD">
            <w:pPr>
              <w:spacing w:after="20" w:line="240" w:lineRule="auto"/>
            </w:pPr>
          </w:p>
        </w:tc>
        <w:tc>
          <w:tcPr>
            <w:tcW w:w="4032" w:type="dxa"/>
            <w:vAlign w:val="top"/>
          </w:tcPr>
          <w:p w14:paraId="0462FF09">
            <w:pPr>
              <w:spacing w:after="20" w:line="240" w:lineRule="auto"/>
            </w:pPr>
            <w:r>
              <w:rPr>
                <w:rFonts w:ascii="Arial" w:hAnsi="Arial" w:eastAsia="Arial"/>
                <w:sz w:val="14"/>
              </w:rPr>
              <w:t>Bảng điều kiện và kết quả dùng để xác định approve/reject/review/next state.</w:t>
            </w:r>
          </w:p>
        </w:tc>
        <w:tc>
          <w:tcPr>
            <w:tcW w:w="1152" w:type="dxa"/>
            <w:vAlign w:val="top"/>
          </w:tcPr>
          <w:p w14:paraId="77DAEB71">
            <w:pPr>
              <w:spacing w:after="20" w:line="240" w:lineRule="auto"/>
            </w:pPr>
            <w:r>
              <w:rPr>
                <w:rFonts w:ascii="Arial" w:hAnsi="Arial" w:eastAsia="Arial"/>
                <w:sz w:val="14"/>
              </w:rPr>
              <w:t>Business Term</w:t>
            </w:r>
          </w:p>
        </w:tc>
        <w:tc>
          <w:tcPr>
            <w:tcW w:w="1296" w:type="dxa"/>
            <w:vAlign w:val="top"/>
          </w:tcPr>
          <w:p w14:paraId="05BCB977">
            <w:pPr>
              <w:spacing w:after="20" w:line="240" w:lineRule="auto"/>
            </w:pPr>
            <w:r>
              <w:rPr>
                <w:rFonts w:ascii="Arial" w:hAnsi="Arial" w:eastAsia="Arial"/>
                <w:sz w:val="14"/>
              </w:rPr>
              <w:t>RuleEngine</w:t>
            </w:r>
          </w:p>
        </w:tc>
      </w:tr>
    </w:tbl>
    <w:p w14:paraId="342A468C"/>
    <w:p w14:paraId="30F990F9">
      <w:pPr>
        <w:pStyle w:val="3"/>
      </w:pPr>
      <w:r>
        <w:t>6.19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1379"/>
        <w:gridCol w:w="1325"/>
        <w:gridCol w:w="753"/>
        <w:gridCol w:w="3684"/>
        <w:gridCol w:w="1099"/>
        <w:gridCol w:w="1859"/>
      </w:tblGrid>
      <w:tr w14:paraId="105B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27E77137">
            <w:pPr>
              <w:spacing w:after="20" w:line="240" w:lineRule="auto"/>
            </w:pPr>
            <w:r>
              <w:rPr>
                <w:rFonts w:ascii="Arial" w:hAnsi="Arial" w:eastAsia="Arial"/>
                <w:b/>
                <w:color w:val="FFFFFF"/>
                <w:sz w:val="14"/>
              </w:rPr>
              <w:t>ID</w:t>
            </w:r>
          </w:p>
        </w:tc>
        <w:tc>
          <w:tcPr>
            <w:tcW w:w="1440" w:type="dxa"/>
            <w:shd w:val="clear" w:color="auto" w:fill="0B7A3B"/>
            <w:vAlign w:val="top"/>
          </w:tcPr>
          <w:p w14:paraId="4E64C2C5">
            <w:pPr>
              <w:spacing w:after="20" w:line="240" w:lineRule="auto"/>
            </w:pPr>
            <w:r>
              <w:rPr>
                <w:rFonts w:ascii="Arial" w:hAnsi="Arial" w:eastAsia="Arial"/>
                <w:b/>
                <w:color w:val="FFFFFF"/>
                <w:sz w:val="14"/>
              </w:rPr>
              <w:t>English Term</w:t>
            </w:r>
          </w:p>
        </w:tc>
        <w:tc>
          <w:tcPr>
            <w:tcW w:w="1440" w:type="dxa"/>
            <w:shd w:val="clear" w:color="auto" w:fill="0B7A3B"/>
            <w:vAlign w:val="top"/>
          </w:tcPr>
          <w:p w14:paraId="1CCBE9EF">
            <w:pPr>
              <w:spacing w:after="20" w:line="240" w:lineRule="auto"/>
            </w:pPr>
            <w:r>
              <w:rPr>
                <w:rFonts w:ascii="Arial" w:hAnsi="Arial" w:eastAsia="Arial"/>
                <w:b/>
                <w:color w:val="FFFFFF"/>
                <w:sz w:val="14"/>
              </w:rPr>
              <w:t>Thuật ngữ VN</w:t>
            </w:r>
          </w:p>
        </w:tc>
        <w:tc>
          <w:tcPr>
            <w:tcW w:w="792" w:type="dxa"/>
            <w:shd w:val="clear" w:color="auto" w:fill="0B7A3B"/>
            <w:vAlign w:val="top"/>
          </w:tcPr>
          <w:p w14:paraId="3E530911">
            <w:pPr>
              <w:spacing w:after="20" w:line="240" w:lineRule="auto"/>
            </w:pPr>
            <w:r>
              <w:rPr>
                <w:rFonts w:ascii="Arial" w:hAnsi="Arial" w:eastAsia="Arial"/>
                <w:b/>
                <w:color w:val="FFFFFF"/>
                <w:sz w:val="14"/>
              </w:rPr>
              <w:t>Viết tắt</w:t>
            </w:r>
          </w:p>
        </w:tc>
        <w:tc>
          <w:tcPr>
            <w:tcW w:w="4032" w:type="dxa"/>
            <w:shd w:val="clear" w:color="auto" w:fill="0B7A3B"/>
            <w:vAlign w:val="top"/>
          </w:tcPr>
          <w:p w14:paraId="4FA6F009">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82F9939">
            <w:pPr>
              <w:spacing w:after="20" w:line="240" w:lineRule="auto"/>
            </w:pPr>
            <w:r>
              <w:rPr>
                <w:rFonts w:ascii="Arial" w:hAnsi="Arial" w:eastAsia="Arial"/>
                <w:b/>
                <w:color w:val="FFFFFF"/>
                <w:sz w:val="14"/>
              </w:rPr>
              <w:t>Loại</w:t>
            </w:r>
          </w:p>
        </w:tc>
        <w:tc>
          <w:tcPr>
            <w:tcW w:w="1296" w:type="dxa"/>
            <w:shd w:val="clear" w:color="auto" w:fill="0B7A3B"/>
            <w:vAlign w:val="top"/>
          </w:tcPr>
          <w:p w14:paraId="1031FF10">
            <w:pPr>
              <w:spacing w:after="20" w:line="240" w:lineRule="auto"/>
            </w:pPr>
            <w:r>
              <w:rPr>
                <w:rFonts w:ascii="Arial" w:hAnsi="Arial" w:eastAsia="Arial"/>
                <w:b/>
                <w:color w:val="FFFFFF"/>
                <w:sz w:val="14"/>
              </w:rPr>
              <w:t>Liên quan</w:t>
            </w:r>
          </w:p>
        </w:tc>
      </w:tr>
      <w:tr w14:paraId="686F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3155ABE">
            <w:pPr>
              <w:spacing w:after="20" w:line="240" w:lineRule="auto"/>
            </w:pPr>
            <w:r>
              <w:rPr>
                <w:rFonts w:ascii="Arial" w:hAnsi="Arial" w:eastAsia="Arial"/>
                <w:sz w:val="14"/>
              </w:rPr>
              <w:t>TERM-065</w:t>
            </w:r>
          </w:p>
        </w:tc>
        <w:tc>
          <w:tcPr>
            <w:tcW w:w="1440" w:type="dxa"/>
            <w:vAlign w:val="top"/>
          </w:tcPr>
          <w:p w14:paraId="4FE59865">
            <w:pPr>
              <w:spacing w:after="20" w:line="240" w:lineRule="auto"/>
            </w:pPr>
            <w:r>
              <w:rPr>
                <w:rFonts w:ascii="Arial" w:hAnsi="Arial" w:eastAsia="Arial"/>
                <w:sz w:val="14"/>
              </w:rPr>
              <w:t>Idempotency</w:t>
            </w:r>
          </w:p>
        </w:tc>
        <w:tc>
          <w:tcPr>
            <w:tcW w:w="1440" w:type="dxa"/>
            <w:vAlign w:val="top"/>
          </w:tcPr>
          <w:p w14:paraId="13C93792">
            <w:pPr>
              <w:spacing w:after="20" w:line="240" w:lineRule="auto"/>
            </w:pPr>
            <w:r>
              <w:rPr>
                <w:rFonts w:ascii="Arial" w:hAnsi="Arial" w:eastAsia="Arial"/>
                <w:sz w:val="14"/>
              </w:rPr>
              <w:t>Chống xử lý trùng</w:t>
            </w:r>
          </w:p>
        </w:tc>
        <w:tc>
          <w:tcPr>
            <w:tcW w:w="792" w:type="dxa"/>
            <w:vAlign w:val="top"/>
          </w:tcPr>
          <w:p w14:paraId="2E6D4120">
            <w:pPr>
              <w:spacing w:after="20" w:line="240" w:lineRule="auto"/>
            </w:pPr>
          </w:p>
        </w:tc>
        <w:tc>
          <w:tcPr>
            <w:tcW w:w="4032" w:type="dxa"/>
            <w:vAlign w:val="top"/>
          </w:tcPr>
          <w:p w14:paraId="4F20BF30">
            <w:pPr>
              <w:spacing w:after="20" w:line="240" w:lineRule="auto"/>
            </w:pPr>
            <w:r>
              <w:rPr>
                <w:rFonts w:ascii="Arial" w:hAnsi="Arial" w:eastAsia="Arial"/>
                <w:sz w:val="14"/>
              </w:rPr>
              <w:t>Cơ chế bảo đảm cùng request/callback/event không tạo trùng Claim, payment hoặc side effect.</w:t>
            </w:r>
          </w:p>
        </w:tc>
        <w:tc>
          <w:tcPr>
            <w:tcW w:w="1152" w:type="dxa"/>
            <w:vAlign w:val="top"/>
          </w:tcPr>
          <w:p w14:paraId="4DEFBD29">
            <w:pPr>
              <w:spacing w:after="20" w:line="240" w:lineRule="auto"/>
            </w:pPr>
            <w:r>
              <w:rPr>
                <w:rFonts w:ascii="Arial" w:hAnsi="Arial" w:eastAsia="Arial"/>
                <w:sz w:val="14"/>
              </w:rPr>
              <w:t>Business Term</w:t>
            </w:r>
          </w:p>
        </w:tc>
        <w:tc>
          <w:tcPr>
            <w:tcW w:w="1296" w:type="dxa"/>
            <w:vAlign w:val="top"/>
          </w:tcPr>
          <w:p w14:paraId="758179DD">
            <w:pPr>
              <w:spacing w:after="20" w:line="240" w:lineRule="auto"/>
            </w:pPr>
            <w:r>
              <w:rPr>
                <w:rFonts w:ascii="Arial" w:hAnsi="Arial" w:eastAsia="Arial"/>
                <w:sz w:val="14"/>
              </w:rPr>
              <w:t>requestId, commandId</w:t>
            </w:r>
          </w:p>
        </w:tc>
      </w:tr>
      <w:tr w14:paraId="571D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4BDB750">
            <w:pPr>
              <w:spacing w:after="20" w:line="240" w:lineRule="auto"/>
            </w:pPr>
            <w:r>
              <w:rPr>
                <w:rFonts w:ascii="Arial" w:hAnsi="Arial" w:eastAsia="Arial"/>
                <w:sz w:val="14"/>
              </w:rPr>
              <w:t>TERM-067</w:t>
            </w:r>
          </w:p>
        </w:tc>
        <w:tc>
          <w:tcPr>
            <w:tcW w:w="1440" w:type="dxa"/>
            <w:vAlign w:val="top"/>
          </w:tcPr>
          <w:p w14:paraId="75D36E9B">
            <w:pPr>
              <w:spacing w:after="20" w:line="240" w:lineRule="auto"/>
            </w:pPr>
            <w:r>
              <w:rPr>
                <w:rFonts w:ascii="Arial" w:hAnsi="Arial" w:eastAsia="Arial"/>
                <w:sz w:val="14"/>
              </w:rPr>
              <w:t>Command ID</w:t>
            </w:r>
          </w:p>
        </w:tc>
        <w:tc>
          <w:tcPr>
            <w:tcW w:w="1440" w:type="dxa"/>
            <w:vAlign w:val="top"/>
          </w:tcPr>
          <w:p w14:paraId="1CF22927">
            <w:pPr>
              <w:spacing w:after="20" w:line="240" w:lineRule="auto"/>
            </w:pPr>
            <w:r>
              <w:rPr>
                <w:rFonts w:ascii="Arial" w:hAnsi="Arial" w:eastAsia="Arial"/>
                <w:sz w:val="14"/>
              </w:rPr>
              <w:t>Mã lệnh nghiệp vụ</w:t>
            </w:r>
          </w:p>
        </w:tc>
        <w:tc>
          <w:tcPr>
            <w:tcW w:w="792" w:type="dxa"/>
            <w:vAlign w:val="top"/>
          </w:tcPr>
          <w:p w14:paraId="5D70A90D">
            <w:pPr>
              <w:spacing w:after="20" w:line="240" w:lineRule="auto"/>
            </w:pPr>
          </w:p>
        </w:tc>
        <w:tc>
          <w:tcPr>
            <w:tcW w:w="4032" w:type="dxa"/>
            <w:vAlign w:val="top"/>
          </w:tcPr>
          <w:p w14:paraId="3789135E">
            <w:pPr>
              <w:spacing w:after="20" w:line="240" w:lineRule="auto"/>
            </w:pPr>
            <w:r>
              <w:rPr>
                <w:rFonts w:ascii="Arial" w:hAnsi="Arial" w:eastAsia="Arial"/>
                <w:sz w:val="14"/>
              </w:rPr>
              <w:t>Mã định danh cho một command/action nghiệp vụ cụ thể, dùng với idempotency và audit.</w:t>
            </w:r>
          </w:p>
        </w:tc>
        <w:tc>
          <w:tcPr>
            <w:tcW w:w="1152" w:type="dxa"/>
            <w:vAlign w:val="top"/>
          </w:tcPr>
          <w:p w14:paraId="170C25B0">
            <w:pPr>
              <w:spacing w:after="20" w:line="240" w:lineRule="auto"/>
            </w:pPr>
            <w:r>
              <w:rPr>
                <w:rFonts w:ascii="Arial" w:hAnsi="Arial" w:eastAsia="Arial"/>
                <w:sz w:val="14"/>
              </w:rPr>
              <w:t>Business Term</w:t>
            </w:r>
          </w:p>
        </w:tc>
        <w:tc>
          <w:tcPr>
            <w:tcW w:w="1296" w:type="dxa"/>
            <w:vAlign w:val="top"/>
          </w:tcPr>
          <w:p w14:paraId="2C54678A">
            <w:pPr>
              <w:spacing w:after="20" w:line="240" w:lineRule="auto"/>
            </w:pPr>
            <w:r>
              <w:rPr>
                <w:rFonts w:ascii="Arial" w:hAnsi="Arial" w:eastAsia="Arial"/>
                <w:sz w:val="14"/>
              </w:rPr>
              <w:t>Idempotency</w:t>
            </w:r>
          </w:p>
        </w:tc>
      </w:tr>
      <w:tr w14:paraId="7596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BE22F8B">
            <w:pPr>
              <w:spacing w:after="20" w:line="240" w:lineRule="auto"/>
            </w:pPr>
            <w:r>
              <w:rPr>
                <w:rFonts w:ascii="Arial" w:hAnsi="Arial" w:eastAsia="Arial"/>
                <w:sz w:val="14"/>
              </w:rPr>
              <w:t>TERM-068</w:t>
            </w:r>
          </w:p>
        </w:tc>
        <w:tc>
          <w:tcPr>
            <w:tcW w:w="1440" w:type="dxa"/>
            <w:vAlign w:val="top"/>
          </w:tcPr>
          <w:p w14:paraId="4FC35E7F">
            <w:pPr>
              <w:spacing w:after="20" w:line="240" w:lineRule="auto"/>
            </w:pPr>
            <w:r>
              <w:rPr>
                <w:rFonts w:ascii="Arial" w:hAnsi="Arial" w:eastAsia="Arial"/>
                <w:sz w:val="14"/>
              </w:rPr>
              <w:t>Direct CDC</w:t>
            </w:r>
          </w:p>
        </w:tc>
        <w:tc>
          <w:tcPr>
            <w:tcW w:w="1440" w:type="dxa"/>
            <w:vAlign w:val="top"/>
          </w:tcPr>
          <w:p w14:paraId="522A223D">
            <w:pPr>
              <w:spacing w:after="20" w:line="240" w:lineRule="auto"/>
            </w:pPr>
            <w:r>
              <w:rPr>
                <w:rFonts w:ascii="Arial" w:hAnsi="Arial" w:eastAsia="Arial"/>
                <w:sz w:val="14"/>
              </w:rPr>
              <w:t>CDC trực tiếp bảng nghiệp vụ</w:t>
            </w:r>
          </w:p>
        </w:tc>
        <w:tc>
          <w:tcPr>
            <w:tcW w:w="792" w:type="dxa"/>
            <w:vAlign w:val="top"/>
          </w:tcPr>
          <w:p w14:paraId="055722EF">
            <w:pPr>
              <w:spacing w:after="20" w:line="240" w:lineRule="auto"/>
            </w:pPr>
            <w:r>
              <w:rPr>
                <w:rFonts w:ascii="Arial" w:hAnsi="Arial" w:eastAsia="Arial"/>
                <w:sz w:val="14"/>
              </w:rPr>
              <w:t>CDC</w:t>
            </w:r>
          </w:p>
        </w:tc>
        <w:tc>
          <w:tcPr>
            <w:tcW w:w="4032" w:type="dxa"/>
            <w:vAlign w:val="top"/>
          </w:tcPr>
          <w:p w14:paraId="6029BE6E">
            <w:pPr>
              <w:spacing w:after="20" w:line="240" w:lineRule="auto"/>
            </w:pPr>
            <w:r>
              <w:rPr>
                <w:rFonts w:ascii="Arial" w:hAnsi="Arial" w:eastAsia="Arial"/>
                <w:sz w:val="14"/>
              </w:rPr>
              <w:t>Cơ chế đọc thay đổi từ bảng nghiệp vụ qua database log và publish event mà không dùng bảng Outbox riêng.</w:t>
            </w:r>
          </w:p>
        </w:tc>
        <w:tc>
          <w:tcPr>
            <w:tcW w:w="1152" w:type="dxa"/>
            <w:vAlign w:val="top"/>
          </w:tcPr>
          <w:p w14:paraId="44E1D26F">
            <w:pPr>
              <w:spacing w:after="20" w:line="240" w:lineRule="auto"/>
            </w:pPr>
            <w:r>
              <w:rPr>
                <w:rFonts w:ascii="Arial" w:hAnsi="Arial" w:eastAsia="Arial"/>
                <w:sz w:val="14"/>
              </w:rPr>
              <w:t>Business Term</w:t>
            </w:r>
          </w:p>
        </w:tc>
        <w:tc>
          <w:tcPr>
            <w:tcW w:w="1296" w:type="dxa"/>
            <w:vAlign w:val="top"/>
          </w:tcPr>
          <w:p w14:paraId="63F2E8B0">
            <w:pPr>
              <w:spacing w:after="20" w:line="240" w:lineRule="auto"/>
            </w:pPr>
            <w:r>
              <w:rPr>
                <w:rFonts w:ascii="Arial" w:hAnsi="Arial" w:eastAsia="Arial"/>
                <w:sz w:val="14"/>
              </w:rPr>
              <w:t>cdc_source_config</w:t>
            </w:r>
          </w:p>
        </w:tc>
      </w:tr>
      <w:tr w14:paraId="60F1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EFA3889">
            <w:pPr>
              <w:spacing w:after="20" w:line="240" w:lineRule="auto"/>
            </w:pPr>
            <w:r>
              <w:rPr>
                <w:rFonts w:ascii="Arial" w:hAnsi="Arial" w:eastAsia="Arial"/>
                <w:sz w:val="14"/>
              </w:rPr>
              <w:t>TERM-069</w:t>
            </w:r>
          </w:p>
        </w:tc>
        <w:tc>
          <w:tcPr>
            <w:tcW w:w="1440" w:type="dxa"/>
            <w:vAlign w:val="top"/>
          </w:tcPr>
          <w:p w14:paraId="077582DF">
            <w:pPr>
              <w:spacing w:after="20" w:line="240" w:lineRule="auto"/>
            </w:pPr>
            <w:r>
              <w:rPr>
                <w:rFonts w:ascii="Arial" w:hAnsi="Arial" w:eastAsia="Arial"/>
                <w:sz w:val="14"/>
              </w:rPr>
              <w:t>CDC Connector</w:t>
            </w:r>
          </w:p>
        </w:tc>
        <w:tc>
          <w:tcPr>
            <w:tcW w:w="1440" w:type="dxa"/>
            <w:vAlign w:val="top"/>
          </w:tcPr>
          <w:p w14:paraId="5D7D0172">
            <w:pPr>
              <w:spacing w:after="20" w:line="240" w:lineRule="auto"/>
            </w:pPr>
            <w:r>
              <w:rPr>
                <w:rFonts w:ascii="Arial" w:hAnsi="Arial" w:eastAsia="Arial"/>
                <w:sz w:val="14"/>
              </w:rPr>
              <w:t>Bộ kết nối CDC</w:t>
            </w:r>
          </w:p>
        </w:tc>
        <w:tc>
          <w:tcPr>
            <w:tcW w:w="792" w:type="dxa"/>
            <w:vAlign w:val="top"/>
          </w:tcPr>
          <w:p w14:paraId="4DB3EDC3">
            <w:pPr>
              <w:spacing w:after="20" w:line="240" w:lineRule="auto"/>
            </w:pPr>
            <w:r>
              <w:rPr>
                <w:rFonts w:ascii="Arial" w:hAnsi="Arial" w:eastAsia="Arial"/>
                <w:sz w:val="14"/>
              </w:rPr>
              <w:t>CDC</w:t>
            </w:r>
          </w:p>
        </w:tc>
        <w:tc>
          <w:tcPr>
            <w:tcW w:w="4032" w:type="dxa"/>
            <w:vAlign w:val="top"/>
          </w:tcPr>
          <w:p w14:paraId="2D0FADFF">
            <w:pPr>
              <w:spacing w:after="20" w:line="240" w:lineRule="auto"/>
            </w:pPr>
            <w:r>
              <w:rPr>
                <w:rFonts w:ascii="Arial" w:hAnsi="Arial" w:eastAsia="Arial"/>
                <w:sz w:val="14"/>
              </w:rPr>
              <w:t>Thành phần đọc log thay đổi của database, mapping thành event và gửi sang bus/consumer.</w:t>
            </w:r>
          </w:p>
        </w:tc>
        <w:tc>
          <w:tcPr>
            <w:tcW w:w="1152" w:type="dxa"/>
            <w:vAlign w:val="top"/>
          </w:tcPr>
          <w:p w14:paraId="07ABEC4C">
            <w:pPr>
              <w:spacing w:after="20" w:line="240" w:lineRule="auto"/>
            </w:pPr>
            <w:r>
              <w:rPr>
                <w:rFonts w:ascii="Arial" w:hAnsi="Arial" w:eastAsia="Arial"/>
                <w:sz w:val="14"/>
              </w:rPr>
              <w:t>Business Term</w:t>
            </w:r>
          </w:p>
        </w:tc>
        <w:tc>
          <w:tcPr>
            <w:tcW w:w="1296" w:type="dxa"/>
            <w:vAlign w:val="top"/>
          </w:tcPr>
          <w:p w14:paraId="24805B81">
            <w:pPr>
              <w:spacing w:after="20" w:line="240" w:lineRule="auto"/>
            </w:pPr>
            <w:r>
              <w:rPr>
                <w:rFonts w:ascii="Arial" w:hAnsi="Arial" w:eastAsia="Arial"/>
                <w:sz w:val="14"/>
              </w:rPr>
              <w:t>ProcessedCdcEvent</w:t>
            </w:r>
          </w:p>
        </w:tc>
      </w:tr>
      <w:tr w14:paraId="1F87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B96C646">
            <w:pPr>
              <w:spacing w:after="20" w:line="240" w:lineRule="auto"/>
            </w:pPr>
            <w:r>
              <w:rPr>
                <w:rFonts w:ascii="Arial" w:hAnsi="Arial" w:eastAsia="Arial"/>
                <w:sz w:val="14"/>
              </w:rPr>
              <w:t>TERM-070</w:t>
            </w:r>
          </w:p>
        </w:tc>
        <w:tc>
          <w:tcPr>
            <w:tcW w:w="1440" w:type="dxa"/>
            <w:vAlign w:val="top"/>
          </w:tcPr>
          <w:p w14:paraId="42DA2CB7">
            <w:pPr>
              <w:spacing w:after="20" w:line="240" w:lineRule="auto"/>
            </w:pPr>
            <w:r>
              <w:rPr>
                <w:rFonts w:ascii="Arial" w:hAnsi="Arial" w:eastAsia="Arial"/>
                <w:sz w:val="14"/>
              </w:rPr>
              <w:t>Dead Letter</w:t>
            </w:r>
          </w:p>
        </w:tc>
        <w:tc>
          <w:tcPr>
            <w:tcW w:w="1440" w:type="dxa"/>
            <w:vAlign w:val="top"/>
          </w:tcPr>
          <w:p w14:paraId="4158674C">
            <w:pPr>
              <w:spacing w:after="20" w:line="240" w:lineRule="auto"/>
            </w:pPr>
            <w:r>
              <w:rPr>
                <w:rFonts w:ascii="Arial" w:hAnsi="Arial" w:eastAsia="Arial"/>
                <w:sz w:val="14"/>
              </w:rPr>
              <w:t>Thông điệp lỗi sau retry</w:t>
            </w:r>
          </w:p>
        </w:tc>
        <w:tc>
          <w:tcPr>
            <w:tcW w:w="792" w:type="dxa"/>
            <w:vAlign w:val="top"/>
          </w:tcPr>
          <w:p w14:paraId="3CB64C65">
            <w:pPr>
              <w:spacing w:after="20" w:line="240" w:lineRule="auto"/>
            </w:pPr>
            <w:r>
              <w:rPr>
                <w:rFonts w:ascii="Arial" w:hAnsi="Arial" w:eastAsia="Arial"/>
                <w:sz w:val="14"/>
              </w:rPr>
              <w:t>DLQ</w:t>
            </w:r>
          </w:p>
        </w:tc>
        <w:tc>
          <w:tcPr>
            <w:tcW w:w="4032" w:type="dxa"/>
            <w:vAlign w:val="top"/>
          </w:tcPr>
          <w:p w14:paraId="172C9C90">
            <w:pPr>
              <w:spacing w:after="20" w:line="240" w:lineRule="auto"/>
            </w:pPr>
            <w:r>
              <w:rPr>
                <w:rFonts w:ascii="Arial" w:hAnsi="Arial" w:eastAsia="Arial"/>
                <w:sz w:val="14"/>
              </w:rPr>
              <w:t>Nơi lưu event/message không xử lý được sau số lần retry quy định.</w:t>
            </w:r>
          </w:p>
        </w:tc>
        <w:tc>
          <w:tcPr>
            <w:tcW w:w="1152" w:type="dxa"/>
            <w:vAlign w:val="top"/>
          </w:tcPr>
          <w:p w14:paraId="74829609">
            <w:pPr>
              <w:spacing w:after="20" w:line="240" w:lineRule="auto"/>
            </w:pPr>
            <w:r>
              <w:rPr>
                <w:rFonts w:ascii="Arial" w:hAnsi="Arial" w:eastAsia="Arial"/>
                <w:sz w:val="14"/>
              </w:rPr>
              <w:t>Business Term</w:t>
            </w:r>
          </w:p>
        </w:tc>
        <w:tc>
          <w:tcPr>
            <w:tcW w:w="1296" w:type="dxa"/>
            <w:vAlign w:val="top"/>
          </w:tcPr>
          <w:p w14:paraId="5F6C3807">
            <w:pPr>
              <w:spacing w:after="20" w:line="240" w:lineRule="auto"/>
            </w:pPr>
            <w:r>
              <w:rPr>
                <w:rFonts w:ascii="Arial" w:hAnsi="Arial" w:eastAsia="Arial"/>
                <w:sz w:val="14"/>
              </w:rPr>
              <w:t>cdc_dead_letter_message</w:t>
            </w:r>
          </w:p>
        </w:tc>
      </w:tr>
    </w:tbl>
    <w:p w14:paraId="238794DF"/>
    <w:p w14:paraId="053221BD">
      <w:pPr>
        <w:pStyle w:val="3"/>
      </w:pPr>
      <w:r>
        <w:t>6.20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425"/>
        <w:gridCol w:w="1408"/>
        <w:gridCol w:w="785"/>
        <w:gridCol w:w="3914"/>
        <w:gridCol w:w="1138"/>
        <w:gridCol w:w="1415"/>
      </w:tblGrid>
      <w:tr w14:paraId="3B5E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0107C55E">
            <w:pPr>
              <w:spacing w:after="20" w:line="240" w:lineRule="auto"/>
            </w:pPr>
            <w:r>
              <w:rPr>
                <w:rFonts w:ascii="Arial" w:hAnsi="Arial" w:eastAsia="Arial"/>
                <w:b/>
                <w:color w:val="FFFFFF"/>
                <w:sz w:val="14"/>
              </w:rPr>
              <w:t>ID</w:t>
            </w:r>
          </w:p>
        </w:tc>
        <w:tc>
          <w:tcPr>
            <w:tcW w:w="1440" w:type="dxa"/>
            <w:shd w:val="clear" w:color="auto" w:fill="0B7A3B"/>
            <w:vAlign w:val="top"/>
          </w:tcPr>
          <w:p w14:paraId="6465A441">
            <w:pPr>
              <w:spacing w:after="20" w:line="240" w:lineRule="auto"/>
            </w:pPr>
            <w:r>
              <w:rPr>
                <w:rFonts w:ascii="Arial" w:hAnsi="Arial" w:eastAsia="Arial"/>
                <w:b/>
                <w:color w:val="FFFFFF"/>
                <w:sz w:val="14"/>
              </w:rPr>
              <w:t>English Term</w:t>
            </w:r>
          </w:p>
        </w:tc>
        <w:tc>
          <w:tcPr>
            <w:tcW w:w="1440" w:type="dxa"/>
            <w:shd w:val="clear" w:color="auto" w:fill="0B7A3B"/>
            <w:vAlign w:val="top"/>
          </w:tcPr>
          <w:p w14:paraId="14A88EC5">
            <w:pPr>
              <w:spacing w:after="20" w:line="240" w:lineRule="auto"/>
            </w:pPr>
            <w:r>
              <w:rPr>
                <w:rFonts w:ascii="Arial" w:hAnsi="Arial" w:eastAsia="Arial"/>
                <w:b/>
                <w:color w:val="FFFFFF"/>
                <w:sz w:val="14"/>
              </w:rPr>
              <w:t>Thuật ngữ VN</w:t>
            </w:r>
          </w:p>
        </w:tc>
        <w:tc>
          <w:tcPr>
            <w:tcW w:w="792" w:type="dxa"/>
            <w:shd w:val="clear" w:color="auto" w:fill="0B7A3B"/>
            <w:vAlign w:val="top"/>
          </w:tcPr>
          <w:p w14:paraId="5E20366A">
            <w:pPr>
              <w:spacing w:after="20" w:line="240" w:lineRule="auto"/>
            </w:pPr>
            <w:r>
              <w:rPr>
                <w:rFonts w:ascii="Arial" w:hAnsi="Arial" w:eastAsia="Arial"/>
                <w:b/>
                <w:color w:val="FFFFFF"/>
                <w:sz w:val="14"/>
              </w:rPr>
              <w:t>Viết tắt</w:t>
            </w:r>
          </w:p>
        </w:tc>
        <w:tc>
          <w:tcPr>
            <w:tcW w:w="4032" w:type="dxa"/>
            <w:shd w:val="clear" w:color="auto" w:fill="0B7A3B"/>
            <w:vAlign w:val="top"/>
          </w:tcPr>
          <w:p w14:paraId="021D3368">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7D5E00A8">
            <w:pPr>
              <w:spacing w:after="20" w:line="240" w:lineRule="auto"/>
            </w:pPr>
            <w:r>
              <w:rPr>
                <w:rFonts w:ascii="Arial" w:hAnsi="Arial" w:eastAsia="Arial"/>
                <w:b/>
                <w:color w:val="FFFFFF"/>
                <w:sz w:val="14"/>
              </w:rPr>
              <w:t>Loại</w:t>
            </w:r>
          </w:p>
        </w:tc>
        <w:tc>
          <w:tcPr>
            <w:tcW w:w="1296" w:type="dxa"/>
            <w:shd w:val="clear" w:color="auto" w:fill="0B7A3B"/>
            <w:vAlign w:val="top"/>
          </w:tcPr>
          <w:p w14:paraId="74FB6AAB">
            <w:pPr>
              <w:spacing w:after="20" w:line="240" w:lineRule="auto"/>
            </w:pPr>
            <w:r>
              <w:rPr>
                <w:rFonts w:ascii="Arial" w:hAnsi="Arial" w:eastAsia="Arial"/>
                <w:b/>
                <w:color w:val="FFFFFF"/>
                <w:sz w:val="14"/>
              </w:rPr>
              <w:t>Liên quan</w:t>
            </w:r>
          </w:p>
        </w:tc>
      </w:tr>
      <w:tr w14:paraId="3175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8D8FC87">
            <w:pPr>
              <w:spacing w:after="20" w:line="240" w:lineRule="auto"/>
            </w:pPr>
            <w:r>
              <w:rPr>
                <w:rFonts w:ascii="Arial" w:hAnsi="Arial" w:eastAsia="Arial"/>
                <w:sz w:val="14"/>
              </w:rPr>
              <w:t>TERM-075</w:t>
            </w:r>
          </w:p>
        </w:tc>
        <w:tc>
          <w:tcPr>
            <w:tcW w:w="1440" w:type="dxa"/>
            <w:vAlign w:val="top"/>
          </w:tcPr>
          <w:p w14:paraId="31B22884">
            <w:pPr>
              <w:spacing w:after="20" w:line="240" w:lineRule="auto"/>
            </w:pPr>
            <w:r>
              <w:rPr>
                <w:rFonts w:ascii="Arial" w:hAnsi="Arial" w:eastAsia="Arial"/>
                <w:sz w:val="14"/>
              </w:rPr>
              <w:t>Data Classification</w:t>
            </w:r>
          </w:p>
        </w:tc>
        <w:tc>
          <w:tcPr>
            <w:tcW w:w="1440" w:type="dxa"/>
            <w:vAlign w:val="top"/>
          </w:tcPr>
          <w:p w14:paraId="66153869">
            <w:pPr>
              <w:spacing w:after="20" w:line="240" w:lineRule="auto"/>
            </w:pPr>
            <w:r>
              <w:rPr>
                <w:rFonts w:ascii="Arial" w:hAnsi="Arial" w:eastAsia="Arial"/>
                <w:sz w:val="14"/>
              </w:rPr>
              <w:t>Phân loại dữ liệu</w:t>
            </w:r>
          </w:p>
        </w:tc>
        <w:tc>
          <w:tcPr>
            <w:tcW w:w="792" w:type="dxa"/>
            <w:vAlign w:val="top"/>
          </w:tcPr>
          <w:p w14:paraId="7AD620C5">
            <w:pPr>
              <w:spacing w:after="20" w:line="240" w:lineRule="auto"/>
            </w:pPr>
          </w:p>
        </w:tc>
        <w:tc>
          <w:tcPr>
            <w:tcW w:w="4032" w:type="dxa"/>
            <w:vAlign w:val="top"/>
          </w:tcPr>
          <w:p w14:paraId="43802A77">
            <w:pPr>
              <w:spacing w:after="20" w:line="240" w:lineRule="auto"/>
            </w:pPr>
            <w:r>
              <w:rPr>
                <w:rFonts w:ascii="Arial" w:hAnsi="Arial" w:eastAsia="Arial"/>
                <w:sz w:val="14"/>
              </w:rPr>
              <w:t>Phân loại mức nhạy cảm để áp dụng masking, encryption, access audit và retention.</w:t>
            </w:r>
          </w:p>
        </w:tc>
        <w:tc>
          <w:tcPr>
            <w:tcW w:w="1152" w:type="dxa"/>
            <w:vAlign w:val="top"/>
          </w:tcPr>
          <w:p w14:paraId="61A1B4F0">
            <w:pPr>
              <w:spacing w:after="20" w:line="240" w:lineRule="auto"/>
            </w:pPr>
            <w:r>
              <w:rPr>
                <w:rFonts w:ascii="Arial" w:hAnsi="Arial" w:eastAsia="Arial"/>
                <w:sz w:val="14"/>
              </w:rPr>
              <w:t>Business Term</w:t>
            </w:r>
          </w:p>
        </w:tc>
        <w:tc>
          <w:tcPr>
            <w:tcW w:w="1296" w:type="dxa"/>
            <w:vAlign w:val="top"/>
          </w:tcPr>
          <w:p w14:paraId="5BC1A686">
            <w:pPr>
              <w:spacing w:after="20" w:line="240" w:lineRule="auto"/>
            </w:pPr>
            <w:r>
              <w:rPr>
                <w:rFonts w:ascii="Arial" w:hAnsi="Arial" w:eastAsia="Arial"/>
                <w:sz w:val="14"/>
              </w:rPr>
              <w:t>FieldMaskingPolicy</w:t>
            </w:r>
          </w:p>
        </w:tc>
      </w:tr>
      <w:tr w14:paraId="0D02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963D9BE">
            <w:pPr>
              <w:spacing w:after="20" w:line="240" w:lineRule="auto"/>
            </w:pPr>
            <w:r>
              <w:rPr>
                <w:rFonts w:ascii="Arial" w:hAnsi="Arial" w:eastAsia="Arial"/>
                <w:sz w:val="14"/>
              </w:rPr>
              <w:t>TERM-076</w:t>
            </w:r>
          </w:p>
        </w:tc>
        <w:tc>
          <w:tcPr>
            <w:tcW w:w="1440" w:type="dxa"/>
            <w:vAlign w:val="top"/>
          </w:tcPr>
          <w:p w14:paraId="7016E50F">
            <w:pPr>
              <w:spacing w:after="20" w:line="240" w:lineRule="auto"/>
            </w:pPr>
            <w:r>
              <w:rPr>
                <w:rFonts w:ascii="Arial" w:hAnsi="Arial" w:eastAsia="Arial"/>
                <w:sz w:val="14"/>
              </w:rPr>
              <w:t>RBAC</w:t>
            </w:r>
          </w:p>
        </w:tc>
        <w:tc>
          <w:tcPr>
            <w:tcW w:w="1440" w:type="dxa"/>
            <w:vAlign w:val="top"/>
          </w:tcPr>
          <w:p w14:paraId="3D6B91B9">
            <w:pPr>
              <w:spacing w:after="20" w:line="240" w:lineRule="auto"/>
            </w:pPr>
            <w:r>
              <w:rPr>
                <w:rFonts w:ascii="Arial" w:hAnsi="Arial" w:eastAsia="Arial"/>
                <w:sz w:val="14"/>
              </w:rPr>
              <w:t>Phân quyền theo vai trò</w:t>
            </w:r>
          </w:p>
        </w:tc>
        <w:tc>
          <w:tcPr>
            <w:tcW w:w="792" w:type="dxa"/>
            <w:vAlign w:val="top"/>
          </w:tcPr>
          <w:p w14:paraId="60BA0D45">
            <w:pPr>
              <w:spacing w:after="20" w:line="240" w:lineRule="auto"/>
            </w:pPr>
            <w:r>
              <w:rPr>
                <w:rFonts w:ascii="Arial" w:hAnsi="Arial" w:eastAsia="Arial"/>
                <w:sz w:val="14"/>
              </w:rPr>
              <w:t>RBAC</w:t>
            </w:r>
          </w:p>
        </w:tc>
        <w:tc>
          <w:tcPr>
            <w:tcW w:w="4032" w:type="dxa"/>
            <w:vAlign w:val="top"/>
          </w:tcPr>
          <w:p w14:paraId="121747C7">
            <w:pPr>
              <w:spacing w:after="20" w:line="240" w:lineRule="auto"/>
            </w:pPr>
            <w:r>
              <w:rPr>
                <w:rFonts w:ascii="Arial" w:hAnsi="Arial" w:eastAsia="Arial"/>
                <w:sz w:val="14"/>
              </w:rPr>
              <w:t>Cơ chế kiểm soát quyền truy cập/chỉnh sửa dựa trên vai trò, permission và phạm vi dữ liệu.</w:t>
            </w:r>
          </w:p>
        </w:tc>
        <w:tc>
          <w:tcPr>
            <w:tcW w:w="1152" w:type="dxa"/>
            <w:vAlign w:val="top"/>
          </w:tcPr>
          <w:p w14:paraId="19EB58E0">
            <w:pPr>
              <w:spacing w:after="20" w:line="240" w:lineRule="auto"/>
            </w:pPr>
            <w:r>
              <w:rPr>
                <w:rFonts w:ascii="Arial" w:hAnsi="Arial" w:eastAsia="Arial"/>
                <w:sz w:val="14"/>
              </w:rPr>
              <w:t>Business Term</w:t>
            </w:r>
          </w:p>
        </w:tc>
        <w:tc>
          <w:tcPr>
            <w:tcW w:w="1296" w:type="dxa"/>
            <w:vAlign w:val="top"/>
          </w:tcPr>
          <w:p w14:paraId="5E1E63BD">
            <w:pPr>
              <w:spacing w:after="20" w:line="240" w:lineRule="auto"/>
            </w:pPr>
            <w:r>
              <w:rPr>
                <w:rFonts w:ascii="Arial" w:hAnsi="Arial" w:eastAsia="Arial"/>
                <w:sz w:val="14"/>
              </w:rPr>
              <w:t>Role, Permission</w:t>
            </w:r>
          </w:p>
        </w:tc>
      </w:tr>
      <w:tr w14:paraId="290C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9024806">
            <w:pPr>
              <w:spacing w:after="20" w:line="240" w:lineRule="auto"/>
            </w:pPr>
            <w:r>
              <w:rPr>
                <w:rFonts w:ascii="Arial" w:hAnsi="Arial" w:eastAsia="Arial"/>
                <w:sz w:val="14"/>
              </w:rPr>
              <w:t>TERM-077</w:t>
            </w:r>
          </w:p>
        </w:tc>
        <w:tc>
          <w:tcPr>
            <w:tcW w:w="1440" w:type="dxa"/>
            <w:vAlign w:val="top"/>
          </w:tcPr>
          <w:p w14:paraId="3FD31813">
            <w:pPr>
              <w:spacing w:after="20" w:line="240" w:lineRule="auto"/>
            </w:pPr>
            <w:r>
              <w:rPr>
                <w:rFonts w:ascii="Arial" w:hAnsi="Arial" w:eastAsia="Arial"/>
                <w:sz w:val="14"/>
              </w:rPr>
              <w:t>Masking</w:t>
            </w:r>
          </w:p>
        </w:tc>
        <w:tc>
          <w:tcPr>
            <w:tcW w:w="1440" w:type="dxa"/>
            <w:vAlign w:val="top"/>
          </w:tcPr>
          <w:p w14:paraId="65F8E320">
            <w:pPr>
              <w:spacing w:after="20" w:line="240" w:lineRule="auto"/>
            </w:pPr>
            <w:r>
              <w:rPr>
                <w:rFonts w:ascii="Arial" w:hAnsi="Arial" w:eastAsia="Arial"/>
                <w:sz w:val="14"/>
              </w:rPr>
              <w:t>Che dữ liệu nhạy cảm</w:t>
            </w:r>
          </w:p>
        </w:tc>
        <w:tc>
          <w:tcPr>
            <w:tcW w:w="792" w:type="dxa"/>
            <w:vAlign w:val="top"/>
          </w:tcPr>
          <w:p w14:paraId="279322BB">
            <w:pPr>
              <w:spacing w:after="20" w:line="240" w:lineRule="auto"/>
            </w:pPr>
          </w:p>
        </w:tc>
        <w:tc>
          <w:tcPr>
            <w:tcW w:w="4032" w:type="dxa"/>
            <w:vAlign w:val="top"/>
          </w:tcPr>
          <w:p w14:paraId="47AB8069">
            <w:pPr>
              <w:spacing w:after="20" w:line="240" w:lineRule="auto"/>
            </w:pPr>
            <w:r>
              <w:rPr>
                <w:rFonts w:ascii="Arial" w:hAnsi="Arial" w:eastAsia="Arial"/>
                <w:sz w:val="14"/>
              </w:rPr>
              <w:t>Ẩn một phần thông tin nhạy cảm như CCCD, tài khoản ngân hàng, điện thoại khi hiển thị hoặc publish event.</w:t>
            </w:r>
          </w:p>
        </w:tc>
        <w:tc>
          <w:tcPr>
            <w:tcW w:w="1152" w:type="dxa"/>
            <w:vAlign w:val="top"/>
          </w:tcPr>
          <w:p w14:paraId="768D6AFF">
            <w:pPr>
              <w:spacing w:after="20" w:line="240" w:lineRule="auto"/>
            </w:pPr>
            <w:r>
              <w:rPr>
                <w:rFonts w:ascii="Arial" w:hAnsi="Arial" w:eastAsia="Arial"/>
                <w:sz w:val="14"/>
              </w:rPr>
              <w:t>Business Term</w:t>
            </w:r>
          </w:p>
        </w:tc>
        <w:tc>
          <w:tcPr>
            <w:tcW w:w="1296" w:type="dxa"/>
            <w:vAlign w:val="top"/>
          </w:tcPr>
          <w:p w14:paraId="6AA9FAF4">
            <w:pPr>
              <w:spacing w:after="20" w:line="240" w:lineRule="auto"/>
            </w:pPr>
            <w:r>
              <w:rPr>
                <w:rFonts w:ascii="Arial" w:hAnsi="Arial" w:eastAsia="Arial"/>
                <w:sz w:val="14"/>
              </w:rPr>
              <w:t>DataClassification</w:t>
            </w:r>
          </w:p>
        </w:tc>
      </w:tr>
      <w:tr w14:paraId="22C7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88E26DF">
            <w:pPr>
              <w:spacing w:after="20" w:line="240" w:lineRule="auto"/>
            </w:pPr>
            <w:r>
              <w:rPr>
                <w:rFonts w:ascii="Arial" w:hAnsi="Arial" w:eastAsia="Arial"/>
                <w:sz w:val="14"/>
              </w:rPr>
              <w:t>TERM-078</w:t>
            </w:r>
          </w:p>
        </w:tc>
        <w:tc>
          <w:tcPr>
            <w:tcW w:w="1440" w:type="dxa"/>
            <w:vAlign w:val="top"/>
          </w:tcPr>
          <w:p w14:paraId="01FADFF5">
            <w:pPr>
              <w:spacing w:after="20" w:line="240" w:lineRule="auto"/>
            </w:pPr>
            <w:r>
              <w:rPr>
                <w:rFonts w:ascii="Arial" w:hAnsi="Arial" w:eastAsia="Arial"/>
                <w:sz w:val="14"/>
              </w:rPr>
              <w:t>Encryption</w:t>
            </w:r>
          </w:p>
        </w:tc>
        <w:tc>
          <w:tcPr>
            <w:tcW w:w="1440" w:type="dxa"/>
            <w:vAlign w:val="top"/>
          </w:tcPr>
          <w:p w14:paraId="189DF619">
            <w:pPr>
              <w:spacing w:after="20" w:line="240" w:lineRule="auto"/>
            </w:pPr>
            <w:r>
              <w:rPr>
                <w:rFonts w:ascii="Arial" w:hAnsi="Arial" w:eastAsia="Arial"/>
                <w:sz w:val="14"/>
              </w:rPr>
              <w:t>Mã hóa</w:t>
            </w:r>
          </w:p>
        </w:tc>
        <w:tc>
          <w:tcPr>
            <w:tcW w:w="792" w:type="dxa"/>
            <w:vAlign w:val="top"/>
          </w:tcPr>
          <w:p w14:paraId="0C054A1D">
            <w:pPr>
              <w:spacing w:after="20" w:line="240" w:lineRule="auto"/>
            </w:pPr>
          </w:p>
        </w:tc>
        <w:tc>
          <w:tcPr>
            <w:tcW w:w="4032" w:type="dxa"/>
            <w:vAlign w:val="top"/>
          </w:tcPr>
          <w:p w14:paraId="2081DD27">
            <w:pPr>
              <w:spacing w:after="20" w:line="240" w:lineRule="auto"/>
            </w:pPr>
            <w:r>
              <w:rPr>
                <w:rFonts w:ascii="Arial" w:hAnsi="Arial" w:eastAsia="Arial"/>
                <w:sz w:val="14"/>
              </w:rPr>
              <w:t>Bảo vệ dữ liệu/file nhạy cảm khi lưu trữ hoặc truyền tải.</w:t>
            </w:r>
          </w:p>
        </w:tc>
        <w:tc>
          <w:tcPr>
            <w:tcW w:w="1152" w:type="dxa"/>
            <w:vAlign w:val="top"/>
          </w:tcPr>
          <w:p w14:paraId="18D92BCA">
            <w:pPr>
              <w:spacing w:after="20" w:line="240" w:lineRule="auto"/>
            </w:pPr>
            <w:r>
              <w:rPr>
                <w:rFonts w:ascii="Arial" w:hAnsi="Arial" w:eastAsia="Arial"/>
                <w:sz w:val="14"/>
              </w:rPr>
              <w:t>Business Term</w:t>
            </w:r>
          </w:p>
        </w:tc>
        <w:tc>
          <w:tcPr>
            <w:tcW w:w="1296" w:type="dxa"/>
            <w:vAlign w:val="top"/>
          </w:tcPr>
          <w:p w14:paraId="0BBC126C">
            <w:pPr>
              <w:spacing w:after="20" w:line="240" w:lineRule="auto"/>
            </w:pPr>
            <w:r>
              <w:rPr>
                <w:rFonts w:ascii="Arial" w:hAnsi="Arial" w:eastAsia="Arial"/>
                <w:sz w:val="14"/>
              </w:rPr>
              <w:t>KMS</w:t>
            </w:r>
          </w:p>
        </w:tc>
      </w:tr>
    </w:tbl>
    <w:p w14:paraId="07314F53"/>
    <w:p w14:paraId="60823F31">
      <w:pPr>
        <w:pStyle w:val="3"/>
      </w:pPr>
      <w:r>
        <w:t>6.21 Compliance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3"/>
        <w:gridCol w:w="1430"/>
        <w:gridCol w:w="788"/>
        <w:gridCol w:w="3994"/>
        <w:gridCol w:w="1148"/>
        <w:gridCol w:w="1289"/>
      </w:tblGrid>
      <w:tr w14:paraId="6FF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1C5B8F00">
            <w:pPr>
              <w:spacing w:after="20" w:line="240" w:lineRule="auto"/>
            </w:pPr>
            <w:r>
              <w:rPr>
                <w:rFonts w:ascii="Arial" w:hAnsi="Arial" w:eastAsia="Arial"/>
                <w:b/>
                <w:color w:val="FFFFFF"/>
                <w:sz w:val="14"/>
              </w:rPr>
              <w:t>ID</w:t>
            </w:r>
          </w:p>
        </w:tc>
        <w:tc>
          <w:tcPr>
            <w:tcW w:w="1440" w:type="dxa"/>
            <w:shd w:val="clear" w:color="auto" w:fill="0B7A3B"/>
            <w:vAlign w:val="top"/>
          </w:tcPr>
          <w:p w14:paraId="293C2425">
            <w:pPr>
              <w:spacing w:after="20" w:line="240" w:lineRule="auto"/>
            </w:pPr>
            <w:r>
              <w:rPr>
                <w:rFonts w:ascii="Arial" w:hAnsi="Arial" w:eastAsia="Arial"/>
                <w:b/>
                <w:color w:val="FFFFFF"/>
                <w:sz w:val="14"/>
              </w:rPr>
              <w:t>English Term</w:t>
            </w:r>
          </w:p>
        </w:tc>
        <w:tc>
          <w:tcPr>
            <w:tcW w:w="1440" w:type="dxa"/>
            <w:shd w:val="clear" w:color="auto" w:fill="0B7A3B"/>
            <w:vAlign w:val="top"/>
          </w:tcPr>
          <w:p w14:paraId="4909AFA5">
            <w:pPr>
              <w:spacing w:after="20" w:line="240" w:lineRule="auto"/>
            </w:pPr>
            <w:r>
              <w:rPr>
                <w:rFonts w:ascii="Arial" w:hAnsi="Arial" w:eastAsia="Arial"/>
                <w:b/>
                <w:color w:val="FFFFFF"/>
                <w:sz w:val="14"/>
              </w:rPr>
              <w:t>Thuật ngữ VN</w:t>
            </w:r>
          </w:p>
        </w:tc>
        <w:tc>
          <w:tcPr>
            <w:tcW w:w="792" w:type="dxa"/>
            <w:shd w:val="clear" w:color="auto" w:fill="0B7A3B"/>
            <w:vAlign w:val="top"/>
          </w:tcPr>
          <w:p w14:paraId="1A67E08B">
            <w:pPr>
              <w:spacing w:after="20" w:line="240" w:lineRule="auto"/>
            </w:pPr>
            <w:r>
              <w:rPr>
                <w:rFonts w:ascii="Arial" w:hAnsi="Arial" w:eastAsia="Arial"/>
                <w:b/>
                <w:color w:val="FFFFFF"/>
                <w:sz w:val="14"/>
              </w:rPr>
              <w:t>Viết tắt</w:t>
            </w:r>
          </w:p>
        </w:tc>
        <w:tc>
          <w:tcPr>
            <w:tcW w:w="4032" w:type="dxa"/>
            <w:shd w:val="clear" w:color="auto" w:fill="0B7A3B"/>
            <w:vAlign w:val="top"/>
          </w:tcPr>
          <w:p w14:paraId="67C4046F">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4F43C948">
            <w:pPr>
              <w:spacing w:after="20" w:line="240" w:lineRule="auto"/>
            </w:pPr>
            <w:r>
              <w:rPr>
                <w:rFonts w:ascii="Arial" w:hAnsi="Arial" w:eastAsia="Arial"/>
                <w:b/>
                <w:color w:val="FFFFFF"/>
                <w:sz w:val="14"/>
              </w:rPr>
              <w:t>Loại</w:t>
            </w:r>
          </w:p>
        </w:tc>
        <w:tc>
          <w:tcPr>
            <w:tcW w:w="1296" w:type="dxa"/>
            <w:shd w:val="clear" w:color="auto" w:fill="0B7A3B"/>
            <w:vAlign w:val="top"/>
          </w:tcPr>
          <w:p w14:paraId="7DFCCD29">
            <w:pPr>
              <w:spacing w:after="20" w:line="240" w:lineRule="auto"/>
            </w:pPr>
            <w:r>
              <w:rPr>
                <w:rFonts w:ascii="Arial" w:hAnsi="Arial" w:eastAsia="Arial"/>
                <w:b/>
                <w:color w:val="FFFFFF"/>
                <w:sz w:val="14"/>
              </w:rPr>
              <w:t>Liên quan</w:t>
            </w:r>
          </w:p>
        </w:tc>
      </w:tr>
      <w:tr w14:paraId="6538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1ADC407">
            <w:pPr>
              <w:spacing w:after="20" w:line="240" w:lineRule="auto"/>
            </w:pPr>
            <w:r>
              <w:rPr>
                <w:rFonts w:ascii="Arial" w:hAnsi="Arial" w:eastAsia="Arial"/>
                <w:sz w:val="14"/>
              </w:rPr>
              <w:t>TERM-073</w:t>
            </w:r>
          </w:p>
        </w:tc>
        <w:tc>
          <w:tcPr>
            <w:tcW w:w="1440" w:type="dxa"/>
            <w:vAlign w:val="top"/>
          </w:tcPr>
          <w:p w14:paraId="45F9622C">
            <w:pPr>
              <w:spacing w:after="20" w:line="240" w:lineRule="auto"/>
            </w:pPr>
            <w:r>
              <w:rPr>
                <w:rFonts w:ascii="Arial" w:hAnsi="Arial" w:eastAsia="Arial"/>
                <w:sz w:val="14"/>
              </w:rPr>
              <w:t>Retention Policy</w:t>
            </w:r>
          </w:p>
        </w:tc>
        <w:tc>
          <w:tcPr>
            <w:tcW w:w="1440" w:type="dxa"/>
            <w:vAlign w:val="top"/>
          </w:tcPr>
          <w:p w14:paraId="4087A061">
            <w:pPr>
              <w:spacing w:after="20" w:line="240" w:lineRule="auto"/>
            </w:pPr>
            <w:r>
              <w:rPr>
                <w:rFonts w:ascii="Arial" w:hAnsi="Arial" w:eastAsia="Arial"/>
                <w:sz w:val="14"/>
              </w:rPr>
              <w:t>Chính sách lưu giữ</w:t>
            </w:r>
          </w:p>
        </w:tc>
        <w:tc>
          <w:tcPr>
            <w:tcW w:w="792" w:type="dxa"/>
            <w:vAlign w:val="top"/>
          </w:tcPr>
          <w:p w14:paraId="6F09D154">
            <w:pPr>
              <w:spacing w:after="20" w:line="240" w:lineRule="auto"/>
            </w:pPr>
          </w:p>
        </w:tc>
        <w:tc>
          <w:tcPr>
            <w:tcW w:w="4032" w:type="dxa"/>
            <w:vAlign w:val="top"/>
          </w:tcPr>
          <w:p w14:paraId="755D8875">
            <w:pPr>
              <w:spacing w:after="20" w:line="240" w:lineRule="auto"/>
            </w:pPr>
            <w:r>
              <w:rPr>
                <w:rFonts w:ascii="Arial" w:hAnsi="Arial" w:eastAsia="Arial"/>
                <w:sz w:val="14"/>
              </w:rPr>
              <w:t>Quy định thời gian lưu, điều kiện hủy/ẩn danh/lưu trữ dữ liệu theo loại hồ sơ/tài liệu.</w:t>
            </w:r>
          </w:p>
        </w:tc>
        <w:tc>
          <w:tcPr>
            <w:tcW w:w="1152" w:type="dxa"/>
            <w:vAlign w:val="top"/>
          </w:tcPr>
          <w:p w14:paraId="48CEACA5">
            <w:pPr>
              <w:spacing w:after="20" w:line="240" w:lineRule="auto"/>
            </w:pPr>
            <w:r>
              <w:rPr>
                <w:rFonts w:ascii="Arial" w:hAnsi="Arial" w:eastAsia="Arial"/>
                <w:sz w:val="14"/>
              </w:rPr>
              <w:t>Business Term</w:t>
            </w:r>
          </w:p>
        </w:tc>
        <w:tc>
          <w:tcPr>
            <w:tcW w:w="1296" w:type="dxa"/>
            <w:vAlign w:val="top"/>
          </w:tcPr>
          <w:p w14:paraId="7C31CE3E">
            <w:pPr>
              <w:spacing w:after="20" w:line="240" w:lineRule="auto"/>
            </w:pPr>
            <w:r>
              <w:rPr>
                <w:rFonts w:ascii="Arial" w:hAnsi="Arial" w:eastAsia="Arial"/>
                <w:sz w:val="14"/>
              </w:rPr>
              <w:t>Archive</w:t>
            </w:r>
          </w:p>
        </w:tc>
      </w:tr>
      <w:tr w14:paraId="78D6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DC02250">
            <w:pPr>
              <w:spacing w:after="20" w:line="240" w:lineRule="auto"/>
            </w:pPr>
            <w:r>
              <w:rPr>
                <w:rFonts w:ascii="Arial" w:hAnsi="Arial" w:eastAsia="Arial"/>
                <w:sz w:val="14"/>
              </w:rPr>
              <w:t>TERM-074</w:t>
            </w:r>
          </w:p>
        </w:tc>
        <w:tc>
          <w:tcPr>
            <w:tcW w:w="1440" w:type="dxa"/>
            <w:vAlign w:val="top"/>
          </w:tcPr>
          <w:p w14:paraId="4A493134">
            <w:pPr>
              <w:spacing w:after="20" w:line="240" w:lineRule="auto"/>
            </w:pPr>
            <w:r>
              <w:rPr>
                <w:rFonts w:ascii="Arial" w:hAnsi="Arial" w:eastAsia="Arial"/>
                <w:sz w:val="14"/>
              </w:rPr>
              <w:t>Legal Hold</w:t>
            </w:r>
          </w:p>
        </w:tc>
        <w:tc>
          <w:tcPr>
            <w:tcW w:w="1440" w:type="dxa"/>
            <w:vAlign w:val="top"/>
          </w:tcPr>
          <w:p w14:paraId="0531AA51">
            <w:pPr>
              <w:spacing w:after="20" w:line="240" w:lineRule="auto"/>
            </w:pPr>
            <w:r>
              <w:rPr>
                <w:rFonts w:ascii="Arial" w:hAnsi="Arial" w:eastAsia="Arial"/>
                <w:sz w:val="14"/>
              </w:rPr>
              <w:t>Giữ dữ liệu pháp lý</w:t>
            </w:r>
          </w:p>
        </w:tc>
        <w:tc>
          <w:tcPr>
            <w:tcW w:w="792" w:type="dxa"/>
            <w:vAlign w:val="top"/>
          </w:tcPr>
          <w:p w14:paraId="62D1B7A1">
            <w:pPr>
              <w:spacing w:after="20" w:line="240" w:lineRule="auto"/>
            </w:pPr>
          </w:p>
        </w:tc>
        <w:tc>
          <w:tcPr>
            <w:tcW w:w="4032" w:type="dxa"/>
            <w:vAlign w:val="top"/>
          </w:tcPr>
          <w:p w14:paraId="4FEB7C95">
            <w:pPr>
              <w:spacing w:after="20" w:line="240" w:lineRule="auto"/>
            </w:pPr>
            <w:r>
              <w:rPr>
                <w:rFonts w:ascii="Arial" w:hAnsi="Arial" w:eastAsia="Arial"/>
                <w:sz w:val="14"/>
              </w:rPr>
              <w:t>Cờ/nghiệp vụ ngăn xóa hoặc ẩn danh dữ liệu khi có tranh chấp, điều tra hoặc yêu cầu pháp lý.</w:t>
            </w:r>
          </w:p>
        </w:tc>
        <w:tc>
          <w:tcPr>
            <w:tcW w:w="1152" w:type="dxa"/>
            <w:vAlign w:val="top"/>
          </w:tcPr>
          <w:p w14:paraId="4B1465F7">
            <w:pPr>
              <w:spacing w:after="20" w:line="240" w:lineRule="auto"/>
            </w:pPr>
            <w:r>
              <w:rPr>
                <w:rFonts w:ascii="Arial" w:hAnsi="Arial" w:eastAsia="Arial"/>
                <w:sz w:val="14"/>
              </w:rPr>
              <w:t>Business Term</w:t>
            </w:r>
          </w:p>
        </w:tc>
        <w:tc>
          <w:tcPr>
            <w:tcW w:w="1296" w:type="dxa"/>
            <w:vAlign w:val="top"/>
          </w:tcPr>
          <w:p w14:paraId="62C1CE9C">
            <w:pPr>
              <w:spacing w:after="20" w:line="240" w:lineRule="auto"/>
            </w:pPr>
            <w:r>
              <w:rPr>
                <w:rFonts w:ascii="Arial" w:hAnsi="Arial" w:eastAsia="Arial"/>
                <w:sz w:val="14"/>
              </w:rPr>
              <w:t>Dispute</w:t>
            </w:r>
          </w:p>
        </w:tc>
      </w:tr>
    </w:tbl>
    <w:p w14:paraId="0ADF6C05"/>
    <w:p w14:paraId="3EF8C35E">
      <w:pPr>
        <w:pStyle w:val="3"/>
      </w:pPr>
      <w:r>
        <w:t>6.22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30"/>
        <w:gridCol w:w="788"/>
        <w:gridCol w:w="3994"/>
        <w:gridCol w:w="1147"/>
        <w:gridCol w:w="1291"/>
      </w:tblGrid>
      <w:tr w14:paraId="15DE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4BBD8FEC">
            <w:pPr>
              <w:spacing w:after="20" w:line="240" w:lineRule="auto"/>
            </w:pPr>
            <w:r>
              <w:rPr>
                <w:rFonts w:ascii="Arial" w:hAnsi="Arial" w:eastAsia="Arial"/>
                <w:b/>
                <w:color w:val="FFFFFF"/>
                <w:sz w:val="14"/>
              </w:rPr>
              <w:t>ID</w:t>
            </w:r>
          </w:p>
        </w:tc>
        <w:tc>
          <w:tcPr>
            <w:tcW w:w="1440" w:type="dxa"/>
            <w:shd w:val="clear" w:color="auto" w:fill="0B7A3B"/>
            <w:vAlign w:val="top"/>
          </w:tcPr>
          <w:p w14:paraId="3AD55FD9">
            <w:pPr>
              <w:spacing w:after="20" w:line="240" w:lineRule="auto"/>
            </w:pPr>
            <w:r>
              <w:rPr>
                <w:rFonts w:ascii="Arial" w:hAnsi="Arial" w:eastAsia="Arial"/>
                <w:b/>
                <w:color w:val="FFFFFF"/>
                <w:sz w:val="14"/>
              </w:rPr>
              <w:t>English Term</w:t>
            </w:r>
          </w:p>
        </w:tc>
        <w:tc>
          <w:tcPr>
            <w:tcW w:w="1440" w:type="dxa"/>
            <w:shd w:val="clear" w:color="auto" w:fill="0B7A3B"/>
            <w:vAlign w:val="top"/>
          </w:tcPr>
          <w:p w14:paraId="36E281BA">
            <w:pPr>
              <w:spacing w:after="20" w:line="240" w:lineRule="auto"/>
            </w:pPr>
            <w:r>
              <w:rPr>
                <w:rFonts w:ascii="Arial" w:hAnsi="Arial" w:eastAsia="Arial"/>
                <w:b/>
                <w:color w:val="FFFFFF"/>
                <w:sz w:val="14"/>
              </w:rPr>
              <w:t>Thuật ngữ VN</w:t>
            </w:r>
          </w:p>
        </w:tc>
        <w:tc>
          <w:tcPr>
            <w:tcW w:w="792" w:type="dxa"/>
            <w:shd w:val="clear" w:color="auto" w:fill="0B7A3B"/>
            <w:vAlign w:val="top"/>
          </w:tcPr>
          <w:p w14:paraId="39C43335">
            <w:pPr>
              <w:spacing w:after="20" w:line="240" w:lineRule="auto"/>
            </w:pPr>
            <w:r>
              <w:rPr>
                <w:rFonts w:ascii="Arial" w:hAnsi="Arial" w:eastAsia="Arial"/>
                <w:b/>
                <w:color w:val="FFFFFF"/>
                <w:sz w:val="14"/>
              </w:rPr>
              <w:t>Viết tắt</w:t>
            </w:r>
          </w:p>
        </w:tc>
        <w:tc>
          <w:tcPr>
            <w:tcW w:w="4032" w:type="dxa"/>
            <w:shd w:val="clear" w:color="auto" w:fill="0B7A3B"/>
            <w:vAlign w:val="top"/>
          </w:tcPr>
          <w:p w14:paraId="2B1A514E">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66DDACE3">
            <w:pPr>
              <w:spacing w:after="20" w:line="240" w:lineRule="auto"/>
            </w:pPr>
            <w:r>
              <w:rPr>
                <w:rFonts w:ascii="Arial" w:hAnsi="Arial" w:eastAsia="Arial"/>
                <w:b/>
                <w:color w:val="FFFFFF"/>
                <w:sz w:val="14"/>
              </w:rPr>
              <w:t>Loại</w:t>
            </w:r>
          </w:p>
        </w:tc>
        <w:tc>
          <w:tcPr>
            <w:tcW w:w="1296" w:type="dxa"/>
            <w:shd w:val="clear" w:color="auto" w:fill="0B7A3B"/>
            <w:vAlign w:val="top"/>
          </w:tcPr>
          <w:p w14:paraId="73D98203">
            <w:pPr>
              <w:spacing w:after="20" w:line="240" w:lineRule="auto"/>
            </w:pPr>
            <w:r>
              <w:rPr>
                <w:rFonts w:ascii="Arial" w:hAnsi="Arial" w:eastAsia="Arial"/>
                <w:b/>
                <w:color w:val="FFFFFF"/>
                <w:sz w:val="14"/>
              </w:rPr>
              <w:t>Liên quan</w:t>
            </w:r>
          </w:p>
        </w:tc>
      </w:tr>
      <w:tr w14:paraId="5304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919B7B5">
            <w:pPr>
              <w:spacing w:after="20" w:line="240" w:lineRule="auto"/>
            </w:pPr>
            <w:r>
              <w:rPr>
                <w:rFonts w:ascii="Arial" w:hAnsi="Arial" w:eastAsia="Arial"/>
                <w:sz w:val="14"/>
              </w:rPr>
              <w:t>TERM-071</w:t>
            </w:r>
          </w:p>
        </w:tc>
        <w:tc>
          <w:tcPr>
            <w:tcW w:w="1440" w:type="dxa"/>
            <w:vAlign w:val="top"/>
          </w:tcPr>
          <w:p w14:paraId="29B1B631">
            <w:pPr>
              <w:spacing w:after="20" w:line="240" w:lineRule="auto"/>
            </w:pPr>
            <w:r>
              <w:rPr>
                <w:rFonts w:ascii="Arial" w:hAnsi="Arial" w:eastAsia="Arial"/>
                <w:sz w:val="14"/>
              </w:rPr>
              <w:t>SLA</w:t>
            </w:r>
          </w:p>
        </w:tc>
        <w:tc>
          <w:tcPr>
            <w:tcW w:w="1440" w:type="dxa"/>
            <w:vAlign w:val="top"/>
          </w:tcPr>
          <w:p w14:paraId="3CC4F27C">
            <w:pPr>
              <w:spacing w:after="20" w:line="240" w:lineRule="auto"/>
            </w:pPr>
            <w:r>
              <w:rPr>
                <w:rFonts w:ascii="Arial" w:hAnsi="Arial" w:eastAsia="Arial"/>
                <w:sz w:val="14"/>
              </w:rPr>
              <w:t>Cam kết thời gian xử lý</w:t>
            </w:r>
          </w:p>
        </w:tc>
        <w:tc>
          <w:tcPr>
            <w:tcW w:w="792" w:type="dxa"/>
            <w:vAlign w:val="top"/>
          </w:tcPr>
          <w:p w14:paraId="380ED64A">
            <w:pPr>
              <w:spacing w:after="20" w:line="240" w:lineRule="auto"/>
            </w:pPr>
            <w:r>
              <w:rPr>
                <w:rFonts w:ascii="Arial" w:hAnsi="Arial" w:eastAsia="Arial"/>
                <w:sz w:val="14"/>
              </w:rPr>
              <w:t>SLA</w:t>
            </w:r>
          </w:p>
        </w:tc>
        <w:tc>
          <w:tcPr>
            <w:tcW w:w="4032" w:type="dxa"/>
            <w:vAlign w:val="top"/>
          </w:tcPr>
          <w:p w14:paraId="5E1E6C36">
            <w:pPr>
              <w:spacing w:after="20" w:line="240" w:lineRule="auto"/>
            </w:pPr>
            <w:r>
              <w:rPr>
                <w:rFonts w:ascii="Arial" w:hAnsi="Arial" w:eastAsia="Arial"/>
                <w:sz w:val="14"/>
              </w:rPr>
              <w:t>Thời hạn xử lý tối đa cho từng bước/module; quá hạn sẽ cảnh báo hoặc escalate.</w:t>
            </w:r>
          </w:p>
        </w:tc>
        <w:tc>
          <w:tcPr>
            <w:tcW w:w="1152" w:type="dxa"/>
            <w:vAlign w:val="top"/>
          </w:tcPr>
          <w:p w14:paraId="73078EE2">
            <w:pPr>
              <w:spacing w:after="20" w:line="240" w:lineRule="auto"/>
            </w:pPr>
            <w:r>
              <w:rPr>
                <w:rFonts w:ascii="Arial" w:hAnsi="Arial" w:eastAsia="Arial"/>
                <w:sz w:val="14"/>
              </w:rPr>
              <w:t>Business Term</w:t>
            </w:r>
          </w:p>
        </w:tc>
        <w:tc>
          <w:tcPr>
            <w:tcW w:w="1296" w:type="dxa"/>
            <w:vAlign w:val="top"/>
          </w:tcPr>
          <w:p w14:paraId="56A4F6A9">
            <w:pPr>
              <w:spacing w:after="20" w:line="240" w:lineRule="auto"/>
            </w:pPr>
            <w:r>
              <w:rPr>
                <w:rFonts w:ascii="Arial" w:hAnsi="Arial" w:eastAsia="Arial"/>
                <w:sz w:val="14"/>
              </w:rPr>
              <w:t>Escalation</w:t>
            </w:r>
          </w:p>
        </w:tc>
      </w:tr>
      <w:tr w14:paraId="217B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AEAF101">
            <w:pPr>
              <w:spacing w:after="20" w:line="240" w:lineRule="auto"/>
            </w:pPr>
            <w:r>
              <w:rPr>
                <w:rFonts w:ascii="Arial" w:hAnsi="Arial" w:eastAsia="Arial"/>
                <w:sz w:val="14"/>
              </w:rPr>
              <w:t>TERM-072</w:t>
            </w:r>
          </w:p>
        </w:tc>
        <w:tc>
          <w:tcPr>
            <w:tcW w:w="1440" w:type="dxa"/>
            <w:vAlign w:val="top"/>
          </w:tcPr>
          <w:p w14:paraId="78FA4F18">
            <w:pPr>
              <w:spacing w:after="20" w:line="240" w:lineRule="auto"/>
            </w:pPr>
            <w:r>
              <w:rPr>
                <w:rFonts w:ascii="Arial" w:hAnsi="Arial" w:eastAsia="Arial"/>
                <w:sz w:val="14"/>
              </w:rPr>
              <w:t>Escalation</w:t>
            </w:r>
          </w:p>
        </w:tc>
        <w:tc>
          <w:tcPr>
            <w:tcW w:w="1440" w:type="dxa"/>
            <w:vAlign w:val="top"/>
          </w:tcPr>
          <w:p w14:paraId="5FE29C3C">
            <w:pPr>
              <w:spacing w:after="20" w:line="240" w:lineRule="auto"/>
            </w:pPr>
            <w:r>
              <w:rPr>
                <w:rFonts w:ascii="Arial" w:hAnsi="Arial" w:eastAsia="Arial"/>
                <w:sz w:val="14"/>
              </w:rPr>
              <w:t>Chuyển cấp xử lý</w:t>
            </w:r>
          </w:p>
        </w:tc>
        <w:tc>
          <w:tcPr>
            <w:tcW w:w="792" w:type="dxa"/>
            <w:vAlign w:val="top"/>
          </w:tcPr>
          <w:p w14:paraId="162D342C">
            <w:pPr>
              <w:spacing w:after="20" w:line="240" w:lineRule="auto"/>
            </w:pPr>
          </w:p>
        </w:tc>
        <w:tc>
          <w:tcPr>
            <w:tcW w:w="4032" w:type="dxa"/>
            <w:vAlign w:val="top"/>
          </w:tcPr>
          <w:p w14:paraId="54060C9D">
            <w:pPr>
              <w:spacing w:after="20" w:line="240" w:lineRule="auto"/>
            </w:pPr>
            <w:r>
              <w:rPr>
                <w:rFonts w:ascii="Arial" w:hAnsi="Arial" w:eastAsia="Arial"/>
                <w:sz w:val="14"/>
              </w:rPr>
              <w:t>Cơ chế chuyển hồ sơ/cảnh báo lên cấp cao hơn khi quá hạn, rủi ro cao hoặc cần thẩm quyền.</w:t>
            </w:r>
          </w:p>
        </w:tc>
        <w:tc>
          <w:tcPr>
            <w:tcW w:w="1152" w:type="dxa"/>
            <w:vAlign w:val="top"/>
          </w:tcPr>
          <w:p w14:paraId="40BCC1B1">
            <w:pPr>
              <w:spacing w:after="20" w:line="240" w:lineRule="auto"/>
            </w:pPr>
            <w:r>
              <w:rPr>
                <w:rFonts w:ascii="Arial" w:hAnsi="Arial" w:eastAsia="Arial"/>
                <w:sz w:val="14"/>
              </w:rPr>
              <w:t>Business Term</w:t>
            </w:r>
          </w:p>
        </w:tc>
        <w:tc>
          <w:tcPr>
            <w:tcW w:w="1296" w:type="dxa"/>
            <w:vAlign w:val="top"/>
          </w:tcPr>
          <w:p w14:paraId="2C1B8F1A">
            <w:pPr>
              <w:spacing w:after="20" w:line="240" w:lineRule="auto"/>
            </w:pPr>
            <w:r>
              <w:rPr>
                <w:rFonts w:ascii="Arial" w:hAnsi="Arial" w:eastAsia="Arial"/>
                <w:sz w:val="14"/>
              </w:rPr>
              <w:t>SLA</w:t>
            </w:r>
          </w:p>
        </w:tc>
      </w:tr>
    </w:tbl>
    <w:p w14:paraId="6264F53C"/>
    <w:p w14:paraId="4293CCA8">
      <w:pPr>
        <w:pStyle w:val="3"/>
      </w:pPr>
      <w:r>
        <w:t>6.23 Governance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418"/>
        <w:gridCol w:w="1414"/>
        <w:gridCol w:w="782"/>
        <w:gridCol w:w="3936"/>
        <w:gridCol w:w="1141"/>
        <w:gridCol w:w="1393"/>
      </w:tblGrid>
      <w:tr w14:paraId="3953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2C6EDEB7">
            <w:pPr>
              <w:spacing w:after="20" w:line="240" w:lineRule="auto"/>
            </w:pPr>
            <w:r>
              <w:rPr>
                <w:rFonts w:ascii="Arial" w:hAnsi="Arial" w:eastAsia="Arial"/>
                <w:b/>
                <w:color w:val="FFFFFF"/>
                <w:sz w:val="14"/>
              </w:rPr>
              <w:t>ID</w:t>
            </w:r>
          </w:p>
        </w:tc>
        <w:tc>
          <w:tcPr>
            <w:tcW w:w="1440" w:type="dxa"/>
            <w:shd w:val="clear" w:color="auto" w:fill="0B7A3B"/>
            <w:vAlign w:val="top"/>
          </w:tcPr>
          <w:p w14:paraId="45F75B2F">
            <w:pPr>
              <w:spacing w:after="20" w:line="240" w:lineRule="auto"/>
            </w:pPr>
            <w:r>
              <w:rPr>
                <w:rFonts w:ascii="Arial" w:hAnsi="Arial" w:eastAsia="Arial"/>
                <w:b/>
                <w:color w:val="FFFFFF"/>
                <w:sz w:val="14"/>
              </w:rPr>
              <w:t>English Term</w:t>
            </w:r>
          </w:p>
        </w:tc>
        <w:tc>
          <w:tcPr>
            <w:tcW w:w="1440" w:type="dxa"/>
            <w:shd w:val="clear" w:color="auto" w:fill="0B7A3B"/>
            <w:vAlign w:val="top"/>
          </w:tcPr>
          <w:p w14:paraId="4019A9E4">
            <w:pPr>
              <w:spacing w:after="20" w:line="240" w:lineRule="auto"/>
            </w:pPr>
            <w:r>
              <w:rPr>
                <w:rFonts w:ascii="Arial" w:hAnsi="Arial" w:eastAsia="Arial"/>
                <w:b/>
                <w:color w:val="FFFFFF"/>
                <w:sz w:val="14"/>
              </w:rPr>
              <w:t>Thuật ngữ VN</w:t>
            </w:r>
          </w:p>
        </w:tc>
        <w:tc>
          <w:tcPr>
            <w:tcW w:w="792" w:type="dxa"/>
            <w:shd w:val="clear" w:color="auto" w:fill="0B7A3B"/>
            <w:vAlign w:val="top"/>
          </w:tcPr>
          <w:p w14:paraId="48E545A5">
            <w:pPr>
              <w:spacing w:after="20" w:line="240" w:lineRule="auto"/>
            </w:pPr>
            <w:r>
              <w:rPr>
                <w:rFonts w:ascii="Arial" w:hAnsi="Arial" w:eastAsia="Arial"/>
                <w:b/>
                <w:color w:val="FFFFFF"/>
                <w:sz w:val="14"/>
              </w:rPr>
              <w:t>Viết tắt</w:t>
            </w:r>
          </w:p>
        </w:tc>
        <w:tc>
          <w:tcPr>
            <w:tcW w:w="4032" w:type="dxa"/>
            <w:shd w:val="clear" w:color="auto" w:fill="0B7A3B"/>
            <w:vAlign w:val="top"/>
          </w:tcPr>
          <w:p w14:paraId="3F83EA70">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B6D667C">
            <w:pPr>
              <w:spacing w:after="20" w:line="240" w:lineRule="auto"/>
            </w:pPr>
            <w:r>
              <w:rPr>
                <w:rFonts w:ascii="Arial" w:hAnsi="Arial" w:eastAsia="Arial"/>
                <w:b/>
                <w:color w:val="FFFFFF"/>
                <w:sz w:val="14"/>
              </w:rPr>
              <w:t>Loại</w:t>
            </w:r>
          </w:p>
        </w:tc>
        <w:tc>
          <w:tcPr>
            <w:tcW w:w="1296" w:type="dxa"/>
            <w:shd w:val="clear" w:color="auto" w:fill="0B7A3B"/>
            <w:vAlign w:val="top"/>
          </w:tcPr>
          <w:p w14:paraId="4EC61807">
            <w:pPr>
              <w:spacing w:after="20" w:line="240" w:lineRule="auto"/>
            </w:pPr>
            <w:r>
              <w:rPr>
                <w:rFonts w:ascii="Arial" w:hAnsi="Arial" w:eastAsia="Arial"/>
                <w:b/>
                <w:color w:val="FFFFFF"/>
                <w:sz w:val="14"/>
              </w:rPr>
              <w:t>Liên quan</w:t>
            </w:r>
          </w:p>
        </w:tc>
      </w:tr>
      <w:tr w14:paraId="6513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FB07FE1">
            <w:pPr>
              <w:spacing w:after="20" w:line="240" w:lineRule="auto"/>
            </w:pPr>
            <w:r>
              <w:rPr>
                <w:rFonts w:ascii="Arial" w:hAnsi="Arial" w:eastAsia="Arial"/>
                <w:sz w:val="14"/>
              </w:rPr>
              <w:t>TERM-055</w:t>
            </w:r>
          </w:p>
        </w:tc>
        <w:tc>
          <w:tcPr>
            <w:tcW w:w="1440" w:type="dxa"/>
            <w:vAlign w:val="top"/>
          </w:tcPr>
          <w:p w14:paraId="55B52F76">
            <w:pPr>
              <w:spacing w:after="20" w:line="240" w:lineRule="auto"/>
            </w:pPr>
            <w:r>
              <w:rPr>
                <w:rFonts w:ascii="Arial" w:hAnsi="Arial" w:eastAsia="Arial"/>
                <w:sz w:val="14"/>
              </w:rPr>
              <w:t>Audit Trail</w:t>
            </w:r>
          </w:p>
        </w:tc>
        <w:tc>
          <w:tcPr>
            <w:tcW w:w="1440" w:type="dxa"/>
            <w:vAlign w:val="top"/>
          </w:tcPr>
          <w:p w14:paraId="6B35EE77">
            <w:pPr>
              <w:spacing w:after="20" w:line="240" w:lineRule="auto"/>
            </w:pPr>
            <w:r>
              <w:rPr>
                <w:rFonts w:ascii="Arial" w:hAnsi="Arial" w:eastAsia="Arial"/>
                <w:sz w:val="14"/>
              </w:rPr>
              <w:t>Nhật ký kiểm toán</w:t>
            </w:r>
          </w:p>
        </w:tc>
        <w:tc>
          <w:tcPr>
            <w:tcW w:w="792" w:type="dxa"/>
            <w:vAlign w:val="top"/>
          </w:tcPr>
          <w:p w14:paraId="182942C2">
            <w:pPr>
              <w:spacing w:after="20" w:line="240" w:lineRule="auto"/>
            </w:pPr>
          </w:p>
        </w:tc>
        <w:tc>
          <w:tcPr>
            <w:tcW w:w="4032" w:type="dxa"/>
            <w:vAlign w:val="top"/>
          </w:tcPr>
          <w:p w14:paraId="215BAA63">
            <w:pPr>
              <w:spacing w:after="20" w:line="240" w:lineRule="auto"/>
            </w:pPr>
            <w:r>
              <w:rPr>
                <w:rFonts w:ascii="Arial" w:hAnsi="Arial" w:eastAsia="Arial"/>
                <w:sz w:val="14"/>
              </w:rPr>
              <w:t>Nhật ký bất biến ghi lại ai làm gì, khi nào, thay đổi gì, vì sao và theo correlation nào.</w:t>
            </w:r>
          </w:p>
        </w:tc>
        <w:tc>
          <w:tcPr>
            <w:tcW w:w="1152" w:type="dxa"/>
            <w:vAlign w:val="top"/>
          </w:tcPr>
          <w:p w14:paraId="618CBA1D">
            <w:pPr>
              <w:spacing w:after="20" w:line="240" w:lineRule="auto"/>
            </w:pPr>
            <w:r>
              <w:rPr>
                <w:rFonts w:ascii="Arial" w:hAnsi="Arial" w:eastAsia="Arial"/>
                <w:sz w:val="14"/>
              </w:rPr>
              <w:t>Business Term</w:t>
            </w:r>
          </w:p>
        </w:tc>
        <w:tc>
          <w:tcPr>
            <w:tcW w:w="1296" w:type="dxa"/>
            <w:vAlign w:val="top"/>
          </w:tcPr>
          <w:p w14:paraId="050F46BF">
            <w:pPr>
              <w:spacing w:after="20" w:line="240" w:lineRule="auto"/>
            </w:pPr>
            <w:r>
              <w:rPr>
                <w:rFonts w:ascii="Arial" w:hAnsi="Arial" w:eastAsia="Arial"/>
                <w:sz w:val="14"/>
              </w:rPr>
              <w:t>StateTransitionLog</w:t>
            </w:r>
          </w:p>
        </w:tc>
      </w:tr>
    </w:tbl>
    <w:p w14:paraId="4F65CF30"/>
    <w:p w14:paraId="4B7CA504">
      <w:pPr>
        <w:pStyle w:val="3"/>
      </w:pPr>
      <w:r>
        <w:t>6.24 Partner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1"/>
        <w:gridCol w:w="1429"/>
        <w:gridCol w:w="788"/>
        <w:gridCol w:w="3995"/>
        <w:gridCol w:w="1147"/>
        <w:gridCol w:w="1292"/>
      </w:tblGrid>
      <w:tr w14:paraId="5983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874A1D2">
            <w:pPr>
              <w:spacing w:after="20" w:line="240" w:lineRule="auto"/>
            </w:pPr>
            <w:r>
              <w:rPr>
                <w:rFonts w:ascii="Arial" w:hAnsi="Arial" w:eastAsia="Arial"/>
                <w:b/>
                <w:color w:val="FFFFFF"/>
                <w:sz w:val="14"/>
              </w:rPr>
              <w:t>ID</w:t>
            </w:r>
          </w:p>
        </w:tc>
        <w:tc>
          <w:tcPr>
            <w:tcW w:w="1440" w:type="dxa"/>
            <w:shd w:val="clear" w:color="auto" w:fill="0B7A3B"/>
            <w:vAlign w:val="top"/>
          </w:tcPr>
          <w:p w14:paraId="5B5216D0">
            <w:pPr>
              <w:spacing w:after="20" w:line="240" w:lineRule="auto"/>
            </w:pPr>
            <w:r>
              <w:rPr>
                <w:rFonts w:ascii="Arial" w:hAnsi="Arial" w:eastAsia="Arial"/>
                <w:b/>
                <w:color w:val="FFFFFF"/>
                <w:sz w:val="14"/>
              </w:rPr>
              <w:t>English Term</w:t>
            </w:r>
          </w:p>
        </w:tc>
        <w:tc>
          <w:tcPr>
            <w:tcW w:w="1440" w:type="dxa"/>
            <w:shd w:val="clear" w:color="auto" w:fill="0B7A3B"/>
            <w:vAlign w:val="top"/>
          </w:tcPr>
          <w:p w14:paraId="74FCF8C9">
            <w:pPr>
              <w:spacing w:after="20" w:line="240" w:lineRule="auto"/>
            </w:pPr>
            <w:r>
              <w:rPr>
                <w:rFonts w:ascii="Arial" w:hAnsi="Arial" w:eastAsia="Arial"/>
                <w:b/>
                <w:color w:val="FFFFFF"/>
                <w:sz w:val="14"/>
              </w:rPr>
              <w:t>Thuật ngữ VN</w:t>
            </w:r>
          </w:p>
        </w:tc>
        <w:tc>
          <w:tcPr>
            <w:tcW w:w="792" w:type="dxa"/>
            <w:shd w:val="clear" w:color="auto" w:fill="0B7A3B"/>
            <w:vAlign w:val="top"/>
          </w:tcPr>
          <w:p w14:paraId="217EE6DC">
            <w:pPr>
              <w:spacing w:after="20" w:line="240" w:lineRule="auto"/>
            </w:pPr>
            <w:r>
              <w:rPr>
                <w:rFonts w:ascii="Arial" w:hAnsi="Arial" w:eastAsia="Arial"/>
                <w:b/>
                <w:color w:val="FFFFFF"/>
                <w:sz w:val="14"/>
              </w:rPr>
              <w:t>Viết tắt</w:t>
            </w:r>
          </w:p>
        </w:tc>
        <w:tc>
          <w:tcPr>
            <w:tcW w:w="4032" w:type="dxa"/>
            <w:shd w:val="clear" w:color="auto" w:fill="0B7A3B"/>
            <w:vAlign w:val="top"/>
          </w:tcPr>
          <w:p w14:paraId="14BB4BF5">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1B7855D0">
            <w:pPr>
              <w:spacing w:after="20" w:line="240" w:lineRule="auto"/>
            </w:pPr>
            <w:r>
              <w:rPr>
                <w:rFonts w:ascii="Arial" w:hAnsi="Arial" w:eastAsia="Arial"/>
                <w:b/>
                <w:color w:val="FFFFFF"/>
                <w:sz w:val="14"/>
              </w:rPr>
              <w:t>Loại</w:t>
            </w:r>
          </w:p>
        </w:tc>
        <w:tc>
          <w:tcPr>
            <w:tcW w:w="1296" w:type="dxa"/>
            <w:shd w:val="clear" w:color="auto" w:fill="0B7A3B"/>
            <w:vAlign w:val="top"/>
          </w:tcPr>
          <w:p w14:paraId="6BC7080B">
            <w:pPr>
              <w:spacing w:after="20" w:line="240" w:lineRule="auto"/>
            </w:pPr>
            <w:r>
              <w:rPr>
                <w:rFonts w:ascii="Arial" w:hAnsi="Arial" w:eastAsia="Arial"/>
                <w:b/>
                <w:color w:val="FFFFFF"/>
                <w:sz w:val="14"/>
              </w:rPr>
              <w:t>Liên quan</w:t>
            </w:r>
          </w:p>
        </w:tc>
      </w:tr>
      <w:tr w14:paraId="746A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F36F05E">
            <w:pPr>
              <w:spacing w:after="20" w:line="240" w:lineRule="auto"/>
            </w:pPr>
            <w:r>
              <w:rPr>
                <w:rFonts w:ascii="Arial" w:hAnsi="Arial" w:eastAsia="Arial"/>
                <w:sz w:val="14"/>
              </w:rPr>
              <w:t>TERM-052</w:t>
            </w:r>
          </w:p>
        </w:tc>
        <w:tc>
          <w:tcPr>
            <w:tcW w:w="1440" w:type="dxa"/>
            <w:vAlign w:val="top"/>
          </w:tcPr>
          <w:p w14:paraId="2D66F795">
            <w:pPr>
              <w:spacing w:after="20" w:line="240" w:lineRule="auto"/>
            </w:pPr>
            <w:r>
              <w:rPr>
                <w:rFonts w:ascii="Arial" w:hAnsi="Arial" w:eastAsia="Arial"/>
                <w:sz w:val="14"/>
              </w:rPr>
              <w:t>Partner Insurer</w:t>
            </w:r>
          </w:p>
        </w:tc>
        <w:tc>
          <w:tcPr>
            <w:tcW w:w="1440" w:type="dxa"/>
            <w:vAlign w:val="top"/>
          </w:tcPr>
          <w:p w14:paraId="40AAF06A">
            <w:pPr>
              <w:spacing w:after="20" w:line="240" w:lineRule="auto"/>
            </w:pPr>
            <w:r>
              <w:rPr>
                <w:rFonts w:ascii="Arial" w:hAnsi="Arial" w:eastAsia="Arial"/>
                <w:sz w:val="14"/>
              </w:rPr>
              <w:t>Công ty bảo hiểm đối tác</w:t>
            </w:r>
          </w:p>
        </w:tc>
        <w:tc>
          <w:tcPr>
            <w:tcW w:w="792" w:type="dxa"/>
            <w:vAlign w:val="top"/>
          </w:tcPr>
          <w:p w14:paraId="374A79EE">
            <w:pPr>
              <w:spacing w:after="20" w:line="240" w:lineRule="auto"/>
            </w:pPr>
          </w:p>
        </w:tc>
        <w:tc>
          <w:tcPr>
            <w:tcW w:w="4032" w:type="dxa"/>
            <w:vAlign w:val="top"/>
          </w:tcPr>
          <w:p w14:paraId="192CB6DB">
            <w:pPr>
              <w:spacing w:after="20" w:line="240" w:lineRule="auto"/>
            </w:pPr>
            <w:r>
              <w:rPr>
                <w:rFonts w:ascii="Arial" w:hAnsi="Arial" w:eastAsia="Arial"/>
                <w:sz w:val="14"/>
              </w:rPr>
              <w:t>Đối tác bảo hiểm phát hành sản phẩm hoặc chịu trách nhiệm settlement/đối soát với F88.</w:t>
            </w:r>
          </w:p>
        </w:tc>
        <w:tc>
          <w:tcPr>
            <w:tcW w:w="1152" w:type="dxa"/>
            <w:vAlign w:val="top"/>
          </w:tcPr>
          <w:p w14:paraId="4F661E53">
            <w:pPr>
              <w:spacing w:after="20" w:line="240" w:lineRule="auto"/>
            </w:pPr>
            <w:r>
              <w:rPr>
                <w:rFonts w:ascii="Arial" w:hAnsi="Arial" w:eastAsia="Arial"/>
                <w:sz w:val="14"/>
              </w:rPr>
              <w:t>Business Term</w:t>
            </w:r>
          </w:p>
        </w:tc>
        <w:tc>
          <w:tcPr>
            <w:tcW w:w="1296" w:type="dxa"/>
            <w:vAlign w:val="top"/>
          </w:tcPr>
          <w:p w14:paraId="6722B97A">
            <w:pPr>
              <w:spacing w:after="20" w:line="240" w:lineRule="auto"/>
            </w:pPr>
            <w:r>
              <w:rPr>
                <w:rFonts w:ascii="Arial" w:hAnsi="Arial" w:eastAsia="Arial"/>
                <w:sz w:val="14"/>
              </w:rPr>
              <w:t>Settlement</w:t>
            </w:r>
          </w:p>
        </w:tc>
      </w:tr>
    </w:tbl>
    <w:p w14:paraId="32C21973"/>
    <w:p w14:paraId="0DF7459D">
      <w:pPr>
        <w:pStyle w:val="3"/>
      </w:pPr>
      <w:r>
        <w:t>6.25 Partner/Payment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1416"/>
        <w:gridCol w:w="1396"/>
        <w:gridCol w:w="775"/>
        <w:gridCol w:w="3866"/>
        <w:gridCol w:w="1133"/>
        <w:gridCol w:w="1501"/>
      </w:tblGrid>
      <w:tr w14:paraId="7799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12C077AD">
            <w:pPr>
              <w:spacing w:after="20" w:line="240" w:lineRule="auto"/>
            </w:pPr>
            <w:r>
              <w:rPr>
                <w:rFonts w:ascii="Arial" w:hAnsi="Arial" w:eastAsia="Arial"/>
                <w:b/>
                <w:color w:val="FFFFFF"/>
                <w:sz w:val="14"/>
              </w:rPr>
              <w:t>ID</w:t>
            </w:r>
          </w:p>
        </w:tc>
        <w:tc>
          <w:tcPr>
            <w:tcW w:w="1440" w:type="dxa"/>
            <w:shd w:val="clear" w:color="auto" w:fill="0B7A3B"/>
            <w:vAlign w:val="top"/>
          </w:tcPr>
          <w:p w14:paraId="20A3AFA9">
            <w:pPr>
              <w:spacing w:after="20" w:line="240" w:lineRule="auto"/>
            </w:pPr>
            <w:r>
              <w:rPr>
                <w:rFonts w:ascii="Arial" w:hAnsi="Arial" w:eastAsia="Arial"/>
                <w:b/>
                <w:color w:val="FFFFFF"/>
                <w:sz w:val="14"/>
              </w:rPr>
              <w:t>English Term</w:t>
            </w:r>
          </w:p>
        </w:tc>
        <w:tc>
          <w:tcPr>
            <w:tcW w:w="1440" w:type="dxa"/>
            <w:shd w:val="clear" w:color="auto" w:fill="0B7A3B"/>
            <w:vAlign w:val="top"/>
          </w:tcPr>
          <w:p w14:paraId="04A1C39C">
            <w:pPr>
              <w:spacing w:after="20" w:line="240" w:lineRule="auto"/>
            </w:pPr>
            <w:r>
              <w:rPr>
                <w:rFonts w:ascii="Arial" w:hAnsi="Arial" w:eastAsia="Arial"/>
                <w:b/>
                <w:color w:val="FFFFFF"/>
                <w:sz w:val="14"/>
              </w:rPr>
              <w:t>Thuật ngữ VN</w:t>
            </w:r>
          </w:p>
        </w:tc>
        <w:tc>
          <w:tcPr>
            <w:tcW w:w="792" w:type="dxa"/>
            <w:shd w:val="clear" w:color="auto" w:fill="0B7A3B"/>
            <w:vAlign w:val="top"/>
          </w:tcPr>
          <w:p w14:paraId="6845D90F">
            <w:pPr>
              <w:spacing w:after="20" w:line="240" w:lineRule="auto"/>
            </w:pPr>
            <w:r>
              <w:rPr>
                <w:rFonts w:ascii="Arial" w:hAnsi="Arial" w:eastAsia="Arial"/>
                <w:b/>
                <w:color w:val="FFFFFF"/>
                <w:sz w:val="14"/>
              </w:rPr>
              <w:t>Viết tắt</w:t>
            </w:r>
          </w:p>
        </w:tc>
        <w:tc>
          <w:tcPr>
            <w:tcW w:w="4032" w:type="dxa"/>
            <w:shd w:val="clear" w:color="auto" w:fill="0B7A3B"/>
            <w:vAlign w:val="top"/>
          </w:tcPr>
          <w:p w14:paraId="1DFAFDCA">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53F5AF71">
            <w:pPr>
              <w:spacing w:after="20" w:line="240" w:lineRule="auto"/>
            </w:pPr>
            <w:r>
              <w:rPr>
                <w:rFonts w:ascii="Arial" w:hAnsi="Arial" w:eastAsia="Arial"/>
                <w:b/>
                <w:color w:val="FFFFFF"/>
                <w:sz w:val="14"/>
              </w:rPr>
              <w:t>Loại</w:t>
            </w:r>
          </w:p>
        </w:tc>
        <w:tc>
          <w:tcPr>
            <w:tcW w:w="1296" w:type="dxa"/>
            <w:shd w:val="clear" w:color="auto" w:fill="0B7A3B"/>
            <w:vAlign w:val="top"/>
          </w:tcPr>
          <w:p w14:paraId="0836A0E0">
            <w:pPr>
              <w:spacing w:after="20" w:line="240" w:lineRule="auto"/>
            </w:pPr>
            <w:r>
              <w:rPr>
                <w:rFonts w:ascii="Arial" w:hAnsi="Arial" w:eastAsia="Arial"/>
                <w:b/>
                <w:color w:val="FFFFFF"/>
                <w:sz w:val="14"/>
              </w:rPr>
              <w:t>Liên quan</w:t>
            </w:r>
          </w:p>
        </w:tc>
      </w:tr>
      <w:tr w14:paraId="298E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EA7F6C6">
            <w:pPr>
              <w:spacing w:after="20" w:line="240" w:lineRule="auto"/>
            </w:pPr>
            <w:r>
              <w:rPr>
                <w:rFonts w:ascii="Arial" w:hAnsi="Arial" w:eastAsia="Arial"/>
                <w:sz w:val="14"/>
              </w:rPr>
              <w:t>TERM-053</w:t>
            </w:r>
          </w:p>
        </w:tc>
        <w:tc>
          <w:tcPr>
            <w:tcW w:w="1440" w:type="dxa"/>
            <w:vAlign w:val="top"/>
          </w:tcPr>
          <w:p w14:paraId="248BA6E8">
            <w:pPr>
              <w:spacing w:after="20" w:line="240" w:lineRule="auto"/>
            </w:pPr>
            <w:r>
              <w:rPr>
                <w:rFonts w:ascii="Arial" w:hAnsi="Arial" w:eastAsia="Arial"/>
                <w:sz w:val="14"/>
              </w:rPr>
              <w:t>Partner Settlement</w:t>
            </w:r>
          </w:p>
        </w:tc>
        <w:tc>
          <w:tcPr>
            <w:tcW w:w="1440" w:type="dxa"/>
            <w:vAlign w:val="top"/>
          </w:tcPr>
          <w:p w14:paraId="12564EAA">
            <w:pPr>
              <w:spacing w:after="20" w:line="240" w:lineRule="auto"/>
            </w:pPr>
            <w:r>
              <w:rPr>
                <w:rFonts w:ascii="Arial" w:hAnsi="Arial" w:eastAsia="Arial"/>
                <w:sz w:val="14"/>
              </w:rPr>
              <w:t>Quyết toán với đối tác</w:t>
            </w:r>
          </w:p>
        </w:tc>
        <w:tc>
          <w:tcPr>
            <w:tcW w:w="792" w:type="dxa"/>
            <w:vAlign w:val="top"/>
          </w:tcPr>
          <w:p w14:paraId="4160A6C2">
            <w:pPr>
              <w:spacing w:after="20" w:line="240" w:lineRule="auto"/>
            </w:pPr>
          </w:p>
        </w:tc>
        <w:tc>
          <w:tcPr>
            <w:tcW w:w="4032" w:type="dxa"/>
            <w:vAlign w:val="top"/>
          </w:tcPr>
          <w:p w14:paraId="5D49B690">
            <w:pPr>
              <w:spacing w:after="20" w:line="240" w:lineRule="auto"/>
            </w:pPr>
            <w:r>
              <w:rPr>
                <w:rFonts w:ascii="Arial" w:hAnsi="Arial" w:eastAsia="Arial"/>
                <w:sz w:val="14"/>
              </w:rPr>
              <w:t>Khoản phải thu/phải trả giữa F88 và công ty bảo hiểm đối tác theo Claim hoặc kỳ đối soát.</w:t>
            </w:r>
          </w:p>
        </w:tc>
        <w:tc>
          <w:tcPr>
            <w:tcW w:w="1152" w:type="dxa"/>
            <w:vAlign w:val="top"/>
          </w:tcPr>
          <w:p w14:paraId="1A83D8E3">
            <w:pPr>
              <w:spacing w:after="20" w:line="240" w:lineRule="auto"/>
            </w:pPr>
            <w:r>
              <w:rPr>
                <w:rFonts w:ascii="Arial" w:hAnsi="Arial" w:eastAsia="Arial"/>
                <w:sz w:val="14"/>
              </w:rPr>
              <w:t>Business Term</w:t>
            </w:r>
          </w:p>
        </w:tc>
        <w:tc>
          <w:tcPr>
            <w:tcW w:w="1296" w:type="dxa"/>
            <w:vAlign w:val="top"/>
          </w:tcPr>
          <w:p w14:paraId="1F722198">
            <w:pPr>
              <w:spacing w:after="20" w:line="240" w:lineRule="auto"/>
            </w:pPr>
            <w:r>
              <w:rPr>
                <w:rFonts w:ascii="Arial" w:hAnsi="Arial" w:eastAsia="Arial"/>
                <w:sz w:val="14"/>
              </w:rPr>
              <w:t>Reconciliation</w:t>
            </w:r>
          </w:p>
        </w:tc>
      </w:tr>
      <w:tr w14:paraId="1B43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F36CBC7">
            <w:pPr>
              <w:spacing w:after="20" w:line="240" w:lineRule="auto"/>
            </w:pPr>
            <w:r>
              <w:rPr>
                <w:rFonts w:ascii="Arial" w:hAnsi="Arial" w:eastAsia="Arial"/>
                <w:sz w:val="14"/>
              </w:rPr>
              <w:t>TERM-054</w:t>
            </w:r>
          </w:p>
        </w:tc>
        <w:tc>
          <w:tcPr>
            <w:tcW w:w="1440" w:type="dxa"/>
            <w:vAlign w:val="top"/>
          </w:tcPr>
          <w:p w14:paraId="5FCF2113">
            <w:pPr>
              <w:spacing w:after="20" w:line="240" w:lineRule="auto"/>
            </w:pPr>
            <w:r>
              <w:rPr>
                <w:rFonts w:ascii="Arial" w:hAnsi="Arial" w:eastAsia="Arial"/>
                <w:sz w:val="14"/>
              </w:rPr>
              <w:t>Commission</w:t>
            </w:r>
          </w:p>
        </w:tc>
        <w:tc>
          <w:tcPr>
            <w:tcW w:w="1440" w:type="dxa"/>
            <w:vAlign w:val="top"/>
          </w:tcPr>
          <w:p w14:paraId="4C16C318">
            <w:pPr>
              <w:spacing w:after="20" w:line="240" w:lineRule="auto"/>
            </w:pPr>
            <w:r>
              <w:rPr>
                <w:rFonts w:ascii="Arial" w:hAnsi="Arial" w:eastAsia="Arial"/>
                <w:sz w:val="14"/>
              </w:rPr>
              <w:t>Hoa hồng môi giới</w:t>
            </w:r>
          </w:p>
        </w:tc>
        <w:tc>
          <w:tcPr>
            <w:tcW w:w="792" w:type="dxa"/>
            <w:vAlign w:val="top"/>
          </w:tcPr>
          <w:p w14:paraId="2E24CFBA">
            <w:pPr>
              <w:spacing w:after="20" w:line="240" w:lineRule="auto"/>
            </w:pPr>
          </w:p>
        </w:tc>
        <w:tc>
          <w:tcPr>
            <w:tcW w:w="4032" w:type="dxa"/>
            <w:vAlign w:val="top"/>
          </w:tcPr>
          <w:p w14:paraId="020230C3">
            <w:pPr>
              <w:spacing w:after="20" w:line="240" w:lineRule="auto"/>
            </w:pPr>
            <w:r>
              <w:rPr>
                <w:rFonts w:ascii="Arial" w:hAnsi="Arial" w:eastAsia="Arial"/>
                <w:sz w:val="14"/>
              </w:rPr>
              <w:t>Khoản hoa hồng F88 nhận theo sản phẩm, hợp đồng, settlement hoặc kỳ đối soát.</w:t>
            </w:r>
          </w:p>
        </w:tc>
        <w:tc>
          <w:tcPr>
            <w:tcW w:w="1152" w:type="dxa"/>
            <w:vAlign w:val="top"/>
          </w:tcPr>
          <w:p w14:paraId="5CA9F778">
            <w:pPr>
              <w:spacing w:after="20" w:line="240" w:lineRule="auto"/>
            </w:pPr>
            <w:r>
              <w:rPr>
                <w:rFonts w:ascii="Arial" w:hAnsi="Arial" w:eastAsia="Arial"/>
                <w:sz w:val="14"/>
              </w:rPr>
              <w:t>Business Term</w:t>
            </w:r>
          </w:p>
        </w:tc>
        <w:tc>
          <w:tcPr>
            <w:tcW w:w="1296" w:type="dxa"/>
            <w:vAlign w:val="top"/>
          </w:tcPr>
          <w:p w14:paraId="52647467">
            <w:pPr>
              <w:spacing w:after="20" w:line="240" w:lineRule="auto"/>
            </w:pPr>
            <w:r>
              <w:rPr>
                <w:rFonts w:ascii="Arial" w:hAnsi="Arial" w:eastAsia="Arial"/>
                <w:sz w:val="14"/>
              </w:rPr>
              <w:t>CommissionScheme</w:t>
            </w:r>
          </w:p>
        </w:tc>
      </w:tr>
    </w:tbl>
    <w:p w14:paraId="2CD6C60A"/>
    <w:p w14:paraId="0C3C1F40">
      <w:pPr>
        <w:pStyle w:val="3"/>
      </w:pPr>
      <w:r>
        <w:t>6.26 Risk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0"/>
        <w:gridCol w:w="1429"/>
        <w:gridCol w:w="788"/>
        <w:gridCol w:w="3996"/>
        <w:gridCol w:w="1147"/>
        <w:gridCol w:w="1292"/>
      </w:tblGrid>
      <w:tr w14:paraId="75DE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1491E648">
            <w:pPr>
              <w:spacing w:after="20" w:line="240" w:lineRule="auto"/>
            </w:pPr>
            <w:r>
              <w:rPr>
                <w:rFonts w:ascii="Arial" w:hAnsi="Arial" w:eastAsia="Arial"/>
                <w:b/>
                <w:color w:val="FFFFFF"/>
                <w:sz w:val="14"/>
              </w:rPr>
              <w:t>ID</w:t>
            </w:r>
          </w:p>
        </w:tc>
        <w:tc>
          <w:tcPr>
            <w:tcW w:w="1440" w:type="dxa"/>
            <w:shd w:val="clear" w:color="auto" w:fill="0B7A3B"/>
            <w:vAlign w:val="top"/>
          </w:tcPr>
          <w:p w14:paraId="43EC18D5">
            <w:pPr>
              <w:spacing w:after="20" w:line="240" w:lineRule="auto"/>
            </w:pPr>
            <w:r>
              <w:rPr>
                <w:rFonts w:ascii="Arial" w:hAnsi="Arial" w:eastAsia="Arial"/>
                <w:b/>
                <w:color w:val="FFFFFF"/>
                <w:sz w:val="14"/>
              </w:rPr>
              <w:t>English Term</w:t>
            </w:r>
          </w:p>
        </w:tc>
        <w:tc>
          <w:tcPr>
            <w:tcW w:w="1440" w:type="dxa"/>
            <w:shd w:val="clear" w:color="auto" w:fill="0B7A3B"/>
            <w:vAlign w:val="top"/>
          </w:tcPr>
          <w:p w14:paraId="5175B355">
            <w:pPr>
              <w:spacing w:after="20" w:line="240" w:lineRule="auto"/>
            </w:pPr>
            <w:r>
              <w:rPr>
                <w:rFonts w:ascii="Arial" w:hAnsi="Arial" w:eastAsia="Arial"/>
                <w:b/>
                <w:color w:val="FFFFFF"/>
                <w:sz w:val="14"/>
              </w:rPr>
              <w:t>Thuật ngữ VN</w:t>
            </w:r>
          </w:p>
        </w:tc>
        <w:tc>
          <w:tcPr>
            <w:tcW w:w="792" w:type="dxa"/>
            <w:shd w:val="clear" w:color="auto" w:fill="0B7A3B"/>
            <w:vAlign w:val="top"/>
          </w:tcPr>
          <w:p w14:paraId="3EE5B3BD">
            <w:pPr>
              <w:spacing w:after="20" w:line="240" w:lineRule="auto"/>
            </w:pPr>
            <w:r>
              <w:rPr>
                <w:rFonts w:ascii="Arial" w:hAnsi="Arial" w:eastAsia="Arial"/>
                <w:b/>
                <w:color w:val="FFFFFF"/>
                <w:sz w:val="14"/>
              </w:rPr>
              <w:t>Viết tắt</w:t>
            </w:r>
          </w:p>
        </w:tc>
        <w:tc>
          <w:tcPr>
            <w:tcW w:w="4032" w:type="dxa"/>
            <w:shd w:val="clear" w:color="auto" w:fill="0B7A3B"/>
            <w:vAlign w:val="top"/>
          </w:tcPr>
          <w:p w14:paraId="105008EC">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78DA72DA">
            <w:pPr>
              <w:spacing w:after="20" w:line="240" w:lineRule="auto"/>
            </w:pPr>
            <w:r>
              <w:rPr>
                <w:rFonts w:ascii="Arial" w:hAnsi="Arial" w:eastAsia="Arial"/>
                <w:b/>
                <w:color w:val="FFFFFF"/>
                <w:sz w:val="14"/>
              </w:rPr>
              <w:t>Loại</w:t>
            </w:r>
          </w:p>
        </w:tc>
        <w:tc>
          <w:tcPr>
            <w:tcW w:w="1296" w:type="dxa"/>
            <w:shd w:val="clear" w:color="auto" w:fill="0B7A3B"/>
            <w:vAlign w:val="top"/>
          </w:tcPr>
          <w:p w14:paraId="271BEB69">
            <w:pPr>
              <w:spacing w:after="20" w:line="240" w:lineRule="auto"/>
            </w:pPr>
            <w:r>
              <w:rPr>
                <w:rFonts w:ascii="Arial" w:hAnsi="Arial" w:eastAsia="Arial"/>
                <w:b/>
                <w:color w:val="FFFFFF"/>
                <w:sz w:val="14"/>
              </w:rPr>
              <w:t>Liên quan</w:t>
            </w:r>
          </w:p>
        </w:tc>
      </w:tr>
      <w:tr w14:paraId="3E6F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C5B5095">
            <w:pPr>
              <w:spacing w:after="20" w:line="240" w:lineRule="auto"/>
            </w:pPr>
            <w:r>
              <w:rPr>
                <w:rFonts w:ascii="Arial" w:hAnsi="Arial" w:eastAsia="Arial"/>
                <w:sz w:val="14"/>
              </w:rPr>
              <w:t>TERM-039</w:t>
            </w:r>
          </w:p>
        </w:tc>
        <w:tc>
          <w:tcPr>
            <w:tcW w:w="1440" w:type="dxa"/>
            <w:vAlign w:val="top"/>
          </w:tcPr>
          <w:p w14:paraId="10F2982D">
            <w:pPr>
              <w:spacing w:after="20" w:line="240" w:lineRule="auto"/>
            </w:pPr>
            <w:r>
              <w:rPr>
                <w:rFonts w:ascii="Arial" w:hAnsi="Arial" w:eastAsia="Arial"/>
                <w:sz w:val="14"/>
              </w:rPr>
              <w:t>Fraud Score</w:t>
            </w:r>
          </w:p>
        </w:tc>
        <w:tc>
          <w:tcPr>
            <w:tcW w:w="1440" w:type="dxa"/>
            <w:vAlign w:val="top"/>
          </w:tcPr>
          <w:p w14:paraId="0D4EF6B0">
            <w:pPr>
              <w:spacing w:after="20" w:line="240" w:lineRule="auto"/>
            </w:pPr>
            <w:r>
              <w:rPr>
                <w:rFonts w:ascii="Arial" w:hAnsi="Arial" w:eastAsia="Arial"/>
                <w:sz w:val="14"/>
              </w:rPr>
              <w:t>Điểm rủi ro gian lận</w:t>
            </w:r>
          </w:p>
        </w:tc>
        <w:tc>
          <w:tcPr>
            <w:tcW w:w="792" w:type="dxa"/>
            <w:vAlign w:val="top"/>
          </w:tcPr>
          <w:p w14:paraId="0707B45F">
            <w:pPr>
              <w:spacing w:after="20" w:line="240" w:lineRule="auto"/>
            </w:pPr>
          </w:p>
        </w:tc>
        <w:tc>
          <w:tcPr>
            <w:tcW w:w="4032" w:type="dxa"/>
            <w:vAlign w:val="top"/>
          </w:tcPr>
          <w:p w14:paraId="5DDFE546">
            <w:pPr>
              <w:spacing w:after="20" w:line="240" w:lineRule="auto"/>
            </w:pPr>
            <w:r>
              <w:rPr>
                <w:rFonts w:ascii="Arial" w:hAnsi="Arial" w:eastAsia="Arial"/>
                <w:sz w:val="14"/>
              </w:rPr>
              <w:t>Điểm đánh giá khả năng gian lận hoặc bất thường, dùng để routing fast-track/manual/SIU.</w:t>
            </w:r>
          </w:p>
        </w:tc>
        <w:tc>
          <w:tcPr>
            <w:tcW w:w="1152" w:type="dxa"/>
            <w:vAlign w:val="top"/>
          </w:tcPr>
          <w:p w14:paraId="7ACE9D76">
            <w:pPr>
              <w:spacing w:after="20" w:line="240" w:lineRule="auto"/>
            </w:pPr>
            <w:r>
              <w:rPr>
                <w:rFonts w:ascii="Arial" w:hAnsi="Arial" w:eastAsia="Arial"/>
                <w:sz w:val="14"/>
              </w:rPr>
              <w:t>Business Term</w:t>
            </w:r>
          </w:p>
        </w:tc>
        <w:tc>
          <w:tcPr>
            <w:tcW w:w="1296" w:type="dxa"/>
            <w:vAlign w:val="top"/>
          </w:tcPr>
          <w:p w14:paraId="3BEC519E">
            <w:pPr>
              <w:spacing w:after="20" w:line="240" w:lineRule="auto"/>
            </w:pPr>
            <w:r>
              <w:rPr>
                <w:rFonts w:ascii="Arial" w:hAnsi="Arial" w:eastAsia="Arial"/>
                <w:sz w:val="14"/>
              </w:rPr>
              <w:t>RoutingRule</w:t>
            </w:r>
          </w:p>
        </w:tc>
      </w:tr>
    </w:tbl>
    <w:p w14:paraId="5DEF4179"/>
    <w:p w14:paraId="49CB4D4B">
      <w:pPr>
        <w:pStyle w:val="3"/>
      </w:pPr>
      <w:r>
        <w:t>6.27 Policy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2"/>
        <w:gridCol w:w="1430"/>
        <w:gridCol w:w="788"/>
        <w:gridCol w:w="3993"/>
        <w:gridCol w:w="1148"/>
        <w:gridCol w:w="1291"/>
      </w:tblGrid>
      <w:tr w14:paraId="78ED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5221413B">
            <w:pPr>
              <w:spacing w:after="20" w:line="240" w:lineRule="auto"/>
            </w:pPr>
            <w:r>
              <w:rPr>
                <w:rFonts w:ascii="Arial" w:hAnsi="Arial" w:eastAsia="Arial"/>
                <w:b/>
                <w:color w:val="FFFFFF"/>
                <w:sz w:val="14"/>
              </w:rPr>
              <w:t>ID</w:t>
            </w:r>
          </w:p>
        </w:tc>
        <w:tc>
          <w:tcPr>
            <w:tcW w:w="1440" w:type="dxa"/>
            <w:shd w:val="clear" w:color="auto" w:fill="0B7A3B"/>
            <w:vAlign w:val="top"/>
          </w:tcPr>
          <w:p w14:paraId="2F86CC1A">
            <w:pPr>
              <w:spacing w:after="20" w:line="240" w:lineRule="auto"/>
            </w:pPr>
            <w:r>
              <w:rPr>
                <w:rFonts w:ascii="Arial" w:hAnsi="Arial" w:eastAsia="Arial"/>
                <w:b/>
                <w:color w:val="FFFFFF"/>
                <w:sz w:val="14"/>
              </w:rPr>
              <w:t>English Term</w:t>
            </w:r>
          </w:p>
        </w:tc>
        <w:tc>
          <w:tcPr>
            <w:tcW w:w="1440" w:type="dxa"/>
            <w:shd w:val="clear" w:color="auto" w:fill="0B7A3B"/>
            <w:vAlign w:val="top"/>
          </w:tcPr>
          <w:p w14:paraId="1B3FAB2B">
            <w:pPr>
              <w:spacing w:after="20" w:line="240" w:lineRule="auto"/>
            </w:pPr>
            <w:r>
              <w:rPr>
                <w:rFonts w:ascii="Arial" w:hAnsi="Arial" w:eastAsia="Arial"/>
                <w:b/>
                <w:color w:val="FFFFFF"/>
                <w:sz w:val="14"/>
              </w:rPr>
              <w:t>Thuật ngữ VN</w:t>
            </w:r>
          </w:p>
        </w:tc>
        <w:tc>
          <w:tcPr>
            <w:tcW w:w="792" w:type="dxa"/>
            <w:shd w:val="clear" w:color="auto" w:fill="0B7A3B"/>
            <w:vAlign w:val="top"/>
          </w:tcPr>
          <w:p w14:paraId="3DEE31DB">
            <w:pPr>
              <w:spacing w:after="20" w:line="240" w:lineRule="auto"/>
            </w:pPr>
            <w:r>
              <w:rPr>
                <w:rFonts w:ascii="Arial" w:hAnsi="Arial" w:eastAsia="Arial"/>
                <w:b/>
                <w:color w:val="FFFFFF"/>
                <w:sz w:val="14"/>
              </w:rPr>
              <w:t>Viết tắt</w:t>
            </w:r>
          </w:p>
        </w:tc>
        <w:tc>
          <w:tcPr>
            <w:tcW w:w="4032" w:type="dxa"/>
            <w:shd w:val="clear" w:color="auto" w:fill="0B7A3B"/>
            <w:vAlign w:val="top"/>
          </w:tcPr>
          <w:p w14:paraId="618C18D3">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3733150E">
            <w:pPr>
              <w:spacing w:after="20" w:line="240" w:lineRule="auto"/>
            </w:pPr>
            <w:r>
              <w:rPr>
                <w:rFonts w:ascii="Arial" w:hAnsi="Arial" w:eastAsia="Arial"/>
                <w:b/>
                <w:color w:val="FFFFFF"/>
                <w:sz w:val="14"/>
              </w:rPr>
              <w:t>Loại</w:t>
            </w:r>
          </w:p>
        </w:tc>
        <w:tc>
          <w:tcPr>
            <w:tcW w:w="1296" w:type="dxa"/>
            <w:shd w:val="clear" w:color="auto" w:fill="0B7A3B"/>
            <w:vAlign w:val="top"/>
          </w:tcPr>
          <w:p w14:paraId="7C8AAC36">
            <w:pPr>
              <w:spacing w:after="20" w:line="240" w:lineRule="auto"/>
            </w:pPr>
            <w:r>
              <w:rPr>
                <w:rFonts w:ascii="Arial" w:hAnsi="Arial" w:eastAsia="Arial"/>
                <w:b/>
                <w:color w:val="FFFFFF"/>
                <w:sz w:val="14"/>
              </w:rPr>
              <w:t>Liên quan</w:t>
            </w:r>
          </w:p>
        </w:tc>
      </w:tr>
      <w:tr w14:paraId="7391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82F3F90">
            <w:pPr>
              <w:spacing w:after="20" w:line="240" w:lineRule="auto"/>
            </w:pPr>
            <w:r>
              <w:rPr>
                <w:rFonts w:ascii="Arial" w:hAnsi="Arial" w:eastAsia="Arial"/>
                <w:sz w:val="14"/>
              </w:rPr>
              <w:t>TERM-016</w:t>
            </w:r>
          </w:p>
        </w:tc>
        <w:tc>
          <w:tcPr>
            <w:tcW w:w="1440" w:type="dxa"/>
            <w:vAlign w:val="top"/>
          </w:tcPr>
          <w:p w14:paraId="31613843">
            <w:pPr>
              <w:spacing w:after="20" w:line="240" w:lineRule="auto"/>
            </w:pPr>
            <w:r>
              <w:rPr>
                <w:rFonts w:ascii="Arial" w:hAnsi="Arial" w:eastAsia="Arial"/>
                <w:sz w:val="14"/>
              </w:rPr>
              <w:t>Policy</w:t>
            </w:r>
          </w:p>
        </w:tc>
        <w:tc>
          <w:tcPr>
            <w:tcW w:w="1440" w:type="dxa"/>
            <w:vAlign w:val="top"/>
          </w:tcPr>
          <w:p w14:paraId="05E42CB3">
            <w:pPr>
              <w:spacing w:after="20" w:line="240" w:lineRule="auto"/>
            </w:pPr>
            <w:r>
              <w:rPr>
                <w:rFonts w:ascii="Arial" w:hAnsi="Arial" w:eastAsia="Arial"/>
                <w:sz w:val="14"/>
              </w:rPr>
              <w:t>Hợp đồng bảo hiểm</w:t>
            </w:r>
          </w:p>
        </w:tc>
        <w:tc>
          <w:tcPr>
            <w:tcW w:w="792" w:type="dxa"/>
            <w:vAlign w:val="top"/>
          </w:tcPr>
          <w:p w14:paraId="756824B9">
            <w:pPr>
              <w:spacing w:after="20" w:line="240" w:lineRule="auto"/>
            </w:pPr>
          </w:p>
        </w:tc>
        <w:tc>
          <w:tcPr>
            <w:tcW w:w="4032" w:type="dxa"/>
            <w:vAlign w:val="top"/>
          </w:tcPr>
          <w:p w14:paraId="363CDB50">
            <w:pPr>
              <w:spacing w:after="20" w:line="240" w:lineRule="auto"/>
            </w:pPr>
            <w:r>
              <w:rPr>
                <w:rFonts w:ascii="Arial" w:hAnsi="Arial" w:eastAsia="Arial"/>
                <w:sz w:val="14"/>
              </w:rPr>
              <w:t>Cam kết bảo hiểm giữa bên mua và công ty bảo hiểm, quy định hiệu lực, sản phẩm, quyền lợi và điều khoản.</w:t>
            </w:r>
          </w:p>
        </w:tc>
        <w:tc>
          <w:tcPr>
            <w:tcW w:w="1152" w:type="dxa"/>
            <w:vAlign w:val="top"/>
          </w:tcPr>
          <w:p w14:paraId="41BD2792">
            <w:pPr>
              <w:spacing w:after="20" w:line="240" w:lineRule="auto"/>
            </w:pPr>
            <w:r>
              <w:rPr>
                <w:rFonts w:ascii="Arial" w:hAnsi="Arial" w:eastAsia="Arial"/>
                <w:sz w:val="14"/>
              </w:rPr>
              <w:t>Business Term</w:t>
            </w:r>
          </w:p>
        </w:tc>
        <w:tc>
          <w:tcPr>
            <w:tcW w:w="1296" w:type="dxa"/>
            <w:vAlign w:val="top"/>
          </w:tcPr>
          <w:p w14:paraId="24DEA54B">
            <w:pPr>
              <w:spacing w:after="20" w:line="240" w:lineRule="auto"/>
            </w:pPr>
            <w:r>
              <w:rPr>
                <w:rFonts w:ascii="Arial" w:hAnsi="Arial" w:eastAsia="Arial"/>
                <w:sz w:val="14"/>
              </w:rPr>
              <w:t>Coverage, Benefit</w:t>
            </w:r>
          </w:p>
        </w:tc>
      </w:tr>
    </w:tbl>
    <w:p w14:paraId="76E6C779"/>
    <w:p w14:paraId="47E06840">
      <w:pPr>
        <w:pStyle w:val="3"/>
      </w:pPr>
      <w:r>
        <w:t>6.28 Policy &amp;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1433"/>
        <w:gridCol w:w="1430"/>
        <w:gridCol w:w="788"/>
        <w:gridCol w:w="3993"/>
        <w:gridCol w:w="1148"/>
        <w:gridCol w:w="1289"/>
      </w:tblGrid>
      <w:tr w14:paraId="0B34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0B7A3B"/>
            <w:vAlign w:val="top"/>
          </w:tcPr>
          <w:p w14:paraId="1330D9EE">
            <w:pPr>
              <w:spacing w:after="20" w:line="240" w:lineRule="auto"/>
            </w:pPr>
            <w:r>
              <w:rPr>
                <w:rFonts w:ascii="Arial" w:hAnsi="Arial" w:eastAsia="Arial"/>
                <w:b/>
                <w:color w:val="FFFFFF"/>
                <w:sz w:val="14"/>
              </w:rPr>
              <w:t>ID</w:t>
            </w:r>
          </w:p>
        </w:tc>
        <w:tc>
          <w:tcPr>
            <w:tcW w:w="1440" w:type="dxa"/>
            <w:shd w:val="clear" w:color="auto" w:fill="0B7A3B"/>
            <w:vAlign w:val="top"/>
          </w:tcPr>
          <w:p w14:paraId="78A02475">
            <w:pPr>
              <w:spacing w:after="20" w:line="240" w:lineRule="auto"/>
            </w:pPr>
            <w:r>
              <w:rPr>
                <w:rFonts w:ascii="Arial" w:hAnsi="Arial" w:eastAsia="Arial"/>
                <w:b/>
                <w:color w:val="FFFFFF"/>
                <w:sz w:val="14"/>
              </w:rPr>
              <w:t>English Term</w:t>
            </w:r>
          </w:p>
        </w:tc>
        <w:tc>
          <w:tcPr>
            <w:tcW w:w="1440" w:type="dxa"/>
            <w:shd w:val="clear" w:color="auto" w:fill="0B7A3B"/>
            <w:vAlign w:val="top"/>
          </w:tcPr>
          <w:p w14:paraId="00A650DE">
            <w:pPr>
              <w:spacing w:after="20" w:line="240" w:lineRule="auto"/>
            </w:pPr>
            <w:r>
              <w:rPr>
                <w:rFonts w:ascii="Arial" w:hAnsi="Arial" w:eastAsia="Arial"/>
                <w:b/>
                <w:color w:val="FFFFFF"/>
                <w:sz w:val="14"/>
              </w:rPr>
              <w:t>Thuật ngữ VN</w:t>
            </w:r>
          </w:p>
        </w:tc>
        <w:tc>
          <w:tcPr>
            <w:tcW w:w="792" w:type="dxa"/>
            <w:shd w:val="clear" w:color="auto" w:fill="0B7A3B"/>
            <w:vAlign w:val="top"/>
          </w:tcPr>
          <w:p w14:paraId="3765F8C0">
            <w:pPr>
              <w:spacing w:after="20" w:line="240" w:lineRule="auto"/>
            </w:pPr>
            <w:r>
              <w:rPr>
                <w:rFonts w:ascii="Arial" w:hAnsi="Arial" w:eastAsia="Arial"/>
                <w:b/>
                <w:color w:val="FFFFFF"/>
                <w:sz w:val="14"/>
              </w:rPr>
              <w:t>Viết tắt</w:t>
            </w:r>
          </w:p>
        </w:tc>
        <w:tc>
          <w:tcPr>
            <w:tcW w:w="4032" w:type="dxa"/>
            <w:shd w:val="clear" w:color="auto" w:fill="0B7A3B"/>
            <w:vAlign w:val="top"/>
          </w:tcPr>
          <w:p w14:paraId="5584189A">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7B7D1D4">
            <w:pPr>
              <w:spacing w:after="20" w:line="240" w:lineRule="auto"/>
            </w:pPr>
            <w:r>
              <w:rPr>
                <w:rFonts w:ascii="Arial" w:hAnsi="Arial" w:eastAsia="Arial"/>
                <w:b/>
                <w:color w:val="FFFFFF"/>
                <w:sz w:val="14"/>
              </w:rPr>
              <w:t>Loại</w:t>
            </w:r>
          </w:p>
        </w:tc>
        <w:tc>
          <w:tcPr>
            <w:tcW w:w="1296" w:type="dxa"/>
            <w:shd w:val="clear" w:color="auto" w:fill="0B7A3B"/>
            <w:vAlign w:val="top"/>
          </w:tcPr>
          <w:p w14:paraId="2CA76220">
            <w:pPr>
              <w:spacing w:after="20" w:line="240" w:lineRule="auto"/>
            </w:pPr>
            <w:r>
              <w:rPr>
                <w:rFonts w:ascii="Arial" w:hAnsi="Arial" w:eastAsia="Arial"/>
                <w:b/>
                <w:color w:val="FFFFFF"/>
                <w:sz w:val="14"/>
              </w:rPr>
              <w:t>Liên quan</w:t>
            </w:r>
          </w:p>
        </w:tc>
      </w:tr>
      <w:tr w14:paraId="0C49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225B207">
            <w:pPr>
              <w:spacing w:after="20" w:line="240" w:lineRule="auto"/>
            </w:pPr>
            <w:r>
              <w:rPr>
                <w:rFonts w:ascii="Arial" w:hAnsi="Arial" w:eastAsia="Arial"/>
                <w:sz w:val="14"/>
              </w:rPr>
              <w:t>TERM-017</w:t>
            </w:r>
          </w:p>
        </w:tc>
        <w:tc>
          <w:tcPr>
            <w:tcW w:w="1440" w:type="dxa"/>
            <w:vAlign w:val="top"/>
          </w:tcPr>
          <w:p w14:paraId="641727CE">
            <w:pPr>
              <w:spacing w:after="20" w:line="240" w:lineRule="auto"/>
            </w:pPr>
            <w:r>
              <w:rPr>
                <w:rFonts w:ascii="Arial" w:hAnsi="Arial" w:eastAsia="Arial"/>
                <w:sz w:val="14"/>
              </w:rPr>
              <w:t>Policy Snapshot</w:t>
            </w:r>
          </w:p>
        </w:tc>
        <w:tc>
          <w:tcPr>
            <w:tcW w:w="1440" w:type="dxa"/>
            <w:vAlign w:val="top"/>
          </w:tcPr>
          <w:p w14:paraId="41213543">
            <w:pPr>
              <w:spacing w:after="20" w:line="240" w:lineRule="auto"/>
            </w:pPr>
            <w:r>
              <w:rPr>
                <w:rFonts w:ascii="Arial" w:hAnsi="Arial" w:eastAsia="Arial"/>
                <w:sz w:val="14"/>
              </w:rPr>
              <w:t>Ảnh chụp hợp đồng</w:t>
            </w:r>
          </w:p>
        </w:tc>
        <w:tc>
          <w:tcPr>
            <w:tcW w:w="792" w:type="dxa"/>
            <w:vAlign w:val="top"/>
          </w:tcPr>
          <w:p w14:paraId="56FD03EB">
            <w:pPr>
              <w:spacing w:after="20" w:line="240" w:lineRule="auto"/>
            </w:pPr>
          </w:p>
        </w:tc>
        <w:tc>
          <w:tcPr>
            <w:tcW w:w="4032" w:type="dxa"/>
            <w:vAlign w:val="top"/>
          </w:tcPr>
          <w:p w14:paraId="29B428F2">
            <w:pPr>
              <w:spacing w:after="20" w:line="240" w:lineRule="auto"/>
            </w:pPr>
            <w:r>
              <w:rPr>
                <w:rFonts w:ascii="Arial" w:hAnsi="Arial" w:eastAsia="Arial"/>
                <w:sz w:val="14"/>
              </w:rPr>
              <w:t>Bản chụp bất biến thông tin hợp đồng tại thời điểm Claim để bảo vệ lịch sử khi policy gốc thay đổi.</w:t>
            </w:r>
          </w:p>
        </w:tc>
        <w:tc>
          <w:tcPr>
            <w:tcW w:w="1152" w:type="dxa"/>
            <w:vAlign w:val="top"/>
          </w:tcPr>
          <w:p w14:paraId="0C6EBF6D">
            <w:pPr>
              <w:spacing w:after="20" w:line="240" w:lineRule="auto"/>
            </w:pPr>
            <w:r>
              <w:rPr>
                <w:rFonts w:ascii="Arial" w:hAnsi="Arial" w:eastAsia="Arial"/>
                <w:sz w:val="14"/>
              </w:rPr>
              <w:t>Business Term</w:t>
            </w:r>
          </w:p>
        </w:tc>
        <w:tc>
          <w:tcPr>
            <w:tcW w:w="1296" w:type="dxa"/>
            <w:vAlign w:val="top"/>
          </w:tcPr>
          <w:p w14:paraId="7135F840">
            <w:pPr>
              <w:spacing w:after="20" w:line="240" w:lineRule="auto"/>
            </w:pPr>
            <w:r>
              <w:rPr>
                <w:rFonts w:ascii="Arial" w:hAnsi="Arial" w:eastAsia="Arial"/>
                <w:sz w:val="14"/>
              </w:rPr>
              <w:t>Policy, Claim</w:t>
            </w:r>
          </w:p>
        </w:tc>
      </w:tr>
    </w:tbl>
    <w:p w14:paraId="166372CC"/>
    <w:p w14:paraId="43F7B05C">
      <w:pPr>
        <w:pStyle w:val="3"/>
      </w:pPr>
      <w:r>
        <w:t>6.29 Document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3"/>
        <w:gridCol w:w="1430"/>
        <w:gridCol w:w="788"/>
        <w:gridCol w:w="3993"/>
        <w:gridCol w:w="1147"/>
        <w:gridCol w:w="1291"/>
      </w:tblGrid>
      <w:tr w14:paraId="21CC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3631BDFB">
            <w:pPr>
              <w:spacing w:after="20" w:line="240" w:lineRule="auto"/>
            </w:pPr>
            <w:r>
              <w:rPr>
                <w:rFonts w:ascii="Arial" w:hAnsi="Arial" w:eastAsia="Arial"/>
                <w:b/>
                <w:color w:val="FFFFFF"/>
                <w:sz w:val="14"/>
              </w:rPr>
              <w:t>ID</w:t>
            </w:r>
          </w:p>
        </w:tc>
        <w:tc>
          <w:tcPr>
            <w:tcW w:w="1440" w:type="dxa"/>
            <w:shd w:val="clear" w:color="auto" w:fill="0B7A3B"/>
            <w:vAlign w:val="top"/>
          </w:tcPr>
          <w:p w14:paraId="71271B0C">
            <w:pPr>
              <w:spacing w:after="20" w:line="240" w:lineRule="auto"/>
            </w:pPr>
            <w:r>
              <w:rPr>
                <w:rFonts w:ascii="Arial" w:hAnsi="Arial" w:eastAsia="Arial"/>
                <w:b/>
                <w:color w:val="FFFFFF"/>
                <w:sz w:val="14"/>
              </w:rPr>
              <w:t>English Term</w:t>
            </w:r>
          </w:p>
        </w:tc>
        <w:tc>
          <w:tcPr>
            <w:tcW w:w="1440" w:type="dxa"/>
            <w:shd w:val="clear" w:color="auto" w:fill="0B7A3B"/>
            <w:vAlign w:val="top"/>
          </w:tcPr>
          <w:p w14:paraId="52A094DD">
            <w:pPr>
              <w:spacing w:after="20" w:line="240" w:lineRule="auto"/>
            </w:pPr>
            <w:r>
              <w:rPr>
                <w:rFonts w:ascii="Arial" w:hAnsi="Arial" w:eastAsia="Arial"/>
                <w:b/>
                <w:color w:val="FFFFFF"/>
                <w:sz w:val="14"/>
              </w:rPr>
              <w:t>Thuật ngữ VN</w:t>
            </w:r>
          </w:p>
        </w:tc>
        <w:tc>
          <w:tcPr>
            <w:tcW w:w="792" w:type="dxa"/>
            <w:shd w:val="clear" w:color="auto" w:fill="0B7A3B"/>
            <w:vAlign w:val="top"/>
          </w:tcPr>
          <w:p w14:paraId="083509AC">
            <w:pPr>
              <w:spacing w:after="20" w:line="240" w:lineRule="auto"/>
            </w:pPr>
            <w:r>
              <w:rPr>
                <w:rFonts w:ascii="Arial" w:hAnsi="Arial" w:eastAsia="Arial"/>
                <w:b/>
                <w:color w:val="FFFFFF"/>
                <w:sz w:val="14"/>
              </w:rPr>
              <w:t>Viết tắt</w:t>
            </w:r>
          </w:p>
        </w:tc>
        <w:tc>
          <w:tcPr>
            <w:tcW w:w="4032" w:type="dxa"/>
            <w:shd w:val="clear" w:color="auto" w:fill="0B7A3B"/>
            <w:vAlign w:val="top"/>
          </w:tcPr>
          <w:p w14:paraId="5EC67416">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2F831BD4">
            <w:pPr>
              <w:spacing w:after="20" w:line="240" w:lineRule="auto"/>
            </w:pPr>
            <w:r>
              <w:rPr>
                <w:rFonts w:ascii="Arial" w:hAnsi="Arial" w:eastAsia="Arial"/>
                <w:b/>
                <w:color w:val="FFFFFF"/>
                <w:sz w:val="14"/>
              </w:rPr>
              <w:t>Loại</w:t>
            </w:r>
          </w:p>
        </w:tc>
        <w:tc>
          <w:tcPr>
            <w:tcW w:w="1296" w:type="dxa"/>
            <w:shd w:val="clear" w:color="auto" w:fill="0B7A3B"/>
            <w:vAlign w:val="top"/>
          </w:tcPr>
          <w:p w14:paraId="1C2871A4">
            <w:pPr>
              <w:spacing w:after="20" w:line="240" w:lineRule="auto"/>
            </w:pPr>
            <w:r>
              <w:rPr>
                <w:rFonts w:ascii="Arial" w:hAnsi="Arial" w:eastAsia="Arial"/>
                <w:b/>
                <w:color w:val="FFFFFF"/>
                <w:sz w:val="14"/>
              </w:rPr>
              <w:t>Liên quan</w:t>
            </w:r>
          </w:p>
        </w:tc>
      </w:tr>
      <w:tr w14:paraId="6972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8F7518A">
            <w:pPr>
              <w:spacing w:after="20" w:line="240" w:lineRule="auto"/>
            </w:pPr>
            <w:r>
              <w:rPr>
                <w:rFonts w:ascii="Arial" w:hAnsi="Arial" w:eastAsia="Arial"/>
                <w:sz w:val="14"/>
              </w:rPr>
              <w:t>TERM-032</w:t>
            </w:r>
          </w:p>
        </w:tc>
        <w:tc>
          <w:tcPr>
            <w:tcW w:w="1440" w:type="dxa"/>
            <w:vAlign w:val="top"/>
          </w:tcPr>
          <w:p w14:paraId="34AD9485">
            <w:pPr>
              <w:spacing w:after="20" w:line="240" w:lineRule="auto"/>
            </w:pPr>
            <w:r>
              <w:rPr>
                <w:rFonts w:ascii="Arial" w:hAnsi="Arial" w:eastAsia="Arial"/>
                <w:sz w:val="14"/>
              </w:rPr>
              <w:t>Claim Document</w:t>
            </w:r>
          </w:p>
        </w:tc>
        <w:tc>
          <w:tcPr>
            <w:tcW w:w="1440" w:type="dxa"/>
            <w:vAlign w:val="top"/>
          </w:tcPr>
          <w:p w14:paraId="6B4CE5A9">
            <w:pPr>
              <w:spacing w:after="20" w:line="240" w:lineRule="auto"/>
            </w:pPr>
            <w:r>
              <w:rPr>
                <w:rFonts w:ascii="Arial" w:hAnsi="Arial" w:eastAsia="Arial"/>
                <w:sz w:val="14"/>
              </w:rPr>
              <w:t>Tài liệu bồi thường</w:t>
            </w:r>
          </w:p>
        </w:tc>
        <w:tc>
          <w:tcPr>
            <w:tcW w:w="792" w:type="dxa"/>
            <w:vAlign w:val="top"/>
          </w:tcPr>
          <w:p w14:paraId="4EF69C93">
            <w:pPr>
              <w:spacing w:after="20" w:line="240" w:lineRule="auto"/>
            </w:pPr>
          </w:p>
        </w:tc>
        <w:tc>
          <w:tcPr>
            <w:tcW w:w="4032" w:type="dxa"/>
            <w:vAlign w:val="top"/>
          </w:tcPr>
          <w:p w14:paraId="76E8A4EB">
            <w:pPr>
              <w:spacing w:after="20" w:line="240" w:lineRule="auto"/>
            </w:pPr>
            <w:r>
              <w:rPr>
                <w:rFonts w:ascii="Arial" w:hAnsi="Arial" w:eastAsia="Arial"/>
                <w:sz w:val="14"/>
              </w:rPr>
              <w:t>Tài liệu/chứng từ dùng làm bằng chứng xử lý Claim như ảnh, hóa đơn, biên bản, hồ sơ y tế, giấy tờ định danh.</w:t>
            </w:r>
          </w:p>
        </w:tc>
        <w:tc>
          <w:tcPr>
            <w:tcW w:w="1152" w:type="dxa"/>
            <w:vAlign w:val="top"/>
          </w:tcPr>
          <w:p w14:paraId="5D735CD0">
            <w:pPr>
              <w:spacing w:after="20" w:line="240" w:lineRule="auto"/>
            </w:pPr>
            <w:r>
              <w:rPr>
                <w:rFonts w:ascii="Arial" w:hAnsi="Arial" w:eastAsia="Arial"/>
                <w:sz w:val="14"/>
              </w:rPr>
              <w:t>Business Term</w:t>
            </w:r>
          </w:p>
        </w:tc>
        <w:tc>
          <w:tcPr>
            <w:tcW w:w="1296" w:type="dxa"/>
            <w:vAlign w:val="top"/>
          </w:tcPr>
          <w:p w14:paraId="2ABCE321">
            <w:pPr>
              <w:spacing w:after="20" w:line="240" w:lineRule="auto"/>
            </w:pPr>
            <w:r>
              <w:rPr>
                <w:rFonts w:ascii="Arial" w:hAnsi="Arial" w:eastAsia="Arial"/>
                <w:sz w:val="14"/>
              </w:rPr>
              <w:t>OCR, Validation</w:t>
            </w:r>
          </w:p>
        </w:tc>
      </w:tr>
    </w:tbl>
    <w:p w14:paraId="20E7C788"/>
    <w:p w14:paraId="49A642A9">
      <w:pPr>
        <w:pStyle w:val="3"/>
      </w:pPr>
      <w:r>
        <w:t>6.30 Coverage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1432"/>
        <w:gridCol w:w="1432"/>
        <w:gridCol w:w="773"/>
        <w:gridCol w:w="3876"/>
        <w:gridCol w:w="1129"/>
        <w:gridCol w:w="1446"/>
      </w:tblGrid>
      <w:tr w14:paraId="3597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0B7A3B"/>
            <w:vAlign w:val="top"/>
          </w:tcPr>
          <w:p w14:paraId="4CF0C882">
            <w:pPr>
              <w:spacing w:after="20" w:line="240" w:lineRule="auto"/>
            </w:pPr>
            <w:r>
              <w:rPr>
                <w:rFonts w:ascii="Arial" w:hAnsi="Arial" w:eastAsia="Arial"/>
                <w:b/>
                <w:color w:val="FFFFFF"/>
                <w:sz w:val="14"/>
              </w:rPr>
              <w:t>ID</w:t>
            </w:r>
          </w:p>
        </w:tc>
        <w:tc>
          <w:tcPr>
            <w:tcW w:w="1440" w:type="dxa"/>
            <w:shd w:val="clear" w:color="auto" w:fill="0B7A3B"/>
            <w:vAlign w:val="top"/>
          </w:tcPr>
          <w:p w14:paraId="53EE64F7">
            <w:pPr>
              <w:spacing w:after="20" w:line="240" w:lineRule="auto"/>
            </w:pPr>
            <w:r>
              <w:rPr>
                <w:rFonts w:ascii="Arial" w:hAnsi="Arial" w:eastAsia="Arial"/>
                <w:b/>
                <w:color w:val="FFFFFF"/>
                <w:sz w:val="14"/>
              </w:rPr>
              <w:t>English Term</w:t>
            </w:r>
          </w:p>
        </w:tc>
        <w:tc>
          <w:tcPr>
            <w:tcW w:w="1440" w:type="dxa"/>
            <w:shd w:val="clear" w:color="auto" w:fill="0B7A3B"/>
            <w:vAlign w:val="top"/>
          </w:tcPr>
          <w:p w14:paraId="0C0C853E">
            <w:pPr>
              <w:spacing w:after="20" w:line="240" w:lineRule="auto"/>
            </w:pPr>
            <w:r>
              <w:rPr>
                <w:rFonts w:ascii="Arial" w:hAnsi="Arial" w:eastAsia="Arial"/>
                <w:b/>
                <w:color w:val="FFFFFF"/>
                <w:sz w:val="14"/>
              </w:rPr>
              <w:t>Thuật ngữ VN</w:t>
            </w:r>
          </w:p>
        </w:tc>
        <w:tc>
          <w:tcPr>
            <w:tcW w:w="792" w:type="dxa"/>
            <w:shd w:val="clear" w:color="auto" w:fill="0B7A3B"/>
            <w:vAlign w:val="top"/>
          </w:tcPr>
          <w:p w14:paraId="35BAEE64">
            <w:pPr>
              <w:spacing w:after="20" w:line="240" w:lineRule="auto"/>
            </w:pPr>
            <w:r>
              <w:rPr>
                <w:rFonts w:ascii="Arial" w:hAnsi="Arial" w:eastAsia="Arial"/>
                <w:b/>
                <w:color w:val="FFFFFF"/>
                <w:sz w:val="14"/>
              </w:rPr>
              <w:t>Viết tắt</w:t>
            </w:r>
          </w:p>
        </w:tc>
        <w:tc>
          <w:tcPr>
            <w:tcW w:w="4032" w:type="dxa"/>
            <w:shd w:val="clear" w:color="auto" w:fill="0B7A3B"/>
            <w:vAlign w:val="top"/>
          </w:tcPr>
          <w:p w14:paraId="7ABF8F00">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58C34153">
            <w:pPr>
              <w:spacing w:after="20" w:line="240" w:lineRule="auto"/>
            </w:pPr>
            <w:r>
              <w:rPr>
                <w:rFonts w:ascii="Arial" w:hAnsi="Arial" w:eastAsia="Arial"/>
                <w:b/>
                <w:color w:val="FFFFFF"/>
                <w:sz w:val="14"/>
              </w:rPr>
              <w:t>Loại</w:t>
            </w:r>
          </w:p>
        </w:tc>
        <w:tc>
          <w:tcPr>
            <w:tcW w:w="1296" w:type="dxa"/>
            <w:shd w:val="clear" w:color="auto" w:fill="0B7A3B"/>
            <w:vAlign w:val="top"/>
          </w:tcPr>
          <w:p w14:paraId="15764F49">
            <w:pPr>
              <w:spacing w:after="20" w:line="240" w:lineRule="auto"/>
            </w:pPr>
            <w:r>
              <w:rPr>
                <w:rFonts w:ascii="Arial" w:hAnsi="Arial" w:eastAsia="Arial"/>
                <w:b/>
                <w:color w:val="FFFFFF"/>
                <w:sz w:val="14"/>
              </w:rPr>
              <w:t>Liên quan</w:t>
            </w:r>
          </w:p>
        </w:tc>
      </w:tr>
      <w:tr w14:paraId="2C2E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7FAA7C0">
            <w:pPr>
              <w:spacing w:after="20" w:line="240" w:lineRule="auto"/>
            </w:pPr>
            <w:r>
              <w:rPr>
                <w:rFonts w:ascii="Arial" w:hAnsi="Arial" w:eastAsia="Arial"/>
                <w:sz w:val="14"/>
              </w:rPr>
              <w:t>TERM-087</w:t>
            </w:r>
          </w:p>
        </w:tc>
        <w:tc>
          <w:tcPr>
            <w:tcW w:w="1440" w:type="dxa"/>
            <w:vAlign w:val="top"/>
          </w:tcPr>
          <w:p w14:paraId="55C19DE5">
            <w:pPr>
              <w:spacing w:after="20" w:line="240" w:lineRule="auto"/>
            </w:pPr>
            <w:r>
              <w:rPr>
                <w:rFonts w:ascii="Arial" w:hAnsi="Arial" w:eastAsia="Arial"/>
                <w:sz w:val="14"/>
              </w:rPr>
              <w:t>BenefitEvaluation</w:t>
            </w:r>
          </w:p>
        </w:tc>
        <w:tc>
          <w:tcPr>
            <w:tcW w:w="1440" w:type="dxa"/>
            <w:vAlign w:val="top"/>
          </w:tcPr>
          <w:p w14:paraId="67E6D071">
            <w:pPr>
              <w:spacing w:after="20" w:line="240" w:lineRule="auto"/>
            </w:pPr>
            <w:r>
              <w:rPr>
                <w:rFonts w:ascii="Arial" w:hAnsi="Arial" w:eastAsia="Arial"/>
                <w:sz w:val="14"/>
              </w:rPr>
              <w:t>BenefitEvaluation</w:t>
            </w:r>
          </w:p>
        </w:tc>
        <w:tc>
          <w:tcPr>
            <w:tcW w:w="792" w:type="dxa"/>
            <w:vAlign w:val="top"/>
          </w:tcPr>
          <w:p w14:paraId="34D3CEF3">
            <w:pPr>
              <w:spacing w:after="20" w:line="240" w:lineRule="auto"/>
            </w:pPr>
          </w:p>
        </w:tc>
        <w:tc>
          <w:tcPr>
            <w:tcW w:w="4032" w:type="dxa"/>
            <w:vAlign w:val="top"/>
          </w:tcPr>
          <w:p w14:paraId="071D1116">
            <w:pPr>
              <w:spacing w:after="20" w:line="240" w:lineRule="auto"/>
            </w:pPr>
            <w:r>
              <w:rPr>
                <w:rFonts w:ascii="Arial" w:hAnsi="Arial" w:eastAsia="Arial"/>
                <w:sz w:val="14"/>
              </w:rPr>
              <w:t>Đối tượng dữ liệu nghiệp vụ xuất hiện trong ontology, có các property tiêu biểu: benefitEvaluationId, coverageResultId, benefitId.</w:t>
            </w:r>
          </w:p>
        </w:tc>
        <w:tc>
          <w:tcPr>
            <w:tcW w:w="1152" w:type="dxa"/>
            <w:vAlign w:val="top"/>
          </w:tcPr>
          <w:p w14:paraId="3C7B1BF7">
            <w:pPr>
              <w:spacing w:after="20" w:line="240" w:lineRule="auto"/>
            </w:pPr>
            <w:r>
              <w:rPr>
                <w:rFonts w:ascii="Arial" w:hAnsi="Arial" w:eastAsia="Arial"/>
                <w:sz w:val="14"/>
              </w:rPr>
              <w:t>Ontology Object</w:t>
            </w:r>
          </w:p>
        </w:tc>
        <w:tc>
          <w:tcPr>
            <w:tcW w:w="1296" w:type="dxa"/>
            <w:vAlign w:val="top"/>
          </w:tcPr>
          <w:p w14:paraId="6EC2B8CC">
            <w:pPr>
              <w:spacing w:after="20" w:line="240" w:lineRule="auto"/>
            </w:pPr>
            <w:r>
              <w:rPr>
                <w:rFonts w:ascii="Arial" w:hAnsi="Arial" w:eastAsia="Arial"/>
                <w:sz w:val="14"/>
              </w:rPr>
              <w:t>benefitEvaluationId, coverageResultId, benefitId</w:t>
            </w:r>
          </w:p>
        </w:tc>
      </w:tr>
      <w:tr w14:paraId="67DD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BF2A54A">
            <w:pPr>
              <w:spacing w:after="20" w:line="240" w:lineRule="auto"/>
            </w:pPr>
            <w:r>
              <w:rPr>
                <w:rFonts w:ascii="Arial" w:hAnsi="Arial" w:eastAsia="Arial"/>
                <w:sz w:val="14"/>
              </w:rPr>
              <w:t>TERM-090</w:t>
            </w:r>
          </w:p>
        </w:tc>
        <w:tc>
          <w:tcPr>
            <w:tcW w:w="1440" w:type="dxa"/>
            <w:vAlign w:val="top"/>
          </w:tcPr>
          <w:p w14:paraId="230A3CB8">
            <w:pPr>
              <w:spacing w:after="20" w:line="240" w:lineRule="auto"/>
            </w:pPr>
            <w:r>
              <w:rPr>
                <w:rFonts w:ascii="Arial" w:hAnsi="Arial" w:eastAsia="Arial"/>
                <w:sz w:val="14"/>
              </w:rPr>
              <w:t>CoverageResult</w:t>
            </w:r>
          </w:p>
        </w:tc>
        <w:tc>
          <w:tcPr>
            <w:tcW w:w="1440" w:type="dxa"/>
            <w:vAlign w:val="top"/>
          </w:tcPr>
          <w:p w14:paraId="4792D3F5">
            <w:pPr>
              <w:spacing w:after="20" w:line="240" w:lineRule="auto"/>
            </w:pPr>
            <w:r>
              <w:rPr>
                <w:rFonts w:ascii="Arial" w:hAnsi="Arial" w:eastAsia="Arial"/>
                <w:sz w:val="14"/>
              </w:rPr>
              <w:t>CoverageResult</w:t>
            </w:r>
          </w:p>
        </w:tc>
        <w:tc>
          <w:tcPr>
            <w:tcW w:w="792" w:type="dxa"/>
            <w:vAlign w:val="top"/>
          </w:tcPr>
          <w:p w14:paraId="7B224DB1">
            <w:pPr>
              <w:spacing w:after="20" w:line="240" w:lineRule="auto"/>
            </w:pPr>
          </w:p>
        </w:tc>
        <w:tc>
          <w:tcPr>
            <w:tcW w:w="4032" w:type="dxa"/>
            <w:vAlign w:val="top"/>
          </w:tcPr>
          <w:p w14:paraId="6191A505">
            <w:pPr>
              <w:spacing w:after="20" w:line="240" w:lineRule="auto"/>
            </w:pPr>
            <w:r>
              <w:rPr>
                <w:rFonts w:ascii="Arial" w:hAnsi="Arial" w:eastAsia="Arial"/>
                <w:sz w:val="14"/>
              </w:rPr>
              <w:t>Đối tượng dữ liệu nghiệp vụ xuất hiện trong ontology, có các property tiêu biểu: coverageResultId, claimId, eligibilityStatus.</w:t>
            </w:r>
          </w:p>
        </w:tc>
        <w:tc>
          <w:tcPr>
            <w:tcW w:w="1152" w:type="dxa"/>
            <w:vAlign w:val="top"/>
          </w:tcPr>
          <w:p w14:paraId="5DD65D81">
            <w:pPr>
              <w:spacing w:after="20" w:line="240" w:lineRule="auto"/>
            </w:pPr>
            <w:r>
              <w:rPr>
                <w:rFonts w:ascii="Arial" w:hAnsi="Arial" w:eastAsia="Arial"/>
                <w:sz w:val="14"/>
              </w:rPr>
              <w:t>Ontology Object</w:t>
            </w:r>
          </w:p>
        </w:tc>
        <w:tc>
          <w:tcPr>
            <w:tcW w:w="1296" w:type="dxa"/>
            <w:vAlign w:val="top"/>
          </w:tcPr>
          <w:p w14:paraId="6FDB9B5D">
            <w:pPr>
              <w:spacing w:after="20" w:line="240" w:lineRule="auto"/>
            </w:pPr>
            <w:r>
              <w:rPr>
                <w:rFonts w:ascii="Arial" w:hAnsi="Arial" w:eastAsia="Arial"/>
                <w:sz w:val="14"/>
              </w:rPr>
              <w:t>coverageResultId, claimId, eligibilityStatus</w:t>
            </w:r>
          </w:p>
        </w:tc>
      </w:tr>
    </w:tbl>
    <w:p w14:paraId="6D720438"/>
    <w:p w14:paraId="5FEBA644">
      <w:pPr>
        <w:pStyle w:val="3"/>
      </w:pPr>
      <w:r>
        <w:t>6.31 Observability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433"/>
        <w:gridCol w:w="1429"/>
        <w:gridCol w:w="788"/>
        <w:gridCol w:w="3997"/>
        <w:gridCol w:w="1147"/>
        <w:gridCol w:w="1288"/>
      </w:tblGrid>
      <w:tr w14:paraId="655E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B7A3B"/>
            <w:vAlign w:val="top"/>
          </w:tcPr>
          <w:p w14:paraId="497663DA">
            <w:pPr>
              <w:spacing w:after="20" w:line="240" w:lineRule="auto"/>
            </w:pPr>
            <w:r>
              <w:rPr>
                <w:rFonts w:ascii="Arial" w:hAnsi="Arial" w:eastAsia="Arial"/>
                <w:b/>
                <w:color w:val="FFFFFF"/>
                <w:sz w:val="14"/>
              </w:rPr>
              <w:t>ID</w:t>
            </w:r>
          </w:p>
        </w:tc>
        <w:tc>
          <w:tcPr>
            <w:tcW w:w="1440" w:type="dxa"/>
            <w:shd w:val="clear" w:color="auto" w:fill="0B7A3B"/>
            <w:vAlign w:val="top"/>
          </w:tcPr>
          <w:p w14:paraId="3673FB71">
            <w:pPr>
              <w:spacing w:after="20" w:line="240" w:lineRule="auto"/>
            </w:pPr>
            <w:r>
              <w:rPr>
                <w:rFonts w:ascii="Arial" w:hAnsi="Arial" w:eastAsia="Arial"/>
                <w:b/>
                <w:color w:val="FFFFFF"/>
                <w:sz w:val="14"/>
              </w:rPr>
              <w:t>English Term</w:t>
            </w:r>
          </w:p>
        </w:tc>
        <w:tc>
          <w:tcPr>
            <w:tcW w:w="1440" w:type="dxa"/>
            <w:shd w:val="clear" w:color="auto" w:fill="0B7A3B"/>
            <w:vAlign w:val="top"/>
          </w:tcPr>
          <w:p w14:paraId="0A8F7668">
            <w:pPr>
              <w:spacing w:after="20" w:line="240" w:lineRule="auto"/>
            </w:pPr>
            <w:r>
              <w:rPr>
                <w:rFonts w:ascii="Arial" w:hAnsi="Arial" w:eastAsia="Arial"/>
                <w:b/>
                <w:color w:val="FFFFFF"/>
                <w:sz w:val="14"/>
              </w:rPr>
              <w:t>Thuật ngữ VN</w:t>
            </w:r>
          </w:p>
        </w:tc>
        <w:tc>
          <w:tcPr>
            <w:tcW w:w="792" w:type="dxa"/>
            <w:shd w:val="clear" w:color="auto" w:fill="0B7A3B"/>
            <w:vAlign w:val="top"/>
          </w:tcPr>
          <w:p w14:paraId="1F254A3E">
            <w:pPr>
              <w:spacing w:after="20" w:line="240" w:lineRule="auto"/>
            </w:pPr>
            <w:r>
              <w:rPr>
                <w:rFonts w:ascii="Arial" w:hAnsi="Arial" w:eastAsia="Arial"/>
                <w:b/>
                <w:color w:val="FFFFFF"/>
                <w:sz w:val="14"/>
              </w:rPr>
              <w:t>Viết tắt</w:t>
            </w:r>
          </w:p>
        </w:tc>
        <w:tc>
          <w:tcPr>
            <w:tcW w:w="4032" w:type="dxa"/>
            <w:shd w:val="clear" w:color="auto" w:fill="0B7A3B"/>
            <w:vAlign w:val="top"/>
          </w:tcPr>
          <w:p w14:paraId="63626EE7">
            <w:pPr>
              <w:spacing w:after="20" w:line="240" w:lineRule="auto"/>
            </w:pPr>
            <w:r>
              <w:rPr>
                <w:rFonts w:ascii="Arial" w:hAnsi="Arial" w:eastAsia="Arial"/>
                <w:b/>
                <w:color w:val="FFFFFF"/>
                <w:sz w:val="14"/>
              </w:rPr>
              <w:t>Định nghĩa chuẩn</w:t>
            </w:r>
          </w:p>
        </w:tc>
        <w:tc>
          <w:tcPr>
            <w:tcW w:w="1152" w:type="dxa"/>
            <w:shd w:val="clear" w:color="auto" w:fill="0B7A3B"/>
            <w:vAlign w:val="top"/>
          </w:tcPr>
          <w:p w14:paraId="0D2D128C">
            <w:pPr>
              <w:spacing w:after="20" w:line="240" w:lineRule="auto"/>
            </w:pPr>
            <w:r>
              <w:rPr>
                <w:rFonts w:ascii="Arial" w:hAnsi="Arial" w:eastAsia="Arial"/>
                <w:b/>
                <w:color w:val="FFFFFF"/>
                <w:sz w:val="14"/>
              </w:rPr>
              <w:t>Loại</w:t>
            </w:r>
          </w:p>
        </w:tc>
        <w:tc>
          <w:tcPr>
            <w:tcW w:w="1296" w:type="dxa"/>
            <w:shd w:val="clear" w:color="auto" w:fill="0B7A3B"/>
            <w:vAlign w:val="top"/>
          </w:tcPr>
          <w:p w14:paraId="5A8AD960">
            <w:pPr>
              <w:spacing w:after="20" w:line="240" w:lineRule="auto"/>
            </w:pPr>
            <w:r>
              <w:rPr>
                <w:rFonts w:ascii="Arial" w:hAnsi="Arial" w:eastAsia="Arial"/>
                <w:b/>
                <w:color w:val="FFFFFF"/>
                <w:sz w:val="14"/>
              </w:rPr>
              <w:t>Liên quan</w:t>
            </w:r>
          </w:p>
        </w:tc>
      </w:tr>
      <w:tr w14:paraId="7932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10E4908">
            <w:pPr>
              <w:spacing w:after="20" w:line="240" w:lineRule="auto"/>
            </w:pPr>
            <w:r>
              <w:rPr>
                <w:rFonts w:ascii="Arial" w:hAnsi="Arial" w:eastAsia="Arial"/>
                <w:sz w:val="14"/>
              </w:rPr>
              <w:t>TERM-066</w:t>
            </w:r>
          </w:p>
        </w:tc>
        <w:tc>
          <w:tcPr>
            <w:tcW w:w="1440" w:type="dxa"/>
            <w:vAlign w:val="top"/>
          </w:tcPr>
          <w:p w14:paraId="2E36C81A">
            <w:pPr>
              <w:spacing w:after="20" w:line="240" w:lineRule="auto"/>
            </w:pPr>
            <w:r>
              <w:rPr>
                <w:rFonts w:ascii="Arial" w:hAnsi="Arial" w:eastAsia="Arial"/>
                <w:sz w:val="14"/>
              </w:rPr>
              <w:t>Correlation ID</w:t>
            </w:r>
          </w:p>
        </w:tc>
        <w:tc>
          <w:tcPr>
            <w:tcW w:w="1440" w:type="dxa"/>
            <w:vAlign w:val="top"/>
          </w:tcPr>
          <w:p w14:paraId="26846408">
            <w:pPr>
              <w:spacing w:after="20" w:line="240" w:lineRule="auto"/>
            </w:pPr>
            <w:r>
              <w:rPr>
                <w:rFonts w:ascii="Arial" w:hAnsi="Arial" w:eastAsia="Arial"/>
                <w:sz w:val="14"/>
              </w:rPr>
              <w:t>Mã tương quan</w:t>
            </w:r>
          </w:p>
        </w:tc>
        <w:tc>
          <w:tcPr>
            <w:tcW w:w="792" w:type="dxa"/>
            <w:vAlign w:val="top"/>
          </w:tcPr>
          <w:p w14:paraId="40145E7A">
            <w:pPr>
              <w:spacing w:after="20" w:line="240" w:lineRule="auto"/>
            </w:pPr>
          </w:p>
        </w:tc>
        <w:tc>
          <w:tcPr>
            <w:tcW w:w="4032" w:type="dxa"/>
            <w:vAlign w:val="top"/>
          </w:tcPr>
          <w:p w14:paraId="1F28E4DB">
            <w:pPr>
              <w:spacing w:after="20" w:line="240" w:lineRule="auto"/>
            </w:pPr>
            <w:r>
              <w:rPr>
                <w:rFonts w:ascii="Arial" w:hAnsi="Arial" w:eastAsia="Arial"/>
                <w:sz w:val="14"/>
              </w:rPr>
              <w:t>Mã dùng để truy vết toàn bộ chuỗi xử lý từ FNOL đến Payment/Closure.</w:t>
            </w:r>
          </w:p>
        </w:tc>
        <w:tc>
          <w:tcPr>
            <w:tcW w:w="1152" w:type="dxa"/>
            <w:vAlign w:val="top"/>
          </w:tcPr>
          <w:p w14:paraId="1DC6878D">
            <w:pPr>
              <w:spacing w:after="20" w:line="240" w:lineRule="auto"/>
            </w:pPr>
            <w:r>
              <w:rPr>
                <w:rFonts w:ascii="Arial" w:hAnsi="Arial" w:eastAsia="Arial"/>
                <w:sz w:val="14"/>
              </w:rPr>
              <w:t>Business Term</w:t>
            </w:r>
          </w:p>
        </w:tc>
        <w:tc>
          <w:tcPr>
            <w:tcW w:w="1296" w:type="dxa"/>
            <w:vAlign w:val="top"/>
          </w:tcPr>
          <w:p w14:paraId="73530AF7">
            <w:pPr>
              <w:spacing w:after="20" w:line="240" w:lineRule="auto"/>
            </w:pPr>
            <w:r>
              <w:rPr>
                <w:rFonts w:ascii="Arial" w:hAnsi="Arial" w:eastAsia="Arial"/>
                <w:sz w:val="14"/>
              </w:rPr>
              <w:t>Trace</w:t>
            </w:r>
          </w:p>
        </w:tc>
      </w:tr>
    </w:tbl>
    <w:p w14:paraId="0E217EC7"/>
    <w:p w14:paraId="7D1541C3">
      <w:pPr>
        <w:sectPr>
          <w:footerReference r:id="rId5" w:type="default"/>
          <w:pgSz w:w="12240" w:h="15840"/>
          <w:pgMar w:top="864" w:right="792" w:bottom="864" w:left="792" w:header="720" w:footer="720" w:gutter="0"/>
          <w:cols w:space="720" w:num="1"/>
          <w:docGrid w:linePitch="360" w:charSpace="0"/>
        </w:sectPr>
      </w:pPr>
    </w:p>
    <w:p w14:paraId="11306643">
      <w:pPr>
        <w:pStyle w:val="2"/>
      </w:pPr>
      <w:r>
        <w:t>7. Object Dictionary</w:t>
      </w:r>
    </w:p>
    <w:p w14:paraId="22DBAB6C">
      <w:r>
        <w:t>Object Dictionary chuẩn hóa các Object Type chính từ phân tích ontology và dùng làm cầu nối sang ERD entity, Rule data model và State Machine.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2149"/>
        <w:gridCol w:w="3134"/>
        <w:gridCol w:w="1146"/>
        <w:gridCol w:w="7258"/>
      </w:tblGrid>
      <w:tr w14:paraId="2B86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0B7A3B"/>
            <w:vAlign w:val="top"/>
          </w:tcPr>
          <w:p w14:paraId="4ECE743B">
            <w:pPr>
              <w:spacing w:after="20" w:line="240" w:lineRule="auto"/>
            </w:pPr>
            <w:r>
              <w:rPr>
                <w:rFonts w:ascii="Arial" w:hAnsi="Arial" w:eastAsia="Arial"/>
                <w:b/>
                <w:color w:val="FFFFFF"/>
                <w:sz w:val="14"/>
              </w:rPr>
              <w:t>Object ID</w:t>
            </w:r>
          </w:p>
        </w:tc>
        <w:tc>
          <w:tcPr>
            <w:tcW w:w="2160" w:type="dxa"/>
            <w:shd w:val="clear" w:color="auto" w:fill="0B7A3B"/>
            <w:vAlign w:val="top"/>
          </w:tcPr>
          <w:p w14:paraId="713EC32B">
            <w:pPr>
              <w:spacing w:after="20" w:line="240" w:lineRule="auto"/>
            </w:pPr>
            <w:r>
              <w:rPr>
                <w:rFonts w:ascii="Arial" w:hAnsi="Arial" w:eastAsia="Arial"/>
                <w:b/>
                <w:color w:val="FFFFFF"/>
                <w:sz w:val="14"/>
              </w:rPr>
              <w:t>Object Type</w:t>
            </w:r>
          </w:p>
        </w:tc>
        <w:tc>
          <w:tcPr>
            <w:tcW w:w="3168" w:type="dxa"/>
            <w:shd w:val="clear" w:color="auto" w:fill="0B7A3B"/>
            <w:vAlign w:val="top"/>
          </w:tcPr>
          <w:p w14:paraId="66B4B875">
            <w:pPr>
              <w:spacing w:after="20" w:line="240" w:lineRule="auto"/>
            </w:pPr>
            <w:r>
              <w:rPr>
                <w:rFonts w:ascii="Arial" w:hAnsi="Arial" w:eastAsia="Arial"/>
                <w:b/>
                <w:color w:val="FFFFFF"/>
                <w:sz w:val="14"/>
              </w:rPr>
              <w:t>Lifecycle Step</w:t>
            </w:r>
          </w:p>
        </w:tc>
        <w:tc>
          <w:tcPr>
            <w:tcW w:w="1152" w:type="dxa"/>
            <w:shd w:val="clear" w:color="auto" w:fill="0B7A3B"/>
            <w:vAlign w:val="top"/>
          </w:tcPr>
          <w:p w14:paraId="6C4ACB5C">
            <w:pPr>
              <w:spacing w:after="20" w:line="240" w:lineRule="auto"/>
            </w:pPr>
            <w:r>
              <w:rPr>
                <w:rFonts w:ascii="Arial" w:hAnsi="Arial" w:eastAsia="Arial"/>
                <w:b/>
                <w:color w:val="FFFFFF"/>
                <w:sz w:val="14"/>
              </w:rPr>
              <w:t>Số Property</w:t>
            </w:r>
          </w:p>
        </w:tc>
        <w:tc>
          <w:tcPr>
            <w:tcW w:w="7344" w:type="dxa"/>
            <w:shd w:val="clear" w:color="auto" w:fill="0B7A3B"/>
            <w:vAlign w:val="top"/>
          </w:tcPr>
          <w:p w14:paraId="30526496">
            <w:pPr>
              <w:spacing w:after="20" w:line="240" w:lineRule="auto"/>
            </w:pPr>
            <w:r>
              <w:rPr>
                <w:rFonts w:ascii="Arial" w:hAnsi="Arial" w:eastAsia="Arial"/>
                <w:b/>
                <w:color w:val="FFFFFF"/>
                <w:sz w:val="14"/>
              </w:rPr>
              <w:t>Property tiêu biểu</w:t>
            </w:r>
          </w:p>
        </w:tc>
      </w:tr>
      <w:tr w14:paraId="6020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365C155">
            <w:pPr>
              <w:spacing w:after="20" w:line="240" w:lineRule="auto"/>
            </w:pPr>
            <w:r>
              <w:rPr>
                <w:rFonts w:ascii="Arial" w:hAnsi="Arial" w:eastAsia="Arial"/>
                <w:sz w:val="14"/>
              </w:rPr>
              <w:t>OBJ-001</w:t>
            </w:r>
          </w:p>
        </w:tc>
        <w:tc>
          <w:tcPr>
            <w:tcW w:w="2160" w:type="dxa"/>
            <w:vAlign w:val="top"/>
          </w:tcPr>
          <w:p w14:paraId="34FF01A0">
            <w:pPr>
              <w:spacing w:after="20" w:line="240" w:lineRule="auto"/>
            </w:pPr>
            <w:r>
              <w:rPr>
                <w:rFonts w:ascii="Arial" w:hAnsi="Arial" w:eastAsia="Arial"/>
                <w:sz w:val="14"/>
              </w:rPr>
              <w:t>Approval</w:t>
            </w:r>
          </w:p>
        </w:tc>
        <w:tc>
          <w:tcPr>
            <w:tcW w:w="3168" w:type="dxa"/>
            <w:vAlign w:val="top"/>
          </w:tcPr>
          <w:p w14:paraId="73661661">
            <w:pPr>
              <w:spacing w:after="20" w:line="240" w:lineRule="auto"/>
            </w:pPr>
            <w:r>
              <w:rPr>
                <w:rFonts w:ascii="Arial" w:hAnsi="Arial" w:eastAsia="Arial"/>
                <w:sz w:val="14"/>
              </w:rPr>
              <w:t>Decision, Intake</w:t>
            </w:r>
          </w:p>
        </w:tc>
        <w:tc>
          <w:tcPr>
            <w:tcW w:w="1152" w:type="dxa"/>
            <w:vAlign w:val="top"/>
          </w:tcPr>
          <w:p w14:paraId="5E68827C">
            <w:pPr>
              <w:spacing w:after="20" w:line="240" w:lineRule="auto"/>
            </w:pPr>
            <w:r>
              <w:rPr>
                <w:rFonts w:ascii="Arial" w:hAnsi="Arial" w:eastAsia="Arial"/>
                <w:sz w:val="14"/>
              </w:rPr>
              <w:t>17</w:t>
            </w:r>
          </w:p>
        </w:tc>
        <w:tc>
          <w:tcPr>
            <w:tcW w:w="7344" w:type="dxa"/>
            <w:vAlign w:val="top"/>
          </w:tcPr>
          <w:p w14:paraId="5CF57C7F">
            <w:pPr>
              <w:spacing w:after="20" w:line="240" w:lineRule="auto"/>
            </w:pPr>
            <w:r>
              <w:rPr>
                <w:rFonts w:ascii="Arial" w:hAnsi="Arial" w:eastAsia="Arial"/>
                <w:sz w:val="14"/>
              </w:rPr>
              <w:t>approvalId, approvalType, approvalStatus, approvalResult, rejectionReason, approverId, approvalDate, approvalComment</w:t>
            </w:r>
          </w:p>
        </w:tc>
      </w:tr>
      <w:tr w14:paraId="0A1E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479002E9">
            <w:pPr>
              <w:spacing w:after="20" w:line="240" w:lineRule="auto"/>
            </w:pPr>
            <w:r>
              <w:rPr>
                <w:rFonts w:ascii="Arial" w:hAnsi="Arial" w:eastAsia="Arial"/>
                <w:sz w:val="14"/>
              </w:rPr>
              <w:t>OBJ-002</w:t>
            </w:r>
          </w:p>
        </w:tc>
        <w:tc>
          <w:tcPr>
            <w:tcW w:w="2160" w:type="dxa"/>
            <w:vAlign w:val="top"/>
          </w:tcPr>
          <w:p w14:paraId="34A3D86D">
            <w:pPr>
              <w:spacing w:after="20" w:line="240" w:lineRule="auto"/>
            </w:pPr>
            <w:r>
              <w:rPr>
                <w:rFonts w:ascii="Arial" w:hAnsi="Arial" w:eastAsia="Arial"/>
                <w:sz w:val="14"/>
              </w:rPr>
              <w:t>Claim</w:t>
            </w:r>
          </w:p>
        </w:tc>
        <w:tc>
          <w:tcPr>
            <w:tcW w:w="3168" w:type="dxa"/>
            <w:vAlign w:val="top"/>
          </w:tcPr>
          <w:p w14:paraId="34D599B4">
            <w:pPr>
              <w:spacing w:after="20" w:line="240" w:lineRule="auto"/>
            </w:pPr>
            <w:r>
              <w:rPr>
                <w:rFonts w:ascii="Arial" w:hAnsi="Arial" w:eastAsia="Arial"/>
                <w:sz w:val="14"/>
              </w:rPr>
              <w:t>Intake</w:t>
            </w:r>
          </w:p>
        </w:tc>
        <w:tc>
          <w:tcPr>
            <w:tcW w:w="1152" w:type="dxa"/>
            <w:vAlign w:val="top"/>
          </w:tcPr>
          <w:p w14:paraId="4CF4D198">
            <w:pPr>
              <w:spacing w:after="20" w:line="240" w:lineRule="auto"/>
            </w:pPr>
            <w:r>
              <w:rPr>
                <w:rFonts w:ascii="Arial" w:hAnsi="Arial" w:eastAsia="Arial"/>
                <w:sz w:val="14"/>
              </w:rPr>
              <w:t>11</w:t>
            </w:r>
          </w:p>
        </w:tc>
        <w:tc>
          <w:tcPr>
            <w:tcW w:w="7344" w:type="dxa"/>
            <w:vAlign w:val="top"/>
          </w:tcPr>
          <w:p w14:paraId="5EBE811D">
            <w:pPr>
              <w:spacing w:after="20" w:line="240" w:lineRule="auto"/>
            </w:pPr>
            <w:r>
              <w:rPr>
                <w:rFonts w:ascii="Arial" w:hAnsi="Arial" w:eastAsia="Arial"/>
                <w:sz w:val="14"/>
              </w:rPr>
              <w:t>claimId, fnolId, claimNumber, policyId, productCode, claimType, claimStatus, routingResult</w:t>
            </w:r>
          </w:p>
        </w:tc>
      </w:tr>
      <w:tr w14:paraId="786C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6BB2E0CB">
            <w:pPr>
              <w:spacing w:after="20" w:line="240" w:lineRule="auto"/>
            </w:pPr>
            <w:r>
              <w:rPr>
                <w:rFonts w:ascii="Arial" w:hAnsi="Arial" w:eastAsia="Arial"/>
                <w:sz w:val="14"/>
              </w:rPr>
              <w:t>OBJ-003</w:t>
            </w:r>
          </w:p>
        </w:tc>
        <w:tc>
          <w:tcPr>
            <w:tcW w:w="2160" w:type="dxa"/>
            <w:vAlign w:val="top"/>
          </w:tcPr>
          <w:p w14:paraId="253D0EED">
            <w:pPr>
              <w:spacing w:after="20" w:line="240" w:lineRule="auto"/>
            </w:pPr>
            <w:r>
              <w:rPr>
                <w:rFonts w:ascii="Arial" w:hAnsi="Arial" w:eastAsia="Arial"/>
                <w:sz w:val="14"/>
              </w:rPr>
              <w:t>Evidence</w:t>
            </w:r>
          </w:p>
        </w:tc>
        <w:tc>
          <w:tcPr>
            <w:tcW w:w="3168" w:type="dxa"/>
            <w:vAlign w:val="top"/>
          </w:tcPr>
          <w:p w14:paraId="573CBD80">
            <w:pPr>
              <w:spacing w:after="20" w:line="240" w:lineRule="auto"/>
            </w:pPr>
            <w:r>
              <w:rPr>
                <w:rFonts w:ascii="Arial" w:hAnsi="Arial" w:eastAsia="Arial"/>
                <w:sz w:val="14"/>
              </w:rPr>
              <w:t>Investigation</w:t>
            </w:r>
          </w:p>
        </w:tc>
        <w:tc>
          <w:tcPr>
            <w:tcW w:w="1152" w:type="dxa"/>
            <w:vAlign w:val="top"/>
          </w:tcPr>
          <w:p w14:paraId="7D828509">
            <w:pPr>
              <w:spacing w:after="20" w:line="240" w:lineRule="auto"/>
            </w:pPr>
            <w:r>
              <w:rPr>
                <w:rFonts w:ascii="Arial" w:hAnsi="Arial" w:eastAsia="Arial"/>
                <w:sz w:val="14"/>
              </w:rPr>
              <w:t>11</w:t>
            </w:r>
          </w:p>
        </w:tc>
        <w:tc>
          <w:tcPr>
            <w:tcW w:w="7344" w:type="dxa"/>
            <w:vAlign w:val="top"/>
          </w:tcPr>
          <w:p w14:paraId="5FFD5946">
            <w:pPr>
              <w:spacing w:after="20" w:line="240" w:lineRule="auto"/>
            </w:pPr>
            <w:r>
              <w:rPr>
                <w:rFonts w:ascii="Arial" w:hAnsi="Arial" w:eastAsia="Arial"/>
                <w:sz w:val="14"/>
              </w:rPr>
              <w:t>evidenceId, investigationId, documentId, evidenceType, source, description, collectedDate, collectedBy</w:t>
            </w:r>
          </w:p>
        </w:tc>
      </w:tr>
      <w:tr w14:paraId="40ED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410A32E9">
            <w:pPr>
              <w:spacing w:after="20" w:line="240" w:lineRule="auto"/>
            </w:pPr>
            <w:r>
              <w:rPr>
                <w:rFonts w:ascii="Arial" w:hAnsi="Arial" w:eastAsia="Arial"/>
                <w:sz w:val="14"/>
              </w:rPr>
              <w:t>OBJ-004</w:t>
            </w:r>
          </w:p>
        </w:tc>
        <w:tc>
          <w:tcPr>
            <w:tcW w:w="2160" w:type="dxa"/>
            <w:vAlign w:val="top"/>
          </w:tcPr>
          <w:p w14:paraId="691725B2">
            <w:pPr>
              <w:spacing w:after="20" w:line="240" w:lineRule="auto"/>
            </w:pPr>
            <w:r>
              <w:rPr>
                <w:rFonts w:ascii="Arial" w:hAnsi="Arial" w:eastAsia="Arial"/>
                <w:sz w:val="14"/>
              </w:rPr>
              <w:t>InvestigationFinding</w:t>
            </w:r>
          </w:p>
        </w:tc>
        <w:tc>
          <w:tcPr>
            <w:tcW w:w="3168" w:type="dxa"/>
            <w:vAlign w:val="top"/>
          </w:tcPr>
          <w:p w14:paraId="3DBEB93F">
            <w:pPr>
              <w:spacing w:after="20" w:line="240" w:lineRule="auto"/>
            </w:pPr>
            <w:r>
              <w:rPr>
                <w:rFonts w:ascii="Arial" w:hAnsi="Arial" w:eastAsia="Arial"/>
                <w:sz w:val="14"/>
              </w:rPr>
              <w:t>Investigation</w:t>
            </w:r>
          </w:p>
        </w:tc>
        <w:tc>
          <w:tcPr>
            <w:tcW w:w="1152" w:type="dxa"/>
            <w:vAlign w:val="top"/>
          </w:tcPr>
          <w:p w14:paraId="0C96F99C">
            <w:pPr>
              <w:spacing w:after="20" w:line="240" w:lineRule="auto"/>
            </w:pPr>
            <w:r>
              <w:rPr>
                <w:rFonts w:ascii="Arial" w:hAnsi="Arial" w:eastAsia="Arial"/>
                <w:sz w:val="14"/>
              </w:rPr>
              <w:t>10</w:t>
            </w:r>
          </w:p>
        </w:tc>
        <w:tc>
          <w:tcPr>
            <w:tcW w:w="7344" w:type="dxa"/>
            <w:vAlign w:val="top"/>
          </w:tcPr>
          <w:p w14:paraId="1DF19A17">
            <w:pPr>
              <w:spacing w:after="20" w:line="240" w:lineRule="auto"/>
            </w:pPr>
            <w:r>
              <w:rPr>
                <w:rFonts w:ascii="Arial" w:hAnsi="Arial" w:eastAsia="Arial"/>
                <w:sz w:val="14"/>
              </w:rPr>
              <w:t>findingId, investigationId, investigationType, conclusion, confidenceScore, severity, recommendedAction, status</w:t>
            </w:r>
          </w:p>
        </w:tc>
      </w:tr>
      <w:tr w14:paraId="2238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0007F6E">
            <w:pPr>
              <w:spacing w:after="20" w:line="240" w:lineRule="auto"/>
            </w:pPr>
            <w:r>
              <w:rPr>
                <w:rFonts w:ascii="Arial" w:hAnsi="Arial" w:eastAsia="Arial"/>
                <w:sz w:val="14"/>
              </w:rPr>
              <w:t>OBJ-005</w:t>
            </w:r>
          </w:p>
        </w:tc>
        <w:tc>
          <w:tcPr>
            <w:tcW w:w="2160" w:type="dxa"/>
            <w:vAlign w:val="top"/>
          </w:tcPr>
          <w:p w14:paraId="5D198D73">
            <w:pPr>
              <w:spacing w:after="20" w:line="240" w:lineRule="auto"/>
            </w:pPr>
            <w:r>
              <w:rPr>
                <w:rFonts w:ascii="Arial" w:hAnsi="Arial" w:eastAsia="Arial"/>
                <w:sz w:val="14"/>
              </w:rPr>
              <w:t>Damage Item</w:t>
            </w:r>
          </w:p>
        </w:tc>
        <w:tc>
          <w:tcPr>
            <w:tcW w:w="3168" w:type="dxa"/>
            <w:vAlign w:val="top"/>
          </w:tcPr>
          <w:p w14:paraId="3D55F8FD">
            <w:pPr>
              <w:spacing w:after="20" w:line="240" w:lineRule="auto"/>
            </w:pPr>
            <w:r>
              <w:rPr>
                <w:rFonts w:ascii="Arial" w:hAnsi="Arial" w:eastAsia="Arial"/>
                <w:sz w:val="14"/>
              </w:rPr>
              <w:t>Assessment</w:t>
            </w:r>
          </w:p>
        </w:tc>
        <w:tc>
          <w:tcPr>
            <w:tcW w:w="1152" w:type="dxa"/>
            <w:vAlign w:val="top"/>
          </w:tcPr>
          <w:p w14:paraId="510902A0">
            <w:pPr>
              <w:spacing w:after="20" w:line="240" w:lineRule="auto"/>
            </w:pPr>
            <w:r>
              <w:rPr>
                <w:rFonts w:ascii="Arial" w:hAnsi="Arial" w:eastAsia="Arial"/>
                <w:sz w:val="14"/>
              </w:rPr>
              <w:t>10</w:t>
            </w:r>
          </w:p>
        </w:tc>
        <w:tc>
          <w:tcPr>
            <w:tcW w:w="7344" w:type="dxa"/>
            <w:vAlign w:val="top"/>
          </w:tcPr>
          <w:p w14:paraId="11BDC374">
            <w:pPr>
              <w:spacing w:after="20" w:line="240" w:lineRule="auto"/>
            </w:pPr>
            <w:r>
              <w:rPr>
                <w:rFonts w:ascii="Arial" w:hAnsi="Arial" w:eastAsia="Arial"/>
                <w:sz w:val="14"/>
              </w:rPr>
              <w:t>damageItemId, assessmentId, damageType, description, severity, quantity, unit, estimatedRepair</w:t>
            </w:r>
          </w:p>
        </w:tc>
      </w:tr>
      <w:tr w14:paraId="2A0B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5C87E7FA">
            <w:pPr>
              <w:spacing w:after="20" w:line="240" w:lineRule="auto"/>
            </w:pPr>
            <w:r>
              <w:rPr>
                <w:rFonts w:ascii="Arial" w:hAnsi="Arial" w:eastAsia="Arial"/>
                <w:sz w:val="14"/>
              </w:rPr>
              <w:t>OBJ-006</w:t>
            </w:r>
          </w:p>
        </w:tc>
        <w:tc>
          <w:tcPr>
            <w:tcW w:w="2160" w:type="dxa"/>
            <w:vAlign w:val="top"/>
          </w:tcPr>
          <w:p w14:paraId="3D06CDB1">
            <w:pPr>
              <w:spacing w:after="20" w:line="240" w:lineRule="auto"/>
            </w:pPr>
            <w:r>
              <w:rPr>
                <w:rFonts w:ascii="Arial" w:hAnsi="Arial" w:eastAsia="Arial"/>
                <w:sz w:val="14"/>
              </w:rPr>
              <w:t>Repair Estimate</w:t>
            </w:r>
          </w:p>
        </w:tc>
        <w:tc>
          <w:tcPr>
            <w:tcW w:w="3168" w:type="dxa"/>
            <w:vAlign w:val="top"/>
          </w:tcPr>
          <w:p w14:paraId="68AB0CA0">
            <w:pPr>
              <w:spacing w:after="20" w:line="240" w:lineRule="auto"/>
            </w:pPr>
            <w:r>
              <w:rPr>
                <w:rFonts w:ascii="Arial" w:hAnsi="Arial" w:eastAsia="Arial"/>
                <w:sz w:val="14"/>
              </w:rPr>
              <w:t>Assessment</w:t>
            </w:r>
          </w:p>
        </w:tc>
        <w:tc>
          <w:tcPr>
            <w:tcW w:w="1152" w:type="dxa"/>
            <w:vAlign w:val="top"/>
          </w:tcPr>
          <w:p w14:paraId="7E06D78B">
            <w:pPr>
              <w:spacing w:after="20" w:line="240" w:lineRule="auto"/>
            </w:pPr>
            <w:r>
              <w:rPr>
                <w:rFonts w:ascii="Arial" w:hAnsi="Arial" w:eastAsia="Arial"/>
                <w:sz w:val="14"/>
              </w:rPr>
              <w:t>10</w:t>
            </w:r>
          </w:p>
        </w:tc>
        <w:tc>
          <w:tcPr>
            <w:tcW w:w="7344" w:type="dxa"/>
            <w:vAlign w:val="top"/>
          </w:tcPr>
          <w:p w14:paraId="22FE28E0">
            <w:pPr>
              <w:spacing w:after="20" w:line="240" w:lineRule="auto"/>
            </w:pPr>
            <w:r>
              <w:rPr>
                <w:rFonts w:ascii="Arial" w:hAnsi="Arial" w:eastAsia="Arial"/>
                <w:sz w:val="14"/>
              </w:rPr>
              <w:t>estimateId, assessmentId, vendorId, laborCost, partCost, paintCost, otherCost, subtotal</w:t>
            </w:r>
          </w:p>
        </w:tc>
      </w:tr>
      <w:tr w14:paraId="4ED1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20338445">
            <w:pPr>
              <w:spacing w:after="20" w:line="240" w:lineRule="auto"/>
            </w:pPr>
            <w:r>
              <w:rPr>
                <w:rFonts w:ascii="Arial" w:hAnsi="Arial" w:eastAsia="Arial"/>
                <w:sz w:val="14"/>
              </w:rPr>
              <w:t>OBJ-007</w:t>
            </w:r>
          </w:p>
        </w:tc>
        <w:tc>
          <w:tcPr>
            <w:tcW w:w="2160" w:type="dxa"/>
            <w:vAlign w:val="top"/>
          </w:tcPr>
          <w:p w14:paraId="056978DD">
            <w:pPr>
              <w:spacing w:after="20" w:line="240" w:lineRule="auto"/>
            </w:pPr>
            <w:r>
              <w:rPr>
                <w:rFonts w:ascii="Arial" w:hAnsi="Arial" w:eastAsia="Arial"/>
                <w:sz w:val="14"/>
              </w:rPr>
              <w:t>Decision</w:t>
            </w:r>
          </w:p>
        </w:tc>
        <w:tc>
          <w:tcPr>
            <w:tcW w:w="3168" w:type="dxa"/>
            <w:vAlign w:val="top"/>
          </w:tcPr>
          <w:p w14:paraId="701091AE">
            <w:pPr>
              <w:spacing w:after="20" w:line="240" w:lineRule="auto"/>
            </w:pPr>
            <w:r>
              <w:rPr>
                <w:rFonts w:ascii="Arial" w:hAnsi="Arial" w:eastAsia="Arial"/>
                <w:sz w:val="14"/>
              </w:rPr>
              <w:t>Decision</w:t>
            </w:r>
          </w:p>
        </w:tc>
        <w:tc>
          <w:tcPr>
            <w:tcW w:w="1152" w:type="dxa"/>
            <w:vAlign w:val="top"/>
          </w:tcPr>
          <w:p w14:paraId="7F53277F">
            <w:pPr>
              <w:spacing w:after="20" w:line="240" w:lineRule="auto"/>
            </w:pPr>
            <w:r>
              <w:rPr>
                <w:rFonts w:ascii="Arial" w:hAnsi="Arial" w:eastAsia="Arial"/>
                <w:sz w:val="14"/>
              </w:rPr>
              <w:t>10</w:t>
            </w:r>
          </w:p>
        </w:tc>
        <w:tc>
          <w:tcPr>
            <w:tcW w:w="7344" w:type="dxa"/>
            <w:vAlign w:val="top"/>
          </w:tcPr>
          <w:p w14:paraId="242230EA">
            <w:pPr>
              <w:spacing w:after="20" w:line="240" w:lineRule="auto"/>
            </w:pPr>
            <w:r>
              <w:rPr>
                <w:rFonts w:ascii="Arial" w:hAnsi="Arial" w:eastAsia="Arial"/>
                <w:sz w:val="14"/>
              </w:rPr>
              <w:t>decisionId, claimId, decisionType, decisionStatus, decisionDate, approvedAmount, currency, approverId</w:t>
            </w:r>
          </w:p>
        </w:tc>
      </w:tr>
      <w:tr w14:paraId="6EFE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B04D59E">
            <w:pPr>
              <w:spacing w:after="20" w:line="240" w:lineRule="auto"/>
            </w:pPr>
            <w:r>
              <w:rPr>
                <w:rFonts w:ascii="Arial" w:hAnsi="Arial" w:eastAsia="Arial"/>
                <w:sz w:val="14"/>
              </w:rPr>
              <w:t>OBJ-008</w:t>
            </w:r>
          </w:p>
        </w:tc>
        <w:tc>
          <w:tcPr>
            <w:tcW w:w="2160" w:type="dxa"/>
            <w:vAlign w:val="top"/>
          </w:tcPr>
          <w:p w14:paraId="1D52812F">
            <w:pPr>
              <w:spacing w:after="20" w:line="240" w:lineRule="auto"/>
            </w:pPr>
            <w:r>
              <w:rPr>
                <w:rFonts w:ascii="Arial" w:hAnsi="Arial" w:eastAsia="Arial"/>
                <w:sz w:val="14"/>
              </w:rPr>
              <w:t>FNOL</w:t>
            </w:r>
          </w:p>
        </w:tc>
        <w:tc>
          <w:tcPr>
            <w:tcW w:w="3168" w:type="dxa"/>
            <w:vAlign w:val="top"/>
          </w:tcPr>
          <w:p w14:paraId="12492E30">
            <w:pPr>
              <w:spacing w:after="20" w:line="240" w:lineRule="auto"/>
            </w:pPr>
            <w:r>
              <w:rPr>
                <w:rFonts w:ascii="Arial" w:hAnsi="Arial" w:eastAsia="Arial"/>
                <w:sz w:val="14"/>
              </w:rPr>
              <w:t>FNOL</w:t>
            </w:r>
          </w:p>
        </w:tc>
        <w:tc>
          <w:tcPr>
            <w:tcW w:w="1152" w:type="dxa"/>
            <w:vAlign w:val="top"/>
          </w:tcPr>
          <w:p w14:paraId="2AD535C6">
            <w:pPr>
              <w:spacing w:after="20" w:line="240" w:lineRule="auto"/>
            </w:pPr>
            <w:r>
              <w:rPr>
                <w:rFonts w:ascii="Arial" w:hAnsi="Arial" w:eastAsia="Arial"/>
                <w:sz w:val="14"/>
              </w:rPr>
              <w:t>9</w:t>
            </w:r>
          </w:p>
        </w:tc>
        <w:tc>
          <w:tcPr>
            <w:tcW w:w="7344" w:type="dxa"/>
            <w:vAlign w:val="top"/>
          </w:tcPr>
          <w:p w14:paraId="67234F51">
            <w:pPr>
              <w:spacing w:after="20" w:line="240" w:lineRule="auto"/>
            </w:pPr>
            <w:r>
              <w:rPr>
                <w:rFonts w:ascii="Arial" w:hAnsi="Arial" w:eastAsia="Arial"/>
                <w:sz w:val="14"/>
              </w:rPr>
              <w:t>fnolId, claimedAmount, currency, submissionDate, channel, deviceInfo, ipAddress, signature</w:t>
            </w:r>
          </w:p>
        </w:tc>
      </w:tr>
      <w:tr w14:paraId="3915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BDF589C">
            <w:pPr>
              <w:spacing w:after="20" w:line="240" w:lineRule="auto"/>
            </w:pPr>
            <w:r>
              <w:rPr>
                <w:rFonts w:ascii="Arial" w:hAnsi="Arial" w:eastAsia="Arial"/>
                <w:sz w:val="14"/>
              </w:rPr>
              <w:t>OBJ-009</w:t>
            </w:r>
          </w:p>
        </w:tc>
        <w:tc>
          <w:tcPr>
            <w:tcW w:w="2160" w:type="dxa"/>
            <w:vAlign w:val="top"/>
          </w:tcPr>
          <w:p w14:paraId="53E097B1">
            <w:pPr>
              <w:spacing w:after="20" w:line="240" w:lineRule="auto"/>
            </w:pPr>
            <w:r>
              <w:rPr>
                <w:rFonts w:ascii="Arial" w:hAnsi="Arial" w:eastAsia="Arial"/>
                <w:sz w:val="14"/>
              </w:rPr>
              <w:t>Insured Person</w:t>
            </w:r>
          </w:p>
        </w:tc>
        <w:tc>
          <w:tcPr>
            <w:tcW w:w="3168" w:type="dxa"/>
            <w:vAlign w:val="top"/>
          </w:tcPr>
          <w:p w14:paraId="5D0ED4EB">
            <w:pPr>
              <w:spacing w:after="20" w:line="240" w:lineRule="auto"/>
            </w:pPr>
            <w:r>
              <w:rPr>
                <w:rFonts w:ascii="Arial" w:hAnsi="Arial" w:eastAsia="Arial"/>
                <w:sz w:val="14"/>
              </w:rPr>
              <w:t>FNOL</w:t>
            </w:r>
          </w:p>
        </w:tc>
        <w:tc>
          <w:tcPr>
            <w:tcW w:w="1152" w:type="dxa"/>
            <w:vAlign w:val="top"/>
          </w:tcPr>
          <w:p w14:paraId="34918EE1">
            <w:pPr>
              <w:spacing w:after="20" w:line="240" w:lineRule="auto"/>
            </w:pPr>
            <w:r>
              <w:rPr>
                <w:rFonts w:ascii="Arial" w:hAnsi="Arial" w:eastAsia="Arial"/>
                <w:sz w:val="14"/>
              </w:rPr>
              <w:t>9</w:t>
            </w:r>
          </w:p>
        </w:tc>
        <w:tc>
          <w:tcPr>
            <w:tcW w:w="7344" w:type="dxa"/>
            <w:vAlign w:val="top"/>
          </w:tcPr>
          <w:p w14:paraId="2913D096">
            <w:pPr>
              <w:spacing w:after="20" w:line="240" w:lineRule="auto"/>
            </w:pPr>
            <w:r>
              <w:rPr>
                <w:rFonts w:ascii="Arial" w:hAnsi="Arial" w:eastAsia="Arial"/>
                <w:sz w:val="14"/>
              </w:rPr>
              <w:t>insuredId, insuredName, dateOfBirth, gender, identityType, identityNumber, phoneNumber, email</w:t>
            </w:r>
          </w:p>
        </w:tc>
      </w:tr>
      <w:tr w14:paraId="0962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39C0928">
            <w:pPr>
              <w:spacing w:after="20" w:line="240" w:lineRule="auto"/>
            </w:pPr>
            <w:r>
              <w:rPr>
                <w:rFonts w:ascii="Arial" w:hAnsi="Arial" w:eastAsia="Arial"/>
                <w:sz w:val="14"/>
              </w:rPr>
              <w:t>OBJ-010</w:t>
            </w:r>
          </w:p>
        </w:tc>
        <w:tc>
          <w:tcPr>
            <w:tcW w:w="2160" w:type="dxa"/>
            <w:vAlign w:val="top"/>
          </w:tcPr>
          <w:p w14:paraId="0A153ED4">
            <w:pPr>
              <w:spacing w:after="20" w:line="240" w:lineRule="auto"/>
            </w:pPr>
            <w:r>
              <w:rPr>
                <w:rFonts w:ascii="Arial" w:hAnsi="Arial" w:eastAsia="Arial"/>
                <w:sz w:val="14"/>
              </w:rPr>
              <w:t>Assignment</w:t>
            </w:r>
          </w:p>
        </w:tc>
        <w:tc>
          <w:tcPr>
            <w:tcW w:w="3168" w:type="dxa"/>
            <w:vAlign w:val="top"/>
          </w:tcPr>
          <w:p w14:paraId="033D9B93">
            <w:pPr>
              <w:spacing w:after="20" w:line="240" w:lineRule="auto"/>
            </w:pPr>
            <w:r>
              <w:rPr>
                <w:rFonts w:ascii="Arial" w:hAnsi="Arial" w:eastAsia="Arial"/>
                <w:sz w:val="14"/>
              </w:rPr>
              <w:t>Intake</w:t>
            </w:r>
          </w:p>
        </w:tc>
        <w:tc>
          <w:tcPr>
            <w:tcW w:w="1152" w:type="dxa"/>
            <w:vAlign w:val="top"/>
          </w:tcPr>
          <w:p w14:paraId="0E71EA77">
            <w:pPr>
              <w:spacing w:after="20" w:line="240" w:lineRule="auto"/>
            </w:pPr>
            <w:r>
              <w:rPr>
                <w:rFonts w:ascii="Arial" w:hAnsi="Arial" w:eastAsia="Arial"/>
                <w:sz w:val="14"/>
              </w:rPr>
              <w:t>9</w:t>
            </w:r>
          </w:p>
        </w:tc>
        <w:tc>
          <w:tcPr>
            <w:tcW w:w="7344" w:type="dxa"/>
            <w:vAlign w:val="top"/>
          </w:tcPr>
          <w:p w14:paraId="63B141AE">
            <w:pPr>
              <w:spacing w:after="20" w:line="240" w:lineRule="auto"/>
            </w:pPr>
            <w:r>
              <w:rPr>
                <w:rFonts w:ascii="Arial" w:hAnsi="Arial" w:eastAsia="Arial"/>
                <w:sz w:val="14"/>
              </w:rPr>
              <w:t>assignmentId, claimId, assignmenType, queue, assignee, assigner, slaDeadline, assignmentStatus</w:t>
            </w:r>
          </w:p>
        </w:tc>
      </w:tr>
      <w:tr w14:paraId="2C50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60EB71DE">
            <w:pPr>
              <w:spacing w:after="20" w:line="240" w:lineRule="auto"/>
            </w:pPr>
            <w:r>
              <w:rPr>
                <w:rFonts w:ascii="Arial" w:hAnsi="Arial" w:eastAsia="Arial"/>
                <w:sz w:val="14"/>
              </w:rPr>
              <w:t>OBJ-011</w:t>
            </w:r>
          </w:p>
        </w:tc>
        <w:tc>
          <w:tcPr>
            <w:tcW w:w="2160" w:type="dxa"/>
            <w:vAlign w:val="top"/>
          </w:tcPr>
          <w:p w14:paraId="54C0F76C">
            <w:pPr>
              <w:spacing w:after="20" w:line="240" w:lineRule="auto"/>
            </w:pPr>
            <w:r>
              <w:rPr>
                <w:rFonts w:ascii="Arial" w:hAnsi="Arial" w:eastAsia="Arial"/>
                <w:sz w:val="14"/>
              </w:rPr>
              <w:t>Deficiency Item</w:t>
            </w:r>
          </w:p>
        </w:tc>
        <w:tc>
          <w:tcPr>
            <w:tcW w:w="3168" w:type="dxa"/>
            <w:vAlign w:val="top"/>
          </w:tcPr>
          <w:p w14:paraId="50B3270D">
            <w:pPr>
              <w:spacing w:after="20" w:line="240" w:lineRule="auto"/>
            </w:pPr>
            <w:r>
              <w:rPr>
                <w:rFonts w:ascii="Arial" w:hAnsi="Arial" w:eastAsia="Arial"/>
                <w:sz w:val="14"/>
              </w:rPr>
              <w:t>Validation</w:t>
            </w:r>
          </w:p>
        </w:tc>
        <w:tc>
          <w:tcPr>
            <w:tcW w:w="1152" w:type="dxa"/>
            <w:vAlign w:val="top"/>
          </w:tcPr>
          <w:p w14:paraId="789FAC73">
            <w:pPr>
              <w:spacing w:after="20" w:line="240" w:lineRule="auto"/>
            </w:pPr>
            <w:r>
              <w:rPr>
                <w:rFonts w:ascii="Arial" w:hAnsi="Arial" w:eastAsia="Arial"/>
                <w:sz w:val="14"/>
              </w:rPr>
              <w:t>9</w:t>
            </w:r>
          </w:p>
        </w:tc>
        <w:tc>
          <w:tcPr>
            <w:tcW w:w="7344" w:type="dxa"/>
            <w:vAlign w:val="top"/>
          </w:tcPr>
          <w:p w14:paraId="6D3233ED">
            <w:pPr>
              <w:spacing w:after="20" w:line="240" w:lineRule="auto"/>
            </w:pPr>
            <w:r>
              <w:rPr>
                <w:rFonts w:ascii="Arial" w:hAnsi="Arial" w:eastAsia="Arial"/>
                <w:sz w:val="14"/>
              </w:rPr>
              <w:t>deficiencyId, validationId, fieldName, deficiencyType, description, severity, requiredAction, status</w:t>
            </w:r>
          </w:p>
        </w:tc>
      </w:tr>
      <w:tr w14:paraId="7F93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30DC3635">
            <w:pPr>
              <w:spacing w:after="20" w:line="240" w:lineRule="auto"/>
            </w:pPr>
            <w:r>
              <w:rPr>
                <w:rFonts w:ascii="Arial" w:hAnsi="Arial" w:eastAsia="Arial"/>
                <w:sz w:val="14"/>
              </w:rPr>
              <w:t>OBJ-012</w:t>
            </w:r>
          </w:p>
        </w:tc>
        <w:tc>
          <w:tcPr>
            <w:tcW w:w="2160" w:type="dxa"/>
            <w:vAlign w:val="top"/>
          </w:tcPr>
          <w:p w14:paraId="3CF10C48">
            <w:pPr>
              <w:spacing w:after="20" w:line="240" w:lineRule="auto"/>
            </w:pPr>
            <w:r>
              <w:rPr>
                <w:rFonts w:ascii="Arial" w:hAnsi="Arial" w:eastAsia="Arial"/>
                <w:sz w:val="14"/>
              </w:rPr>
              <w:t>BenefitEvaluation</w:t>
            </w:r>
          </w:p>
        </w:tc>
        <w:tc>
          <w:tcPr>
            <w:tcW w:w="3168" w:type="dxa"/>
            <w:vAlign w:val="top"/>
          </w:tcPr>
          <w:p w14:paraId="6D733771">
            <w:pPr>
              <w:spacing w:after="20" w:line="240" w:lineRule="auto"/>
            </w:pPr>
            <w:r>
              <w:rPr>
                <w:rFonts w:ascii="Arial" w:hAnsi="Arial" w:eastAsia="Arial"/>
                <w:sz w:val="14"/>
              </w:rPr>
              <w:t>Coverage Check</w:t>
            </w:r>
          </w:p>
        </w:tc>
        <w:tc>
          <w:tcPr>
            <w:tcW w:w="1152" w:type="dxa"/>
            <w:vAlign w:val="top"/>
          </w:tcPr>
          <w:p w14:paraId="1C5298CE">
            <w:pPr>
              <w:spacing w:after="20" w:line="240" w:lineRule="auto"/>
            </w:pPr>
            <w:r>
              <w:rPr>
                <w:rFonts w:ascii="Arial" w:hAnsi="Arial" w:eastAsia="Arial"/>
                <w:sz w:val="14"/>
              </w:rPr>
              <w:t>9</w:t>
            </w:r>
          </w:p>
        </w:tc>
        <w:tc>
          <w:tcPr>
            <w:tcW w:w="7344" w:type="dxa"/>
            <w:vAlign w:val="top"/>
          </w:tcPr>
          <w:p w14:paraId="5664FA12">
            <w:pPr>
              <w:spacing w:after="20" w:line="240" w:lineRule="auto"/>
            </w:pPr>
            <w:r>
              <w:rPr>
                <w:rFonts w:ascii="Arial" w:hAnsi="Arial" w:eastAsia="Arial"/>
                <w:sz w:val="14"/>
              </w:rPr>
              <w:t>benefitEvaluationId, coverageResultId, benefitId, eligibilityStatus, requestedAmount, approvedAmount, deductibleAmount, coinsuranceAmount</w:t>
            </w:r>
          </w:p>
        </w:tc>
      </w:tr>
      <w:tr w14:paraId="40E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8F1F2D1">
            <w:pPr>
              <w:spacing w:after="20" w:line="240" w:lineRule="auto"/>
            </w:pPr>
            <w:r>
              <w:rPr>
                <w:rFonts w:ascii="Arial" w:hAnsi="Arial" w:eastAsia="Arial"/>
                <w:sz w:val="14"/>
              </w:rPr>
              <w:t>OBJ-013</w:t>
            </w:r>
          </w:p>
        </w:tc>
        <w:tc>
          <w:tcPr>
            <w:tcW w:w="2160" w:type="dxa"/>
            <w:vAlign w:val="top"/>
          </w:tcPr>
          <w:p w14:paraId="7FDC4A0E">
            <w:pPr>
              <w:spacing w:after="20" w:line="240" w:lineRule="auto"/>
            </w:pPr>
            <w:r>
              <w:rPr>
                <w:rFonts w:ascii="Arial" w:hAnsi="Arial" w:eastAsia="Arial"/>
                <w:sz w:val="14"/>
              </w:rPr>
              <w:t>ReserveApproval</w:t>
            </w:r>
          </w:p>
        </w:tc>
        <w:tc>
          <w:tcPr>
            <w:tcW w:w="3168" w:type="dxa"/>
            <w:vAlign w:val="top"/>
          </w:tcPr>
          <w:p w14:paraId="34F1C85A">
            <w:pPr>
              <w:spacing w:after="20" w:line="240" w:lineRule="auto"/>
            </w:pPr>
            <w:r>
              <w:rPr>
                <w:rFonts w:ascii="Arial" w:hAnsi="Arial" w:eastAsia="Arial"/>
                <w:sz w:val="14"/>
              </w:rPr>
              <w:t>Reserve</w:t>
            </w:r>
          </w:p>
        </w:tc>
        <w:tc>
          <w:tcPr>
            <w:tcW w:w="1152" w:type="dxa"/>
            <w:vAlign w:val="top"/>
          </w:tcPr>
          <w:p w14:paraId="3F9049D8">
            <w:pPr>
              <w:spacing w:after="20" w:line="240" w:lineRule="auto"/>
            </w:pPr>
            <w:r>
              <w:rPr>
                <w:rFonts w:ascii="Arial" w:hAnsi="Arial" w:eastAsia="Arial"/>
                <w:sz w:val="14"/>
              </w:rPr>
              <w:t>9</w:t>
            </w:r>
          </w:p>
        </w:tc>
        <w:tc>
          <w:tcPr>
            <w:tcW w:w="7344" w:type="dxa"/>
            <w:vAlign w:val="top"/>
          </w:tcPr>
          <w:p w14:paraId="288F68D4">
            <w:pPr>
              <w:spacing w:after="20" w:line="240" w:lineRule="auto"/>
            </w:pPr>
            <w:r>
              <w:rPr>
                <w:rFonts w:ascii="Arial" w:hAnsi="Arial" w:eastAsia="Arial"/>
                <w:sz w:val="14"/>
              </w:rPr>
              <w:t>approvalId, reserveId, approverId, approvalAction, approvalStatus, approvalDate, approvedAmount, rejectionReason</w:t>
            </w:r>
          </w:p>
        </w:tc>
      </w:tr>
      <w:tr w14:paraId="46FB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9E3B68F">
            <w:pPr>
              <w:spacing w:after="20" w:line="240" w:lineRule="auto"/>
            </w:pPr>
            <w:r>
              <w:rPr>
                <w:rFonts w:ascii="Arial" w:hAnsi="Arial" w:eastAsia="Arial"/>
                <w:sz w:val="14"/>
              </w:rPr>
              <w:t>OBJ-014</w:t>
            </w:r>
          </w:p>
        </w:tc>
        <w:tc>
          <w:tcPr>
            <w:tcW w:w="2160" w:type="dxa"/>
            <w:vAlign w:val="top"/>
          </w:tcPr>
          <w:p w14:paraId="63D7AE1F">
            <w:pPr>
              <w:spacing w:after="20" w:line="240" w:lineRule="auto"/>
            </w:pPr>
            <w:r>
              <w:rPr>
                <w:rFonts w:ascii="Arial" w:hAnsi="Arial" w:eastAsia="Arial"/>
                <w:sz w:val="14"/>
              </w:rPr>
              <w:t>Payment</w:t>
            </w:r>
          </w:p>
        </w:tc>
        <w:tc>
          <w:tcPr>
            <w:tcW w:w="3168" w:type="dxa"/>
            <w:vAlign w:val="top"/>
          </w:tcPr>
          <w:p w14:paraId="30AB982E">
            <w:pPr>
              <w:spacing w:after="20" w:line="240" w:lineRule="auto"/>
            </w:pPr>
            <w:r>
              <w:rPr>
                <w:rFonts w:ascii="Arial" w:hAnsi="Arial" w:eastAsia="Arial"/>
                <w:sz w:val="14"/>
              </w:rPr>
              <w:t>Payment</w:t>
            </w:r>
          </w:p>
        </w:tc>
        <w:tc>
          <w:tcPr>
            <w:tcW w:w="1152" w:type="dxa"/>
            <w:vAlign w:val="top"/>
          </w:tcPr>
          <w:p w14:paraId="1D000DE8">
            <w:pPr>
              <w:spacing w:after="20" w:line="240" w:lineRule="auto"/>
            </w:pPr>
            <w:r>
              <w:rPr>
                <w:rFonts w:ascii="Arial" w:hAnsi="Arial" w:eastAsia="Arial"/>
                <w:sz w:val="14"/>
              </w:rPr>
              <w:t>9</w:t>
            </w:r>
          </w:p>
        </w:tc>
        <w:tc>
          <w:tcPr>
            <w:tcW w:w="7344" w:type="dxa"/>
            <w:vAlign w:val="top"/>
          </w:tcPr>
          <w:p w14:paraId="17B4AC1C">
            <w:pPr>
              <w:spacing w:after="20" w:line="240" w:lineRule="auto"/>
            </w:pPr>
            <w:r>
              <w:rPr>
                <w:rFonts w:ascii="Arial" w:hAnsi="Arial" w:eastAsia="Arial"/>
                <w:sz w:val="14"/>
              </w:rPr>
              <w:t>paymentId, decisionId, payeeId, paymentStatus, paymentMethod, totalAmount, currency, paymentDate</w:t>
            </w:r>
          </w:p>
        </w:tc>
      </w:tr>
      <w:tr w14:paraId="3237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674AA97A">
            <w:pPr>
              <w:spacing w:after="20" w:line="240" w:lineRule="auto"/>
            </w:pPr>
            <w:r>
              <w:rPr>
                <w:rFonts w:ascii="Arial" w:hAnsi="Arial" w:eastAsia="Arial"/>
                <w:sz w:val="14"/>
              </w:rPr>
              <w:t>OBJ-015</w:t>
            </w:r>
          </w:p>
        </w:tc>
        <w:tc>
          <w:tcPr>
            <w:tcW w:w="2160" w:type="dxa"/>
            <w:vAlign w:val="top"/>
          </w:tcPr>
          <w:p w14:paraId="1754B9F8">
            <w:pPr>
              <w:spacing w:after="20" w:line="240" w:lineRule="auto"/>
            </w:pPr>
            <w:r>
              <w:rPr>
                <w:rFonts w:ascii="Arial" w:hAnsi="Arial" w:eastAsia="Arial"/>
                <w:sz w:val="14"/>
              </w:rPr>
              <w:t>Policy</w:t>
            </w:r>
          </w:p>
        </w:tc>
        <w:tc>
          <w:tcPr>
            <w:tcW w:w="3168" w:type="dxa"/>
            <w:vAlign w:val="top"/>
          </w:tcPr>
          <w:p w14:paraId="6304AC28">
            <w:pPr>
              <w:spacing w:after="20" w:line="240" w:lineRule="auto"/>
            </w:pPr>
            <w:r>
              <w:rPr>
                <w:rFonts w:ascii="Arial" w:hAnsi="Arial" w:eastAsia="Arial"/>
                <w:sz w:val="14"/>
              </w:rPr>
              <w:t>FNOL</w:t>
            </w:r>
          </w:p>
        </w:tc>
        <w:tc>
          <w:tcPr>
            <w:tcW w:w="1152" w:type="dxa"/>
            <w:vAlign w:val="top"/>
          </w:tcPr>
          <w:p w14:paraId="50281F98">
            <w:pPr>
              <w:spacing w:after="20" w:line="240" w:lineRule="auto"/>
            </w:pPr>
            <w:r>
              <w:rPr>
                <w:rFonts w:ascii="Arial" w:hAnsi="Arial" w:eastAsia="Arial"/>
                <w:sz w:val="14"/>
              </w:rPr>
              <w:t>8</w:t>
            </w:r>
          </w:p>
        </w:tc>
        <w:tc>
          <w:tcPr>
            <w:tcW w:w="7344" w:type="dxa"/>
            <w:vAlign w:val="top"/>
          </w:tcPr>
          <w:p w14:paraId="1C2DEB20">
            <w:pPr>
              <w:spacing w:after="20" w:line="240" w:lineRule="auto"/>
            </w:pPr>
            <w:r>
              <w:rPr>
                <w:rFonts w:ascii="Arial" w:hAnsi="Arial" w:eastAsia="Arial"/>
                <w:sz w:val="14"/>
              </w:rPr>
              <w:t>policyId, policyNumber, certificateNumber, productCode, productName, effectiveDate, expiryDate, policyStatus</w:t>
            </w:r>
          </w:p>
        </w:tc>
      </w:tr>
      <w:tr w14:paraId="66B1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A6DDF4B">
            <w:pPr>
              <w:spacing w:after="20" w:line="240" w:lineRule="auto"/>
            </w:pPr>
            <w:r>
              <w:rPr>
                <w:rFonts w:ascii="Arial" w:hAnsi="Arial" w:eastAsia="Arial"/>
                <w:sz w:val="14"/>
              </w:rPr>
              <w:t>OBJ-016</w:t>
            </w:r>
          </w:p>
        </w:tc>
        <w:tc>
          <w:tcPr>
            <w:tcW w:w="2160" w:type="dxa"/>
            <w:vAlign w:val="top"/>
          </w:tcPr>
          <w:p w14:paraId="21DCC3AA">
            <w:pPr>
              <w:spacing w:after="20" w:line="240" w:lineRule="auto"/>
            </w:pPr>
            <w:r>
              <w:rPr>
                <w:rFonts w:ascii="Arial" w:hAnsi="Arial" w:eastAsia="Arial"/>
                <w:sz w:val="14"/>
              </w:rPr>
              <w:t>Vehicle</w:t>
            </w:r>
          </w:p>
        </w:tc>
        <w:tc>
          <w:tcPr>
            <w:tcW w:w="3168" w:type="dxa"/>
            <w:vAlign w:val="top"/>
          </w:tcPr>
          <w:p w14:paraId="31D7A106">
            <w:pPr>
              <w:spacing w:after="20" w:line="240" w:lineRule="auto"/>
            </w:pPr>
            <w:r>
              <w:rPr>
                <w:rFonts w:ascii="Arial" w:hAnsi="Arial" w:eastAsia="Arial"/>
                <w:sz w:val="14"/>
              </w:rPr>
              <w:t>FNOL</w:t>
            </w:r>
          </w:p>
        </w:tc>
        <w:tc>
          <w:tcPr>
            <w:tcW w:w="1152" w:type="dxa"/>
            <w:vAlign w:val="top"/>
          </w:tcPr>
          <w:p w14:paraId="22FEE8D4">
            <w:pPr>
              <w:spacing w:after="20" w:line="240" w:lineRule="auto"/>
            </w:pPr>
            <w:r>
              <w:rPr>
                <w:rFonts w:ascii="Arial" w:hAnsi="Arial" w:eastAsia="Arial"/>
                <w:sz w:val="14"/>
              </w:rPr>
              <w:t>8</w:t>
            </w:r>
          </w:p>
        </w:tc>
        <w:tc>
          <w:tcPr>
            <w:tcW w:w="7344" w:type="dxa"/>
            <w:vAlign w:val="top"/>
          </w:tcPr>
          <w:p w14:paraId="7DB497F0">
            <w:pPr>
              <w:spacing w:after="20" w:line="240" w:lineRule="auto"/>
            </w:pPr>
            <w:r>
              <w:rPr>
                <w:rFonts w:ascii="Arial" w:hAnsi="Arial" w:eastAsia="Arial"/>
                <w:sz w:val="14"/>
              </w:rPr>
              <w:t>vehicleId, vehiclePlate, vehicleVIN, engineNumber, vehicleType, makeModel, manufactureYear, color</w:t>
            </w:r>
          </w:p>
        </w:tc>
      </w:tr>
      <w:tr w14:paraId="1BBF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51D45880">
            <w:pPr>
              <w:spacing w:after="20" w:line="240" w:lineRule="auto"/>
            </w:pPr>
            <w:r>
              <w:rPr>
                <w:rFonts w:ascii="Arial" w:hAnsi="Arial" w:eastAsia="Arial"/>
                <w:sz w:val="14"/>
              </w:rPr>
              <w:t>OBJ-017</w:t>
            </w:r>
          </w:p>
        </w:tc>
        <w:tc>
          <w:tcPr>
            <w:tcW w:w="2160" w:type="dxa"/>
            <w:vAlign w:val="top"/>
          </w:tcPr>
          <w:p w14:paraId="7A65661E">
            <w:pPr>
              <w:spacing w:after="20" w:line="240" w:lineRule="auto"/>
            </w:pPr>
            <w:r>
              <w:rPr>
                <w:rFonts w:ascii="Arial" w:hAnsi="Arial" w:eastAsia="Arial"/>
                <w:sz w:val="14"/>
              </w:rPr>
              <w:t>Coverage</w:t>
            </w:r>
          </w:p>
        </w:tc>
        <w:tc>
          <w:tcPr>
            <w:tcW w:w="3168" w:type="dxa"/>
            <w:vAlign w:val="top"/>
          </w:tcPr>
          <w:p w14:paraId="5B3F539B">
            <w:pPr>
              <w:spacing w:after="20" w:line="240" w:lineRule="auto"/>
            </w:pPr>
            <w:r>
              <w:rPr>
                <w:rFonts w:ascii="Arial" w:hAnsi="Arial" w:eastAsia="Arial"/>
                <w:sz w:val="14"/>
              </w:rPr>
              <w:t>Coverage Check</w:t>
            </w:r>
          </w:p>
        </w:tc>
        <w:tc>
          <w:tcPr>
            <w:tcW w:w="1152" w:type="dxa"/>
            <w:vAlign w:val="top"/>
          </w:tcPr>
          <w:p w14:paraId="3ADB5E86">
            <w:pPr>
              <w:spacing w:after="20" w:line="240" w:lineRule="auto"/>
            </w:pPr>
            <w:r>
              <w:rPr>
                <w:rFonts w:ascii="Arial" w:hAnsi="Arial" w:eastAsia="Arial"/>
                <w:sz w:val="14"/>
              </w:rPr>
              <w:t>8</w:t>
            </w:r>
          </w:p>
        </w:tc>
        <w:tc>
          <w:tcPr>
            <w:tcW w:w="7344" w:type="dxa"/>
            <w:vAlign w:val="top"/>
          </w:tcPr>
          <w:p w14:paraId="684D5166">
            <w:pPr>
              <w:spacing w:after="20" w:line="240" w:lineRule="auto"/>
            </w:pPr>
            <w:r>
              <w:rPr>
                <w:rFonts w:ascii="Arial" w:hAnsi="Arial" w:eastAsia="Arial"/>
                <w:sz w:val="14"/>
              </w:rPr>
              <w:t>coverageId, policyId, coverageCode, coverageName, coverageId, effectiveDate, expiryDate, coverageStatus</w:t>
            </w:r>
          </w:p>
        </w:tc>
      </w:tr>
      <w:tr w14:paraId="7C68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02E5DE2">
            <w:pPr>
              <w:spacing w:after="20" w:line="240" w:lineRule="auto"/>
            </w:pPr>
            <w:r>
              <w:rPr>
                <w:rFonts w:ascii="Arial" w:hAnsi="Arial" w:eastAsia="Arial"/>
                <w:sz w:val="14"/>
              </w:rPr>
              <w:t>OBJ-018</w:t>
            </w:r>
          </w:p>
        </w:tc>
        <w:tc>
          <w:tcPr>
            <w:tcW w:w="2160" w:type="dxa"/>
            <w:vAlign w:val="top"/>
          </w:tcPr>
          <w:p w14:paraId="4EE5695E">
            <w:pPr>
              <w:spacing w:after="20" w:line="240" w:lineRule="auto"/>
            </w:pPr>
            <w:r>
              <w:rPr>
                <w:rFonts w:ascii="Arial" w:hAnsi="Arial" w:eastAsia="Arial"/>
                <w:sz w:val="14"/>
              </w:rPr>
              <w:t>Benefit</w:t>
            </w:r>
          </w:p>
        </w:tc>
        <w:tc>
          <w:tcPr>
            <w:tcW w:w="3168" w:type="dxa"/>
            <w:vAlign w:val="top"/>
          </w:tcPr>
          <w:p w14:paraId="351B0460">
            <w:pPr>
              <w:spacing w:after="20" w:line="240" w:lineRule="auto"/>
            </w:pPr>
            <w:r>
              <w:rPr>
                <w:rFonts w:ascii="Arial" w:hAnsi="Arial" w:eastAsia="Arial"/>
                <w:sz w:val="14"/>
              </w:rPr>
              <w:t>Coverage Check</w:t>
            </w:r>
          </w:p>
        </w:tc>
        <w:tc>
          <w:tcPr>
            <w:tcW w:w="1152" w:type="dxa"/>
            <w:vAlign w:val="top"/>
          </w:tcPr>
          <w:p w14:paraId="67E882F9">
            <w:pPr>
              <w:spacing w:after="20" w:line="240" w:lineRule="auto"/>
            </w:pPr>
            <w:r>
              <w:rPr>
                <w:rFonts w:ascii="Arial" w:hAnsi="Arial" w:eastAsia="Arial"/>
                <w:sz w:val="14"/>
              </w:rPr>
              <w:t>8</w:t>
            </w:r>
          </w:p>
        </w:tc>
        <w:tc>
          <w:tcPr>
            <w:tcW w:w="7344" w:type="dxa"/>
            <w:vAlign w:val="top"/>
          </w:tcPr>
          <w:p w14:paraId="408D9346">
            <w:pPr>
              <w:spacing w:after="20" w:line="240" w:lineRule="auto"/>
            </w:pPr>
            <w:r>
              <w:rPr>
                <w:rFonts w:ascii="Arial" w:hAnsi="Arial" w:eastAsia="Arial"/>
                <w:sz w:val="14"/>
              </w:rPr>
              <w:t>benefitId, coverageId, benefitCode, benefitName, benefitType, limitAmount, waitingPeriod, description</w:t>
            </w:r>
          </w:p>
        </w:tc>
      </w:tr>
      <w:tr w14:paraId="2A98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3BF26F67">
            <w:pPr>
              <w:spacing w:after="20" w:line="240" w:lineRule="auto"/>
            </w:pPr>
            <w:r>
              <w:rPr>
                <w:rFonts w:ascii="Arial" w:hAnsi="Arial" w:eastAsia="Arial"/>
                <w:sz w:val="14"/>
              </w:rPr>
              <w:t>OBJ-019</w:t>
            </w:r>
          </w:p>
        </w:tc>
        <w:tc>
          <w:tcPr>
            <w:tcW w:w="2160" w:type="dxa"/>
            <w:vAlign w:val="top"/>
          </w:tcPr>
          <w:p w14:paraId="08D2B8CC">
            <w:pPr>
              <w:spacing w:after="20" w:line="240" w:lineRule="auto"/>
            </w:pPr>
            <w:r>
              <w:rPr>
                <w:rFonts w:ascii="Arial" w:hAnsi="Arial" w:eastAsia="Arial"/>
                <w:sz w:val="14"/>
              </w:rPr>
              <w:t>Limit</w:t>
            </w:r>
          </w:p>
        </w:tc>
        <w:tc>
          <w:tcPr>
            <w:tcW w:w="3168" w:type="dxa"/>
            <w:vAlign w:val="top"/>
          </w:tcPr>
          <w:p w14:paraId="30EE8F99">
            <w:pPr>
              <w:spacing w:after="20" w:line="240" w:lineRule="auto"/>
            </w:pPr>
            <w:r>
              <w:rPr>
                <w:rFonts w:ascii="Arial" w:hAnsi="Arial" w:eastAsia="Arial"/>
                <w:sz w:val="14"/>
              </w:rPr>
              <w:t>Coverage Check</w:t>
            </w:r>
          </w:p>
        </w:tc>
        <w:tc>
          <w:tcPr>
            <w:tcW w:w="1152" w:type="dxa"/>
            <w:vAlign w:val="top"/>
          </w:tcPr>
          <w:p w14:paraId="674F62DD">
            <w:pPr>
              <w:spacing w:after="20" w:line="240" w:lineRule="auto"/>
            </w:pPr>
            <w:r>
              <w:rPr>
                <w:rFonts w:ascii="Arial" w:hAnsi="Arial" w:eastAsia="Arial"/>
                <w:sz w:val="14"/>
              </w:rPr>
              <w:t>8</w:t>
            </w:r>
          </w:p>
        </w:tc>
        <w:tc>
          <w:tcPr>
            <w:tcW w:w="7344" w:type="dxa"/>
            <w:vAlign w:val="top"/>
          </w:tcPr>
          <w:p w14:paraId="2E401388">
            <w:pPr>
              <w:spacing w:after="20" w:line="240" w:lineRule="auto"/>
            </w:pPr>
            <w:r>
              <w:rPr>
                <w:rFonts w:ascii="Arial" w:hAnsi="Arial" w:eastAsia="Arial"/>
                <w:sz w:val="14"/>
              </w:rPr>
              <w:t>limitId, limitAmount, limitUnit, limitPeriod, applyLevel, referenceId, resetPeriod, description</w:t>
            </w:r>
          </w:p>
        </w:tc>
      </w:tr>
      <w:tr w14:paraId="511A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3959BCA0">
            <w:pPr>
              <w:spacing w:after="20" w:line="240" w:lineRule="auto"/>
            </w:pPr>
            <w:r>
              <w:rPr>
                <w:rFonts w:ascii="Arial" w:hAnsi="Arial" w:eastAsia="Arial"/>
                <w:sz w:val="14"/>
              </w:rPr>
              <w:t>OBJ-020</w:t>
            </w:r>
          </w:p>
        </w:tc>
        <w:tc>
          <w:tcPr>
            <w:tcW w:w="2160" w:type="dxa"/>
            <w:vAlign w:val="top"/>
          </w:tcPr>
          <w:p w14:paraId="011F992C">
            <w:pPr>
              <w:spacing w:after="20" w:line="240" w:lineRule="auto"/>
            </w:pPr>
            <w:r>
              <w:rPr>
                <w:rFonts w:ascii="Arial" w:hAnsi="Arial" w:eastAsia="Arial"/>
                <w:sz w:val="14"/>
              </w:rPr>
              <w:t>CoverageResult</w:t>
            </w:r>
          </w:p>
        </w:tc>
        <w:tc>
          <w:tcPr>
            <w:tcW w:w="3168" w:type="dxa"/>
            <w:vAlign w:val="top"/>
          </w:tcPr>
          <w:p w14:paraId="33530A0F">
            <w:pPr>
              <w:spacing w:after="20" w:line="240" w:lineRule="auto"/>
            </w:pPr>
            <w:r>
              <w:rPr>
                <w:rFonts w:ascii="Arial" w:hAnsi="Arial" w:eastAsia="Arial"/>
                <w:sz w:val="14"/>
              </w:rPr>
              <w:t>Coverage Check</w:t>
            </w:r>
          </w:p>
        </w:tc>
        <w:tc>
          <w:tcPr>
            <w:tcW w:w="1152" w:type="dxa"/>
            <w:vAlign w:val="top"/>
          </w:tcPr>
          <w:p w14:paraId="2DB95E5F">
            <w:pPr>
              <w:spacing w:after="20" w:line="240" w:lineRule="auto"/>
            </w:pPr>
            <w:r>
              <w:rPr>
                <w:rFonts w:ascii="Arial" w:hAnsi="Arial" w:eastAsia="Arial"/>
                <w:sz w:val="14"/>
              </w:rPr>
              <w:t>8</w:t>
            </w:r>
          </w:p>
        </w:tc>
        <w:tc>
          <w:tcPr>
            <w:tcW w:w="7344" w:type="dxa"/>
            <w:vAlign w:val="top"/>
          </w:tcPr>
          <w:p w14:paraId="4F265D67">
            <w:pPr>
              <w:spacing w:after="20" w:line="240" w:lineRule="auto"/>
            </w:pPr>
            <w:r>
              <w:rPr>
                <w:rFonts w:ascii="Arial" w:hAnsi="Arial" w:eastAsia="Arial"/>
                <w:sz w:val="14"/>
              </w:rPr>
              <w:t>coverageResultId, claimId, eligibilityStatus, approvedCoverageAmount, deductibleAmount, coinsuranceAmount, evaluatedDate, remark</w:t>
            </w:r>
          </w:p>
        </w:tc>
      </w:tr>
      <w:tr w14:paraId="5CB4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00FFD32">
            <w:pPr>
              <w:spacing w:after="20" w:line="240" w:lineRule="auto"/>
            </w:pPr>
            <w:r>
              <w:rPr>
                <w:rFonts w:ascii="Arial" w:hAnsi="Arial" w:eastAsia="Arial"/>
                <w:sz w:val="14"/>
              </w:rPr>
              <w:t>OBJ-021</w:t>
            </w:r>
          </w:p>
        </w:tc>
        <w:tc>
          <w:tcPr>
            <w:tcW w:w="2160" w:type="dxa"/>
            <w:vAlign w:val="top"/>
          </w:tcPr>
          <w:p w14:paraId="486C7873">
            <w:pPr>
              <w:spacing w:after="20" w:line="240" w:lineRule="auto"/>
            </w:pPr>
            <w:r>
              <w:rPr>
                <w:rFonts w:ascii="Arial" w:hAnsi="Arial" w:eastAsia="Arial"/>
                <w:sz w:val="14"/>
              </w:rPr>
              <w:t>Assessment Result</w:t>
            </w:r>
          </w:p>
        </w:tc>
        <w:tc>
          <w:tcPr>
            <w:tcW w:w="3168" w:type="dxa"/>
            <w:vAlign w:val="top"/>
          </w:tcPr>
          <w:p w14:paraId="1F213A30">
            <w:pPr>
              <w:spacing w:after="20" w:line="240" w:lineRule="auto"/>
            </w:pPr>
            <w:r>
              <w:rPr>
                <w:rFonts w:ascii="Arial" w:hAnsi="Arial" w:eastAsia="Arial"/>
                <w:sz w:val="14"/>
              </w:rPr>
              <w:t>Assessment</w:t>
            </w:r>
          </w:p>
        </w:tc>
        <w:tc>
          <w:tcPr>
            <w:tcW w:w="1152" w:type="dxa"/>
            <w:vAlign w:val="top"/>
          </w:tcPr>
          <w:p w14:paraId="2BC78479">
            <w:pPr>
              <w:spacing w:after="20" w:line="240" w:lineRule="auto"/>
            </w:pPr>
            <w:r>
              <w:rPr>
                <w:rFonts w:ascii="Arial" w:hAnsi="Arial" w:eastAsia="Arial"/>
                <w:sz w:val="14"/>
              </w:rPr>
              <w:t>8</w:t>
            </w:r>
          </w:p>
        </w:tc>
        <w:tc>
          <w:tcPr>
            <w:tcW w:w="7344" w:type="dxa"/>
            <w:vAlign w:val="top"/>
          </w:tcPr>
          <w:p w14:paraId="0503491C">
            <w:pPr>
              <w:spacing w:after="20" w:line="240" w:lineRule="auto"/>
            </w:pPr>
            <w:r>
              <w:rPr>
                <w:rFonts w:ascii="Arial" w:hAnsi="Arial" w:eastAsia="Arial"/>
                <w:sz w:val="14"/>
              </w:rPr>
              <w:t>resultId, assessmentId, assessmentType, totalEstimatedAmount, depreciationAmount, confidenceScore, recommendation, completedDate</w:t>
            </w:r>
          </w:p>
        </w:tc>
      </w:tr>
      <w:tr w14:paraId="6984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3CB5529">
            <w:pPr>
              <w:spacing w:after="20" w:line="240" w:lineRule="auto"/>
            </w:pPr>
            <w:r>
              <w:rPr>
                <w:rFonts w:ascii="Arial" w:hAnsi="Arial" w:eastAsia="Arial"/>
                <w:sz w:val="14"/>
              </w:rPr>
              <w:t>OBJ-022</w:t>
            </w:r>
          </w:p>
        </w:tc>
        <w:tc>
          <w:tcPr>
            <w:tcW w:w="2160" w:type="dxa"/>
            <w:vAlign w:val="top"/>
          </w:tcPr>
          <w:p w14:paraId="56BCD952">
            <w:pPr>
              <w:spacing w:after="20" w:line="240" w:lineRule="auto"/>
            </w:pPr>
            <w:r>
              <w:rPr>
                <w:rFonts w:ascii="Arial" w:hAnsi="Arial" w:eastAsia="Arial"/>
                <w:sz w:val="14"/>
              </w:rPr>
              <w:t>Reserve Adjustment</w:t>
            </w:r>
          </w:p>
        </w:tc>
        <w:tc>
          <w:tcPr>
            <w:tcW w:w="3168" w:type="dxa"/>
            <w:vAlign w:val="top"/>
          </w:tcPr>
          <w:p w14:paraId="1D049EAF">
            <w:pPr>
              <w:spacing w:after="20" w:line="240" w:lineRule="auto"/>
            </w:pPr>
            <w:r>
              <w:rPr>
                <w:rFonts w:ascii="Arial" w:hAnsi="Arial" w:eastAsia="Arial"/>
                <w:sz w:val="14"/>
              </w:rPr>
              <w:t>Reserve</w:t>
            </w:r>
          </w:p>
        </w:tc>
        <w:tc>
          <w:tcPr>
            <w:tcW w:w="1152" w:type="dxa"/>
            <w:vAlign w:val="top"/>
          </w:tcPr>
          <w:p w14:paraId="07AAE204">
            <w:pPr>
              <w:spacing w:after="20" w:line="240" w:lineRule="auto"/>
            </w:pPr>
            <w:r>
              <w:rPr>
                <w:rFonts w:ascii="Arial" w:hAnsi="Arial" w:eastAsia="Arial"/>
                <w:sz w:val="14"/>
              </w:rPr>
              <w:t>8</w:t>
            </w:r>
          </w:p>
        </w:tc>
        <w:tc>
          <w:tcPr>
            <w:tcW w:w="7344" w:type="dxa"/>
            <w:vAlign w:val="top"/>
          </w:tcPr>
          <w:p w14:paraId="688FCB05">
            <w:pPr>
              <w:spacing w:after="20" w:line="240" w:lineRule="auto"/>
            </w:pPr>
            <w:r>
              <w:rPr>
                <w:rFonts w:ascii="Arial" w:hAnsi="Arial" w:eastAsia="Arial"/>
                <w:sz w:val="14"/>
              </w:rPr>
              <w:t>adjustmentId, reserveId, adjustmentType, previousAmount, adjustedAmount, adjustmentReason, adjustedBy, adjustedDate</w:t>
            </w:r>
          </w:p>
        </w:tc>
      </w:tr>
      <w:tr w14:paraId="74E2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54BAEBE0">
            <w:pPr>
              <w:spacing w:after="20" w:line="240" w:lineRule="auto"/>
            </w:pPr>
            <w:r>
              <w:rPr>
                <w:rFonts w:ascii="Arial" w:hAnsi="Arial" w:eastAsia="Arial"/>
                <w:sz w:val="14"/>
              </w:rPr>
              <w:t>OBJ-023</w:t>
            </w:r>
          </w:p>
        </w:tc>
        <w:tc>
          <w:tcPr>
            <w:tcW w:w="2160" w:type="dxa"/>
            <w:vAlign w:val="top"/>
          </w:tcPr>
          <w:p w14:paraId="554C4387">
            <w:pPr>
              <w:spacing w:after="20" w:line="240" w:lineRule="auto"/>
            </w:pPr>
            <w:r>
              <w:rPr>
                <w:rFonts w:ascii="Arial" w:hAnsi="Arial" w:eastAsia="Arial"/>
                <w:sz w:val="14"/>
              </w:rPr>
              <w:t>Payment Account</w:t>
            </w:r>
          </w:p>
        </w:tc>
        <w:tc>
          <w:tcPr>
            <w:tcW w:w="3168" w:type="dxa"/>
            <w:vAlign w:val="top"/>
          </w:tcPr>
          <w:p w14:paraId="0C6D36E0">
            <w:pPr>
              <w:spacing w:after="20" w:line="240" w:lineRule="auto"/>
            </w:pPr>
            <w:r>
              <w:rPr>
                <w:rFonts w:ascii="Arial" w:hAnsi="Arial" w:eastAsia="Arial"/>
                <w:sz w:val="14"/>
              </w:rPr>
              <w:t>Payment</w:t>
            </w:r>
          </w:p>
        </w:tc>
        <w:tc>
          <w:tcPr>
            <w:tcW w:w="1152" w:type="dxa"/>
            <w:vAlign w:val="top"/>
          </w:tcPr>
          <w:p w14:paraId="44867F22">
            <w:pPr>
              <w:spacing w:after="20" w:line="240" w:lineRule="auto"/>
            </w:pPr>
            <w:r>
              <w:rPr>
                <w:rFonts w:ascii="Arial" w:hAnsi="Arial" w:eastAsia="Arial"/>
                <w:sz w:val="14"/>
              </w:rPr>
              <w:t>8</w:t>
            </w:r>
          </w:p>
        </w:tc>
        <w:tc>
          <w:tcPr>
            <w:tcW w:w="7344" w:type="dxa"/>
            <w:vAlign w:val="top"/>
          </w:tcPr>
          <w:p w14:paraId="62B4594B">
            <w:pPr>
              <w:spacing w:after="20" w:line="240" w:lineRule="auto"/>
            </w:pPr>
            <w:r>
              <w:rPr>
                <w:rFonts w:ascii="Arial" w:hAnsi="Arial" w:eastAsia="Arial"/>
                <w:sz w:val="14"/>
              </w:rPr>
              <w:t>accountId, payeeId, bankName, accountNumber, accountHolder, swiftCode, isVerified, isPrimary</w:t>
            </w:r>
          </w:p>
        </w:tc>
      </w:tr>
      <w:tr w14:paraId="7A90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4F78156E">
            <w:pPr>
              <w:spacing w:after="20" w:line="240" w:lineRule="auto"/>
            </w:pPr>
            <w:r>
              <w:rPr>
                <w:rFonts w:ascii="Arial" w:hAnsi="Arial" w:eastAsia="Arial"/>
                <w:sz w:val="14"/>
              </w:rPr>
              <w:t>OBJ-024</w:t>
            </w:r>
          </w:p>
        </w:tc>
        <w:tc>
          <w:tcPr>
            <w:tcW w:w="2160" w:type="dxa"/>
            <w:vAlign w:val="top"/>
          </w:tcPr>
          <w:p w14:paraId="3349242D">
            <w:pPr>
              <w:spacing w:after="20" w:line="240" w:lineRule="auto"/>
            </w:pPr>
            <w:r>
              <w:rPr>
                <w:rFonts w:ascii="Arial" w:hAnsi="Arial" w:eastAsia="Arial"/>
                <w:sz w:val="14"/>
              </w:rPr>
              <w:t>Claimant</w:t>
            </w:r>
          </w:p>
        </w:tc>
        <w:tc>
          <w:tcPr>
            <w:tcW w:w="3168" w:type="dxa"/>
            <w:vAlign w:val="top"/>
          </w:tcPr>
          <w:p w14:paraId="63372A98">
            <w:pPr>
              <w:spacing w:after="20" w:line="240" w:lineRule="auto"/>
            </w:pPr>
            <w:r>
              <w:rPr>
                <w:rFonts w:ascii="Arial" w:hAnsi="Arial" w:eastAsia="Arial"/>
                <w:sz w:val="14"/>
              </w:rPr>
              <w:t>FNOL</w:t>
            </w:r>
          </w:p>
        </w:tc>
        <w:tc>
          <w:tcPr>
            <w:tcW w:w="1152" w:type="dxa"/>
            <w:vAlign w:val="top"/>
          </w:tcPr>
          <w:p w14:paraId="24878211">
            <w:pPr>
              <w:spacing w:after="20" w:line="240" w:lineRule="auto"/>
            </w:pPr>
            <w:r>
              <w:rPr>
                <w:rFonts w:ascii="Arial" w:hAnsi="Arial" w:eastAsia="Arial"/>
                <w:sz w:val="14"/>
              </w:rPr>
              <w:t>7</w:t>
            </w:r>
          </w:p>
        </w:tc>
        <w:tc>
          <w:tcPr>
            <w:tcW w:w="7344" w:type="dxa"/>
            <w:vAlign w:val="top"/>
          </w:tcPr>
          <w:p w14:paraId="72B80CA5">
            <w:pPr>
              <w:spacing w:after="20" w:line="240" w:lineRule="auto"/>
            </w:pPr>
            <w:r>
              <w:rPr>
                <w:rFonts w:ascii="Arial" w:hAnsi="Arial" w:eastAsia="Arial"/>
                <w:sz w:val="14"/>
              </w:rPr>
              <w:t>claimantName, phoneNumber, email, relationship, address, identityType, identityNumber</w:t>
            </w:r>
          </w:p>
        </w:tc>
      </w:tr>
      <w:tr w14:paraId="2AB6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1476070">
            <w:pPr>
              <w:spacing w:after="20" w:line="240" w:lineRule="auto"/>
            </w:pPr>
            <w:r>
              <w:rPr>
                <w:rFonts w:ascii="Arial" w:hAnsi="Arial" w:eastAsia="Arial"/>
                <w:sz w:val="14"/>
              </w:rPr>
              <w:t>OBJ-025</w:t>
            </w:r>
          </w:p>
        </w:tc>
        <w:tc>
          <w:tcPr>
            <w:tcW w:w="2160" w:type="dxa"/>
            <w:vAlign w:val="top"/>
          </w:tcPr>
          <w:p w14:paraId="4E87EB6A">
            <w:pPr>
              <w:spacing w:after="20" w:line="240" w:lineRule="auto"/>
            </w:pPr>
            <w:r>
              <w:rPr>
                <w:rFonts w:ascii="Arial" w:hAnsi="Arial" w:eastAsia="Arial"/>
                <w:sz w:val="14"/>
              </w:rPr>
              <w:t>Exclusion</w:t>
            </w:r>
          </w:p>
        </w:tc>
        <w:tc>
          <w:tcPr>
            <w:tcW w:w="3168" w:type="dxa"/>
            <w:vAlign w:val="top"/>
          </w:tcPr>
          <w:p w14:paraId="1F94D6A8">
            <w:pPr>
              <w:spacing w:after="20" w:line="240" w:lineRule="auto"/>
            </w:pPr>
            <w:r>
              <w:rPr>
                <w:rFonts w:ascii="Arial" w:hAnsi="Arial" w:eastAsia="Arial"/>
                <w:sz w:val="14"/>
              </w:rPr>
              <w:t>Coverage Check</w:t>
            </w:r>
          </w:p>
        </w:tc>
        <w:tc>
          <w:tcPr>
            <w:tcW w:w="1152" w:type="dxa"/>
            <w:vAlign w:val="top"/>
          </w:tcPr>
          <w:p w14:paraId="02129DE1">
            <w:pPr>
              <w:spacing w:after="20" w:line="240" w:lineRule="auto"/>
            </w:pPr>
            <w:r>
              <w:rPr>
                <w:rFonts w:ascii="Arial" w:hAnsi="Arial" w:eastAsia="Arial"/>
                <w:sz w:val="14"/>
              </w:rPr>
              <w:t>7</w:t>
            </w:r>
          </w:p>
        </w:tc>
        <w:tc>
          <w:tcPr>
            <w:tcW w:w="7344" w:type="dxa"/>
            <w:vAlign w:val="top"/>
          </w:tcPr>
          <w:p w14:paraId="53C8CF7E">
            <w:pPr>
              <w:spacing w:after="20" w:line="240" w:lineRule="auto"/>
            </w:pPr>
            <w:r>
              <w:rPr>
                <w:rFonts w:ascii="Arial" w:hAnsi="Arial" w:eastAsia="Arial"/>
                <w:sz w:val="14"/>
              </w:rPr>
              <w:t>exclusionId, exclusionCode, exclusionName, exclusionType, applyLevel, referenceId, description</w:t>
            </w:r>
          </w:p>
        </w:tc>
      </w:tr>
      <w:tr w14:paraId="7924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854909E">
            <w:pPr>
              <w:spacing w:after="20" w:line="240" w:lineRule="auto"/>
            </w:pPr>
            <w:r>
              <w:rPr>
                <w:rFonts w:ascii="Arial" w:hAnsi="Arial" w:eastAsia="Arial"/>
                <w:sz w:val="14"/>
              </w:rPr>
              <w:t>OBJ-026</w:t>
            </w:r>
          </w:p>
        </w:tc>
        <w:tc>
          <w:tcPr>
            <w:tcW w:w="2160" w:type="dxa"/>
            <w:vAlign w:val="top"/>
          </w:tcPr>
          <w:p w14:paraId="0C4108FE">
            <w:pPr>
              <w:spacing w:after="20" w:line="240" w:lineRule="auto"/>
            </w:pPr>
            <w:r>
              <w:rPr>
                <w:rFonts w:ascii="Arial" w:hAnsi="Arial" w:eastAsia="Arial"/>
                <w:sz w:val="14"/>
              </w:rPr>
              <w:t>Investigation</w:t>
            </w:r>
          </w:p>
        </w:tc>
        <w:tc>
          <w:tcPr>
            <w:tcW w:w="3168" w:type="dxa"/>
            <w:vAlign w:val="top"/>
          </w:tcPr>
          <w:p w14:paraId="6A2495FD">
            <w:pPr>
              <w:spacing w:after="20" w:line="240" w:lineRule="auto"/>
            </w:pPr>
            <w:r>
              <w:rPr>
                <w:rFonts w:ascii="Arial" w:hAnsi="Arial" w:eastAsia="Arial"/>
                <w:sz w:val="14"/>
              </w:rPr>
              <w:t>Investigation</w:t>
            </w:r>
          </w:p>
        </w:tc>
        <w:tc>
          <w:tcPr>
            <w:tcW w:w="1152" w:type="dxa"/>
            <w:vAlign w:val="top"/>
          </w:tcPr>
          <w:p w14:paraId="313DBA98">
            <w:pPr>
              <w:spacing w:after="20" w:line="240" w:lineRule="auto"/>
            </w:pPr>
            <w:r>
              <w:rPr>
                <w:rFonts w:ascii="Arial" w:hAnsi="Arial" w:eastAsia="Arial"/>
                <w:sz w:val="14"/>
              </w:rPr>
              <w:t>7</w:t>
            </w:r>
          </w:p>
        </w:tc>
        <w:tc>
          <w:tcPr>
            <w:tcW w:w="7344" w:type="dxa"/>
            <w:vAlign w:val="top"/>
          </w:tcPr>
          <w:p w14:paraId="16A1017D">
            <w:pPr>
              <w:spacing w:after="20" w:line="240" w:lineRule="auto"/>
            </w:pPr>
            <w:r>
              <w:rPr>
                <w:rFonts w:ascii="Arial" w:hAnsi="Arial" w:eastAsia="Arial"/>
                <w:sz w:val="14"/>
              </w:rPr>
              <w:t>investigationId, claimId, investigatorId, status, openedDate, completedDate, priority</w:t>
            </w:r>
          </w:p>
        </w:tc>
      </w:tr>
      <w:tr w14:paraId="31B9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29C0008">
            <w:pPr>
              <w:spacing w:after="20" w:line="240" w:lineRule="auto"/>
            </w:pPr>
            <w:r>
              <w:rPr>
                <w:rFonts w:ascii="Arial" w:hAnsi="Arial" w:eastAsia="Arial"/>
                <w:sz w:val="14"/>
              </w:rPr>
              <w:t>OBJ-027</w:t>
            </w:r>
          </w:p>
        </w:tc>
        <w:tc>
          <w:tcPr>
            <w:tcW w:w="2160" w:type="dxa"/>
            <w:vAlign w:val="top"/>
          </w:tcPr>
          <w:p w14:paraId="07597C73">
            <w:pPr>
              <w:spacing w:after="20" w:line="240" w:lineRule="auto"/>
            </w:pPr>
            <w:r>
              <w:rPr>
                <w:rFonts w:ascii="Arial" w:hAnsi="Arial" w:eastAsia="Arial"/>
                <w:sz w:val="14"/>
              </w:rPr>
              <w:t>Reserve</w:t>
            </w:r>
          </w:p>
        </w:tc>
        <w:tc>
          <w:tcPr>
            <w:tcW w:w="3168" w:type="dxa"/>
            <w:vAlign w:val="top"/>
          </w:tcPr>
          <w:p w14:paraId="7AE3C94C">
            <w:pPr>
              <w:spacing w:after="20" w:line="240" w:lineRule="auto"/>
            </w:pPr>
            <w:r>
              <w:rPr>
                <w:rFonts w:ascii="Arial" w:hAnsi="Arial" w:eastAsia="Arial"/>
                <w:sz w:val="14"/>
              </w:rPr>
              <w:t>Reserve</w:t>
            </w:r>
          </w:p>
        </w:tc>
        <w:tc>
          <w:tcPr>
            <w:tcW w:w="1152" w:type="dxa"/>
            <w:vAlign w:val="top"/>
          </w:tcPr>
          <w:p w14:paraId="6EDEC934">
            <w:pPr>
              <w:spacing w:after="20" w:line="240" w:lineRule="auto"/>
            </w:pPr>
            <w:r>
              <w:rPr>
                <w:rFonts w:ascii="Arial" w:hAnsi="Arial" w:eastAsia="Arial"/>
                <w:sz w:val="14"/>
              </w:rPr>
              <w:t>7</w:t>
            </w:r>
          </w:p>
        </w:tc>
        <w:tc>
          <w:tcPr>
            <w:tcW w:w="7344" w:type="dxa"/>
            <w:vAlign w:val="top"/>
          </w:tcPr>
          <w:p w14:paraId="7A6A97F7">
            <w:pPr>
              <w:spacing w:after="20" w:line="240" w:lineRule="auto"/>
            </w:pPr>
            <w:r>
              <w:rPr>
                <w:rFonts w:ascii="Arial" w:hAnsi="Arial" w:eastAsia="Arial"/>
                <w:sz w:val="14"/>
              </w:rPr>
              <w:t>reserveId, claimId, reserveType, estimatedAmount, currency, status, createdDate</w:t>
            </w:r>
          </w:p>
        </w:tc>
      </w:tr>
      <w:tr w14:paraId="4A9D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A5D384C">
            <w:pPr>
              <w:spacing w:after="20" w:line="240" w:lineRule="auto"/>
            </w:pPr>
            <w:r>
              <w:rPr>
                <w:rFonts w:ascii="Arial" w:hAnsi="Arial" w:eastAsia="Arial"/>
                <w:sz w:val="14"/>
              </w:rPr>
              <w:t>OBJ-028</w:t>
            </w:r>
          </w:p>
        </w:tc>
        <w:tc>
          <w:tcPr>
            <w:tcW w:w="2160" w:type="dxa"/>
            <w:vAlign w:val="top"/>
          </w:tcPr>
          <w:p w14:paraId="4A5630B8">
            <w:pPr>
              <w:spacing w:after="20" w:line="240" w:lineRule="auto"/>
            </w:pPr>
            <w:r>
              <w:rPr>
                <w:rFonts w:ascii="Arial" w:hAnsi="Arial" w:eastAsia="Arial"/>
                <w:sz w:val="14"/>
              </w:rPr>
              <w:t>DecisionItem</w:t>
            </w:r>
          </w:p>
        </w:tc>
        <w:tc>
          <w:tcPr>
            <w:tcW w:w="3168" w:type="dxa"/>
            <w:vAlign w:val="top"/>
          </w:tcPr>
          <w:p w14:paraId="6A2DD392">
            <w:pPr>
              <w:spacing w:after="20" w:line="240" w:lineRule="auto"/>
            </w:pPr>
            <w:r>
              <w:rPr>
                <w:rFonts w:ascii="Arial" w:hAnsi="Arial" w:eastAsia="Arial"/>
                <w:sz w:val="14"/>
              </w:rPr>
              <w:t>Decision</w:t>
            </w:r>
          </w:p>
        </w:tc>
        <w:tc>
          <w:tcPr>
            <w:tcW w:w="1152" w:type="dxa"/>
            <w:vAlign w:val="top"/>
          </w:tcPr>
          <w:p w14:paraId="36433BB1">
            <w:pPr>
              <w:spacing w:after="20" w:line="240" w:lineRule="auto"/>
            </w:pPr>
            <w:r>
              <w:rPr>
                <w:rFonts w:ascii="Arial" w:hAnsi="Arial" w:eastAsia="Arial"/>
                <w:sz w:val="14"/>
              </w:rPr>
              <w:t>7</w:t>
            </w:r>
          </w:p>
        </w:tc>
        <w:tc>
          <w:tcPr>
            <w:tcW w:w="7344" w:type="dxa"/>
            <w:vAlign w:val="top"/>
          </w:tcPr>
          <w:p w14:paraId="21602336">
            <w:pPr>
              <w:spacing w:after="20" w:line="240" w:lineRule="auto"/>
            </w:pPr>
            <w:r>
              <w:rPr>
                <w:rFonts w:ascii="Arial" w:hAnsi="Arial" w:eastAsia="Arial"/>
                <w:sz w:val="14"/>
              </w:rPr>
              <w:t>decisionItemId, decisionId, assessmentItemId, benefitEvaluationId, decision, approvedAmount, rejectionReason</w:t>
            </w:r>
          </w:p>
        </w:tc>
      </w:tr>
      <w:tr w14:paraId="4093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2D0D44B">
            <w:pPr>
              <w:spacing w:after="20" w:line="240" w:lineRule="auto"/>
            </w:pPr>
            <w:r>
              <w:rPr>
                <w:rFonts w:ascii="Arial" w:hAnsi="Arial" w:eastAsia="Arial"/>
                <w:sz w:val="14"/>
              </w:rPr>
              <w:t>OBJ-029</w:t>
            </w:r>
          </w:p>
        </w:tc>
        <w:tc>
          <w:tcPr>
            <w:tcW w:w="2160" w:type="dxa"/>
            <w:vAlign w:val="top"/>
          </w:tcPr>
          <w:p w14:paraId="3CC2746F">
            <w:pPr>
              <w:spacing w:after="20" w:line="240" w:lineRule="auto"/>
            </w:pPr>
            <w:r>
              <w:rPr>
                <w:rFonts w:ascii="Arial" w:hAnsi="Arial" w:eastAsia="Arial"/>
                <w:sz w:val="14"/>
              </w:rPr>
              <w:t>Payee</w:t>
            </w:r>
          </w:p>
        </w:tc>
        <w:tc>
          <w:tcPr>
            <w:tcW w:w="3168" w:type="dxa"/>
            <w:vAlign w:val="top"/>
          </w:tcPr>
          <w:p w14:paraId="1C7E67EF">
            <w:pPr>
              <w:spacing w:after="20" w:line="240" w:lineRule="auto"/>
            </w:pPr>
            <w:r>
              <w:rPr>
                <w:rFonts w:ascii="Arial" w:hAnsi="Arial" w:eastAsia="Arial"/>
                <w:sz w:val="14"/>
              </w:rPr>
              <w:t>Payment</w:t>
            </w:r>
          </w:p>
        </w:tc>
        <w:tc>
          <w:tcPr>
            <w:tcW w:w="1152" w:type="dxa"/>
            <w:vAlign w:val="top"/>
          </w:tcPr>
          <w:p w14:paraId="710F0970">
            <w:pPr>
              <w:spacing w:after="20" w:line="240" w:lineRule="auto"/>
            </w:pPr>
            <w:r>
              <w:rPr>
                <w:rFonts w:ascii="Arial" w:hAnsi="Arial" w:eastAsia="Arial"/>
                <w:sz w:val="14"/>
              </w:rPr>
              <w:t>7</w:t>
            </w:r>
          </w:p>
        </w:tc>
        <w:tc>
          <w:tcPr>
            <w:tcW w:w="7344" w:type="dxa"/>
            <w:vAlign w:val="top"/>
          </w:tcPr>
          <w:p w14:paraId="2578C603">
            <w:pPr>
              <w:spacing w:after="20" w:line="240" w:lineRule="auto"/>
            </w:pPr>
            <w:r>
              <w:rPr>
                <w:rFonts w:ascii="Arial" w:hAnsi="Arial" w:eastAsia="Arial"/>
                <w:sz w:val="14"/>
              </w:rPr>
              <w:t>payeeId, fullName, idNumber, phone, email, address, verified</w:t>
            </w:r>
          </w:p>
        </w:tc>
      </w:tr>
      <w:tr w14:paraId="5D87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351967B4">
            <w:pPr>
              <w:spacing w:after="20" w:line="240" w:lineRule="auto"/>
            </w:pPr>
            <w:r>
              <w:rPr>
                <w:rFonts w:ascii="Arial" w:hAnsi="Arial" w:eastAsia="Arial"/>
                <w:sz w:val="14"/>
              </w:rPr>
              <w:t>OBJ-030</w:t>
            </w:r>
          </w:p>
        </w:tc>
        <w:tc>
          <w:tcPr>
            <w:tcW w:w="2160" w:type="dxa"/>
            <w:vAlign w:val="top"/>
          </w:tcPr>
          <w:p w14:paraId="5A582408">
            <w:pPr>
              <w:spacing w:after="20" w:line="240" w:lineRule="auto"/>
            </w:pPr>
            <w:r>
              <w:rPr>
                <w:rFonts w:ascii="Arial" w:hAnsi="Arial" w:eastAsia="Arial"/>
                <w:sz w:val="14"/>
              </w:rPr>
              <w:t>Payment Transaction</w:t>
            </w:r>
          </w:p>
        </w:tc>
        <w:tc>
          <w:tcPr>
            <w:tcW w:w="3168" w:type="dxa"/>
            <w:vAlign w:val="top"/>
          </w:tcPr>
          <w:p w14:paraId="719FB515">
            <w:pPr>
              <w:spacing w:after="20" w:line="240" w:lineRule="auto"/>
            </w:pPr>
            <w:r>
              <w:rPr>
                <w:rFonts w:ascii="Arial" w:hAnsi="Arial" w:eastAsia="Arial"/>
                <w:sz w:val="14"/>
              </w:rPr>
              <w:t>Payment</w:t>
            </w:r>
          </w:p>
        </w:tc>
        <w:tc>
          <w:tcPr>
            <w:tcW w:w="1152" w:type="dxa"/>
            <w:vAlign w:val="top"/>
          </w:tcPr>
          <w:p w14:paraId="60CED2EB">
            <w:pPr>
              <w:spacing w:after="20" w:line="240" w:lineRule="auto"/>
            </w:pPr>
            <w:r>
              <w:rPr>
                <w:rFonts w:ascii="Arial" w:hAnsi="Arial" w:eastAsia="Arial"/>
                <w:sz w:val="14"/>
              </w:rPr>
              <w:t>7</w:t>
            </w:r>
          </w:p>
        </w:tc>
        <w:tc>
          <w:tcPr>
            <w:tcW w:w="7344" w:type="dxa"/>
            <w:vAlign w:val="top"/>
          </w:tcPr>
          <w:p w14:paraId="243982B2">
            <w:pPr>
              <w:spacing w:after="20" w:line="240" w:lineRule="auto"/>
            </w:pPr>
            <w:r>
              <w:rPr>
                <w:rFonts w:ascii="Arial" w:hAnsi="Arial" w:eastAsia="Arial"/>
                <w:sz w:val="14"/>
              </w:rPr>
              <w:t>transactionId, paymentId, bankReference, amount, currency, transactionDate, transactionStatus</w:t>
            </w:r>
          </w:p>
        </w:tc>
      </w:tr>
      <w:tr w14:paraId="0282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4670B3E9">
            <w:pPr>
              <w:spacing w:after="20" w:line="240" w:lineRule="auto"/>
            </w:pPr>
            <w:r>
              <w:rPr>
                <w:rFonts w:ascii="Arial" w:hAnsi="Arial" w:eastAsia="Arial"/>
                <w:sz w:val="14"/>
              </w:rPr>
              <w:t>OBJ-031</w:t>
            </w:r>
          </w:p>
        </w:tc>
        <w:tc>
          <w:tcPr>
            <w:tcW w:w="2160" w:type="dxa"/>
            <w:vAlign w:val="top"/>
          </w:tcPr>
          <w:p w14:paraId="17E2FFD3">
            <w:pPr>
              <w:spacing w:after="20" w:line="240" w:lineRule="auto"/>
            </w:pPr>
            <w:r>
              <w:rPr>
                <w:rFonts w:ascii="Arial" w:hAnsi="Arial" w:eastAsia="Arial"/>
                <w:sz w:val="14"/>
              </w:rPr>
              <w:t>Payment Reconciliation</w:t>
            </w:r>
          </w:p>
        </w:tc>
        <w:tc>
          <w:tcPr>
            <w:tcW w:w="3168" w:type="dxa"/>
            <w:vAlign w:val="top"/>
          </w:tcPr>
          <w:p w14:paraId="787F5118">
            <w:pPr>
              <w:spacing w:after="20" w:line="240" w:lineRule="auto"/>
            </w:pPr>
            <w:r>
              <w:rPr>
                <w:rFonts w:ascii="Arial" w:hAnsi="Arial" w:eastAsia="Arial"/>
                <w:sz w:val="14"/>
              </w:rPr>
              <w:t>Payment</w:t>
            </w:r>
          </w:p>
        </w:tc>
        <w:tc>
          <w:tcPr>
            <w:tcW w:w="1152" w:type="dxa"/>
            <w:vAlign w:val="top"/>
          </w:tcPr>
          <w:p w14:paraId="1E5E36D3">
            <w:pPr>
              <w:spacing w:after="20" w:line="240" w:lineRule="auto"/>
            </w:pPr>
            <w:r>
              <w:rPr>
                <w:rFonts w:ascii="Arial" w:hAnsi="Arial" w:eastAsia="Arial"/>
                <w:sz w:val="14"/>
              </w:rPr>
              <w:t>7</w:t>
            </w:r>
          </w:p>
        </w:tc>
        <w:tc>
          <w:tcPr>
            <w:tcW w:w="7344" w:type="dxa"/>
            <w:vAlign w:val="top"/>
          </w:tcPr>
          <w:p w14:paraId="4D3B74B9">
            <w:pPr>
              <w:spacing w:after="20" w:line="240" w:lineRule="auto"/>
            </w:pPr>
            <w:r>
              <w:rPr>
                <w:rFonts w:ascii="Arial" w:hAnsi="Arial" w:eastAsia="Arial"/>
                <w:sz w:val="14"/>
              </w:rPr>
              <w:t>reconciliationId, transactionId, statementReference, reconciliationStatus, matchedDate, differenceAmount, remarks</w:t>
            </w:r>
          </w:p>
        </w:tc>
      </w:tr>
      <w:tr w14:paraId="7D28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C39983C">
            <w:pPr>
              <w:spacing w:after="20" w:line="240" w:lineRule="auto"/>
            </w:pPr>
            <w:r>
              <w:rPr>
                <w:rFonts w:ascii="Arial" w:hAnsi="Arial" w:eastAsia="Arial"/>
                <w:sz w:val="14"/>
              </w:rPr>
              <w:t>OBJ-032</w:t>
            </w:r>
          </w:p>
        </w:tc>
        <w:tc>
          <w:tcPr>
            <w:tcW w:w="2160" w:type="dxa"/>
            <w:vAlign w:val="top"/>
          </w:tcPr>
          <w:p w14:paraId="5925D75F">
            <w:pPr>
              <w:spacing w:after="20" w:line="240" w:lineRule="auto"/>
            </w:pPr>
            <w:r>
              <w:rPr>
                <w:rFonts w:ascii="Arial" w:hAnsi="Arial" w:eastAsia="Arial"/>
                <w:sz w:val="14"/>
              </w:rPr>
              <w:t>Document</w:t>
            </w:r>
          </w:p>
        </w:tc>
        <w:tc>
          <w:tcPr>
            <w:tcW w:w="3168" w:type="dxa"/>
            <w:vAlign w:val="top"/>
          </w:tcPr>
          <w:p w14:paraId="5FA9424F">
            <w:pPr>
              <w:spacing w:after="20" w:line="240" w:lineRule="auto"/>
            </w:pPr>
            <w:r>
              <w:rPr>
                <w:rFonts w:ascii="Arial" w:hAnsi="Arial" w:eastAsia="Arial"/>
                <w:sz w:val="14"/>
              </w:rPr>
              <w:t>FNOL</w:t>
            </w:r>
          </w:p>
        </w:tc>
        <w:tc>
          <w:tcPr>
            <w:tcW w:w="1152" w:type="dxa"/>
            <w:vAlign w:val="top"/>
          </w:tcPr>
          <w:p w14:paraId="28C45AC1">
            <w:pPr>
              <w:spacing w:after="20" w:line="240" w:lineRule="auto"/>
            </w:pPr>
            <w:r>
              <w:rPr>
                <w:rFonts w:ascii="Arial" w:hAnsi="Arial" w:eastAsia="Arial"/>
                <w:sz w:val="14"/>
              </w:rPr>
              <w:t>6</w:t>
            </w:r>
          </w:p>
        </w:tc>
        <w:tc>
          <w:tcPr>
            <w:tcW w:w="7344" w:type="dxa"/>
            <w:vAlign w:val="top"/>
          </w:tcPr>
          <w:p w14:paraId="42B77EFD">
            <w:pPr>
              <w:spacing w:after="20" w:line="240" w:lineRule="auto"/>
            </w:pPr>
            <w:r>
              <w:rPr>
                <w:rFonts w:ascii="Arial" w:hAnsi="Arial" w:eastAsia="Arial"/>
                <w:sz w:val="14"/>
              </w:rPr>
              <w:t>documentId, documentType, fileUrl, ocrStatus, ocrConfidence, extractedData</w:t>
            </w:r>
          </w:p>
        </w:tc>
      </w:tr>
      <w:tr w14:paraId="0CC7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55A5FE94">
            <w:pPr>
              <w:spacing w:after="20" w:line="240" w:lineRule="auto"/>
            </w:pPr>
            <w:r>
              <w:rPr>
                <w:rFonts w:ascii="Arial" w:hAnsi="Arial" w:eastAsia="Arial"/>
                <w:sz w:val="14"/>
              </w:rPr>
              <w:t>OBJ-033</w:t>
            </w:r>
          </w:p>
        </w:tc>
        <w:tc>
          <w:tcPr>
            <w:tcW w:w="2160" w:type="dxa"/>
            <w:vAlign w:val="top"/>
          </w:tcPr>
          <w:p w14:paraId="450058C2">
            <w:pPr>
              <w:spacing w:after="20" w:line="240" w:lineRule="auto"/>
            </w:pPr>
            <w:r>
              <w:rPr>
                <w:rFonts w:ascii="Arial" w:hAnsi="Arial" w:eastAsia="Arial"/>
                <w:sz w:val="14"/>
              </w:rPr>
              <w:t>Validation</w:t>
            </w:r>
          </w:p>
        </w:tc>
        <w:tc>
          <w:tcPr>
            <w:tcW w:w="3168" w:type="dxa"/>
            <w:vAlign w:val="top"/>
          </w:tcPr>
          <w:p w14:paraId="3B80625E">
            <w:pPr>
              <w:spacing w:after="20" w:line="240" w:lineRule="auto"/>
            </w:pPr>
            <w:r>
              <w:rPr>
                <w:rFonts w:ascii="Arial" w:hAnsi="Arial" w:eastAsia="Arial"/>
                <w:sz w:val="14"/>
              </w:rPr>
              <w:t>Validation</w:t>
            </w:r>
          </w:p>
        </w:tc>
        <w:tc>
          <w:tcPr>
            <w:tcW w:w="1152" w:type="dxa"/>
            <w:vAlign w:val="top"/>
          </w:tcPr>
          <w:p w14:paraId="099D237C">
            <w:pPr>
              <w:spacing w:after="20" w:line="240" w:lineRule="auto"/>
            </w:pPr>
            <w:r>
              <w:rPr>
                <w:rFonts w:ascii="Arial" w:hAnsi="Arial" w:eastAsia="Arial"/>
                <w:sz w:val="14"/>
              </w:rPr>
              <w:t>6</w:t>
            </w:r>
          </w:p>
        </w:tc>
        <w:tc>
          <w:tcPr>
            <w:tcW w:w="7344" w:type="dxa"/>
            <w:vAlign w:val="top"/>
          </w:tcPr>
          <w:p w14:paraId="6288CDA9">
            <w:pPr>
              <w:spacing w:after="20" w:line="240" w:lineRule="auto"/>
            </w:pPr>
            <w:r>
              <w:rPr>
                <w:rFonts w:ascii="Arial" w:hAnsi="Arial" w:eastAsia="Arial"/>
                <w:sz w:val="14"/>
              </w:rPr>
              <w:t>validationId, claimId, validationType, validationStatus, validationDate, validatedBy</w:t>
            </w:r>
          </w:p>
        </w:tc>
      </w:tr>
      <w:tr w14:paraId="4EED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063A8713">
            <w:pPr>
              <w:spacing w:after="20" w:line="240" w:lineRule="auto"/>
            </w:pPr>
            <w:r>
              <w:rPr>
                <w:rFonts w:ascii="Arial" w:hAnsi="Arial" w:eastAsia="Arial"/>
                <w:sz w:val="14"/>
              </w:rPr>
              <w:t>OBJ-034</w:t>
            </w:r>
          </w:p>
        </w:tc>
        <w:tc>
          <w:tcPr>
            <w:tcW w:w="2160" w:type="dxa"/>
            <w:vAlign w:val="top"/>
          </w:tcPr>
          <w:p w14:paraId="4A50F559">
            <w:pPr>
              <w:spacing w:after="20" w:line="240" w:lineRule="auto"/>
            </w:pPr>
            <w:r>
              <w:rPr>
                <w:rFonts w:ascii="Arial" w:hAnsi="Arial" w:eastAsia="Arial"/>
                <w:sz w:val="14"/>
              </w:rPr>
              <w:t>Validation Result</w:t>
            </w:r>
          </w:p>
        </w:tc>
        <w:tc>
          <w:tcPr>
            <w:tcW w:w="3168" w:type="dxa"/>
            <w:vAlign w:val="top"/>
          </w:tcPr>
          <w:p w14:paraId="2DCFCE1A">
            <w:pPr>
              <w:spacing w:after="20" w:line="240" w:lineRule="auto"/>
            </w:pPr>
            <w:r>
              <w:rPr>
                <w:rFonts w:ascii="Arial" w:hAnsi="Arial" w:eastAsia="Arial"/>
                <w:sz w:val="14"/>
              </w:rPr>
              <w:t>Validation</w:t>
            </w:r>
          </w:p>
        </w:tc>
        <w:tc>
          <w:tcPr>
            <w:tcW w:w="1152" w:type="dxa"/>
            <w:vAlign w:val="top"/>
          </w:tcPr>
          <w:p w14:paraId="0FB16C98">
            <w:pPr>
              <w:spacing w:after="20" w:line="240" w:lineRule="auto"/>
            </w:pPr>
            <w:r>
              <w:rPr>
                <w:rFonts w:ascii="Arial" w:hAnsi="Arial" w:eastAsia="Arial"/>
                <w:sz w:val="14"/>
              </w:rPr>
              <w:t>6</w:t>
            </w:r>
          </w:p>
        </w:tc>
        <w:tc>
          <w:tcPr>
            <w:tcW w:w="7344" w:type="dxa"/>
            <w:vAlign w:val="top"/>
          </w:tcPr>
          <w:p w14:paraId="0123F21E">
            <w:pPr>
              <w:spacing w:after="20" w:line="240" w:lineRule="auto"/>
            </w:pPr>
            <w:r>
              <w:rPr>
                <w:rFonts w:ascii="Arial" w:hAnsi="Arial" w:eastAsia="Arial"/>
                <w:sz w:val="14"/>
              </w:rPr>
              <w:t>resultId, validationId, overallResult, confidenceScore, remarks, completedDate</w:t>
            </w:r>
          </w:p>
        </w:tc>
      </w:tr>
      <w:tr w14:paraId="6F4B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8FDBB97">
            <w:pPr>
              <w:spacing w:after="20" w:line="240" w:lineRule="auto"/>
            </w:pPr>
            <w:r>
              <w:rPr>
                <w:rFonts w:ascii="Arial" w:hAnsi="Arial" w:eastAsia="Arial"/>
                <w:sz w:val="14"/>
              </w:rPr>
              <w:t>OBJ-035</w:t>
            </w:r>
          </w:p>
        </w:tc>
        <w:tc>
          <w:tcPr>
            <w:tcW w:w="2160" w:type="dxa"/>
            <w:vAlign w:val="top"/>
          </w:tcPr>
          <w:p w14:paraId="2A584064">
            <w:pPr>
              <w:spacing w:after="20" w:line="240" w:lineRule="auto"/>
            </w:pPr>
            <w:r>
              <w:rPr>
                <w:rFonts w:ascii="Arial" w:hAnsi="Arial" w:eastAsia="Arial"/>
                <w:sz w:val="14"/>
              </w:rPr>
              <w:t>Deductible</w:t>
            </w:r>
          </w:p>
        </w:tc>
        <w:tc>
          <w:tcPr>
            <w:tcW w:w="3168" w:type="dxa"/>
            <w:vAlign w:val="top"/>
          </w:tcPr>
          <w:p w14:paraId="56607A97">
            <w:pPr>
              <w:spacing w:after="20" w:line="240" w:lineRule="auto"/>
            </w:pPr>
            <w:r>
              <w:rPr>
                <w:rFonts w:ascii="Arial" w:hAnsi="Arial" w:eastAsia="Arial"/>
                <w:sz w:val="14"/>
              </w:rPr>
              <w:t>Coverage Check</w:t>
            </w:r>
          </w:p>
        </w:tc>
        <w:tc>
          <w:tcPr>
            <w:tcW w:w="1152" w:type="dxa"/>
            <w:vAlign w:val="top"/>
          </w:tcPr>
          <w:p w14:paraId="69872A0D">
            <w:pPr>
              <w:spacing w:after="20" w:line="240" w:lineRule="auto"/>
            </w:pPr>
            <w:r>
              <w:rPr>
                <w:rFonts w:ascii="Arial" w:hAnsi="Arial" w:eastAsia="Arial"/>
                <w:sz w:val="14"/>
              </w:rPr>
              <w:t>6</w:t>
            </w:r>
          </w:p>
        </w:tc>
        <w:tc>
          <w:tcPr>
            <w:tcW w:w="7344" w:type="dxa"/>
            <w:vAlign w:val="top"/>
          </w:tcPr>
          <w:p w14:paraId="0DCEAD3C">
            <w:pPr>
              <w:spacing w:after="20" w:line="240" w:lineRule="auto"/>
            </w:pPr>
            <w:r>
              <w:rPr>
                <w:rFonts w:ascii="Arial" w:hAnsi="Arial" w:eastAsia="Arial"/>
                <w:sz w:val="14"/>
              </w:rPr>
              <w:t>deductibleId, deductibleType, deductibleAmount, applyLevel, referenceId, description</w:t>
            </w:r>
          </w:p>
        </w:tc>
      </w:tr>
      <w:tr w14:paraId="7337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30ABAE0D">
            <w:pPr>
              <w:spacing w:after="20" w:line="240" w:lineRule="auto"/>
            </w:pPr>
            <w:r>
              <w:rPr>
                <w:rFonts w:ascii="Arial" w:hAnsi="Arial" w:eastAsia="Arial"/>
                <w:sz w:val="14"/>
              </w:rPr>
              <w:t>OBJ-036</w:t>
            </w:r>
          </w:p>
        </w:tc>
        <w:tc>
          <w:tcPr>
            <w:tcW w:w="2160" w:type="dxa"/>
            <w:vAlign w:val="top"/>
          </w:tcPr>
          <w:p w14:paraId="5D142D2A">
            <w:pPr>
              <w:spacing w:after="20" w:line="240" w:lineRule="auto"/>
            </w:pPr>
            <w:r>
              <w:rPr>
                <w:rFonts w:ascii="Arial" w:hAnsi="Arial" w:eastAsia="Arial"/>
                <w:sz w:val="14"/>
              </w:rPr>
              <w:t>Assessment</w:t>
            </w:r>
          </w:p>
        </w:tc>
        <w:tc>
          <w:tcPr>
            <w:tcW w:w="3168" w:type="dxa"/>
            <w:vAlign w:val="top"/>
          </w:tcPr>
          <w:p w14:paraId="5C76D697">
            <w:pPr>
              <w:spacing w:after="20" w:line="240" w:lineRule="auto"/>
            </w:pPr>
            <w:r>
              <w:rPr>
                <w:rFonts w:ascii="Arial" w:hAnsi="Arial" w:eastAsia="Arial"/>
                <w:sz w:val="14"/>
              </w:rPr>
              <w:t>Assessment</w:t>
            </w:r>
          </w:p>
        </w:tc>
        <w:tc>
          <w:tcPr>
            <w:tcW w:w="1152" w:type="dxa"/>
            <w:vAlign w:val="top"/>
          </w:tcPr>
          <w:p w14:paraId="6D4E6AC0">
            <w:pPr>
              <w:spacing w:after="20" w:line="240" w:lineRule="auto"/>
            </w:pPr>
            <w:r>
              <w:rPr>
                <w:rFonts w:ascii="Arial" w:hAnsi="Arial" w:eastAsia="Arial"/>
                <w:sz w:val="14"/>
              </w:rPr>
              <w:t>6</w:t>
            </w:r>
          </w:p>
        </w:tc>
        <w:tc>
          <w:tcPr>
            <w:tcW w:w="7344" w:type="dxa"/>
            <w:vAlign w:val="top"/>
          </w:tcPr>
          <w:p w14:paraId="34ECA7E1">
            <w:pPr>
              <w:spacing w:after="20" w:line="240" w:lineRule="auto"/>
            </w:pPr>
            <w:r>
              <w:rPr>
                <w:rFonts w:ascii="Arial" w:hAnsi="Arial" w:eastAsia="Arial"/>
                <w:sz w:val="14"/>
              </w:rPr>
              <w:t>assessmentId, claimId, assessor, assessmentDate, status, remark</w:t>
            </w:r>
          </w:p>
        </w:tc>
      </w:tr>
      <w:tr w14:paraId="7E6D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941480C">
            <w:pPr>
              <w:spacing w:after="20" w:line="240" w:lineRule="auto"/>
            </w:pPr>
            <w:r>
              <w:rPr>
                <w:rFonts w:ascii="Arial" w:hAnsi="Arial" w:eastAsia="Arial"/>
                <w:sz w:val="14"/>
              </w:rPr>
              <w:t>OBJ-037</w:t>
            </w:r>
          </w:p>
        </w:tc>
        <w:tc>
          <w:tcPr>
            <w:tcW w:w="2160" w:type="dxa"/>
            <w:vAlign w:val="top"/>
          </w:tcPr>
          <w:p w14:paraId="5074A912">
            <w:pPr>
              <w:spacing w:after="20" w:line="240" w:lineRule="auto"/>
            </w:pPr>
            <w:r>
              <w:rPr>
                <w:rFonts w:ascii="Arial" w:hAnsi="Arial" w:eastAsia="Arial"/>
                <w:sz w:val="14"/>
              </w:rPr>
              <w:t>Loss Event</w:t>
            </w:r>
          </w:p>
        </w:tc>
        <w:tc>
          <w:tcPr>
            <w:tcW w:w="3168" w:type="dxa"/>
            <w:vAlign w:val="top"/>
          </w:tcPr>
          <w:p w14:paraId="723F0791">
            <w:pPr>
              <w:spacing w:after="20" w:line="240" w:lineRule="auto"/>
            </w:pPr>
            <w:r>
              <w:rPr>
                <w:rFonts w:ascii="Arial" w:hAnsi="Arial" w:eastAsia="Arial"/>
                <w:sz w:val="14"/>
              </w:rPr>
              <w:t>FNOL</w:t>
            </w:r>
          </w:p>
        </w:tc>
        <w:tc>
          <w:tcPr>
            <w:tcW w:w="1152" w:type="dxa"/>
            <w:vAlign w:val="top"/>
          </w:tcPr>
          <w:p w14:paraId="011C7652">
            <w:pPr>
              <w:spacing w:after="20" w:line="240" w:lineRule="auto"/>
            </w:pPr>
            <w:r>
              <w:rPr>
                <w:rFonts w:ascii="Arial" w:hAnsi="Arial" w:eastAsia="Arial"/>
                <w:sz w:val="14"/>
              </w:rPr>
              <w:t>5</w:t>
            </w:r>
          </w:p>
        </w:tc>
        <w:tc>
          <w:tcPr>
            <w:tcW w:w="7344" w:type="dxa"/>
            <w:vAlign w:val="top"/>
          </w:tcPr>
          <w:p w14:paraId="7AEA0327">
            <w:pPr>
              <w:spacing w:after="20" w:line="240" w:lineRule="auto"/>
            </w:pPr>
            <w:r>
              <w:rPr>
                <w:rFonts w:ascii="Arial" w:hAnsi="Arial" w:eastAsia="Arial"/>
                <w:sz w:val="14"/>
              </w:rPr>
              <w:t>lossDateTime, lossLocation, causeCode, causeDescription, description</w:t>
            </w:r>
          </w:p>
        </w:tc>
      </w:tr>
      <w:tr w14:paraId="7EDF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70911ED4">
            <w:pPr>
              <w:spacing w:after="20" w:line="240" w:lineRule="auto"/>
            </w:pPr>
            <w:r>
              <w:rPr>
                <w:rFonts w:ascii="Arial" w:hAnsi="Arial" w:eastAsia="Arial"/>
                <w:sz w:val="14"/>
              </w:rPr>
              <w:t>OBJ-038</w:t>
            </w:r>
          </w:p>
        </w:tc>
        <w:tc>
          <w:tcPr>
            <w:tcW w:w="2160" w:type="dxa"/>
            <w:vAlign w:val="top"/>
          </w:tcPr>
          <w:p w14:paraId="42177A8C">
            <w:pPr>
              <w:spacing w:after="20" w:line="240" w:lineRule="auto"/>
            </w:pPr>
            <w:r>
              <w:rPr>
                <w:rFonts w:ascii="Arial" w:hAnsi="Arial" w:eastAsia="Arial"/>
                <w:sz w:val="14"/>
              </w:rPr>
              <w:t>Coinsurance</w:t>
            </w:r>
          </w:p>
        </w:tc>
        <w:tc>
          <w:tcPr>
            <w:tcW w:w="3168" w:type="dxa"/>
            <w:vAlign w:val="top"/>
          </w:tcPr>
          <w:p w14:paraId="0798862D">
            <w:pPr>
              <w:spacing w:after="20" w:line="240" w:lineRule="auto"/>
            </w:pPr>
            <w:r>
              <w:rPr>
                <w:rFonts w:ascii="Arial" w:hAnsi="Arial" w:eastAsia="Arial"/>
                <w:sz w:val="14"/>
              </w:rPr>
              <w:t>Coverage Check</w:t>
            </w:r>
          </w:p>
        </w:tc>
        <w:tc>
          <w:tcPr>
            <w:tcW w:w="1152" w:type="dxa"/>
            <w:vAlign w:val="top"/>
          </w:tcPr>
          <w:p w14:paraId="32A201DF">
            <w:pPr>
              <w:spacing w:after="20" w:line="240" w:lineRule="auto"/>
            </w:pPr>
            <w:r>
              <w:rPr>
                <w:rFonts w:ascii="Arial" w:hAnsi="Arial" w:eastAsia="Arial"/>
                <w:sz w:val="14"/>
              </w:rPr>
              <w:t>5</w:t>
            </w:r>
          </w:p>
        </w:tc>
        <w:tc>
          <w:tcPr>
            <w:tcW w:w="7344" w:type="dxa"/>
            <w:vAlign w:val="top"/>
          </w:tcPr>
          <w:p w14:paraId="0B144313">
            <w:pPr>
              <w:spacing w:after="20" w:line="240" w:lineRule="auto"/>
            </w:pPr>
            <w:r>
              <w:rPr>
                <w:rFonts w:ascii="Arial" w:hAnsi="Arial" w:eastAsia="Arial"/>
                <w:sz w:val="14"/>
              </w:rPr>
              <w:t>coinsuranceId, coinsuranceRate, applyLevel, referenceId, description</w:t>
            </w:r>
          </w:p>
        </w:tc>
      </w:tr>
      <w:tr w14:paraId="58AF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top"/>
          </w:tcPr>
          <w:p w14:paraId="1FCD126D">
            <w:pPr>
              <w:spacing w:after="20" w:line="240" w:lineRule="auto"/>
            </w:pPr>
            <w:r>
              <w:rPr>
                <w:rFonts w:ascii="Arial" w:hAnsi="Arial" w:eastAsia="Arial"/>
                <w:sz w:val="14"/>
              </w:rPr>
              <w:t>OBJ-039</w:t>
            </w:r>
          </w:p>
        </w:tc>
        <w:tc>
          <w:tcPr>
            <w:tcW w:w="2160" w:type="dxa"/>
            <w:vAlign w:val="top"/>
          </w:tcPr>
          <w:p w14:paraId="37AB51B4">
            <w:pPr>
              <w:spacing w:after="20" w:line="240" w:lineRule="auto"/>
            </w:pPr>
            <w:r>
              <w:rPr>
                <w:rFonts w:ascii="Arial" w:hAnsi="Arial" w:eastAsia="Arial"/>
                <w:sz w:val="14"/>
              </w:rPr>
              <w:t>Hospital</w:t>
            </w:r>
          </w:p>
        </w:tc>
        <w:tc>
          <w:tcPr>
            <w:tcW w:w="3168" w:type="dxa"/>
            <w:vAlign w:val="top"/>
          </w:tcPr>
          <w:p w14:paraId="6B6EF6CB">
            <w:pPr>
              <w:spacing w:after="20" w:line="240" w:lineRule="auto"/>
            </w:pPr>
            <w:r>
              <w:rPr>
                <w:rFonts w:ascii="Arial" w:hAnsi="Arial" w:eastAsia="Arial"/>
                <w:sz w:val="14"/>
              </w:rPr>
              <w:t>FNOL</w:t>
            </w:r>
          </w:p>
        </w:tc>
        <w:tc>
          <w:tcPr>
            <w:tcW w:w="1152" w:type="dxa"/>
            <w:vAlign w:val="top"/>
          </w:tcPr>
          <w:p w14:paraId="6989A36E">
            <w:pPr>
              <w:spacing w:after="20" w:line="240" w:lineRule="auto"/>
            </w:pPr>
            <w:r>
              <w:rPr>
                <w:rFonts w:ascii="Arial" w:hAnsi="Arial" w:eastAsia="Arial"/>
                <w:sz w:val="14"/>
              </w:rPr>
              <w:t>4</w:t>
            </w:r>
          </w:p>
        </w:tc>
        <w:tc>
          <w:tcPr>
            <w:tcW w:w="7344" w:type="dxa"/>
            <w:vAlign w:val="top"/>
          </w:tcPr>
          <w:p w14:paraId="1D6A5DB4">
            <w:pPr>
              <w:spacing w:after="20" w:line="240" w:lineRule="auto"/>
            </w:pPr>
            <w:r>
              <w:rPr>
                <w:rFonts w:ascii="Arial" w:hAnsi="Arial" w:eastAsia="Arial"/>
                <w:sz w:val="14"/>
              </w:rPr>
              <w:t>hospitalName, admissionDate, dischargeDate, diagnosis</w:t>
            </w:r>
          </w:p>
        </w:tc>
      </w:tr>
    </w:tbl>
    <w:p w14:paraId="5C8EAF6F"/>
    <w:p w14:paraId="468156FE">
      <w:pPr>
        <w:pStyle w:val="3"/>
      </w:pPr>
      <w:r>
        <w:t>7.1 Conceptual Object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880"/>
        <w:gridCol w:w="3168"/>
        <w:gridCol w:w="7488"/>
      </w:tblGrid>
      <w:tr w14:paraId="19A8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B7A3B"/>
            <w:vAlign w:val="top"/>
          </w:tcPr>
          <w:p w14:paraId="483A3006">
            <w:pPr>
              <w:spacing w:after="20" w:line="240" w:lineRule="auto"/>
            </w:pPr>
            <w:r>
              <w:rPr>
                <w:rFonts w:ascii="Arial" w:hAnsi="Arial" w:eastAsia="Arial"/>
                <w:b/>
                <w:color w:val="FFFFFF"/>
                <w:sz w:val="14"/>
              </w:rPr>
              <w:t>ID</w:t>
            </w:r>
          </w:p>
        </w:tc>
        <w:tc>
          <w:tcPr>
            <w:tcW w:w="2880" w:type="dxa"/>
            <w:shd w:val="clear" w:color="auto" w:fill="0B7A3B"/>
            <w:vAlign w:val="top"/>
          </w:tcPr>
          <w:p w14:paraId="4580591E">
            <w:pPr>
              <w:spacing w:after="20" w:line="240" w:lineRule="auto"/>
            </w:pPr>
            <w:r>
              <w:rPr>
                <w:rFonts w:ascii="Arial" w:hAnsi="Arial" w:eastAsia="Arial"/>
                <w:b/>
                <w:color w:val="FFFFFF"/>
                <w:sz w:val="14"/>
              </w:rPr>
              <w:t>Conceptual Layer</w:t>
            </w:r>
          </w:p>
        </w:tc>
        <w:tc>
          <w:tcPr>
            <w:tcW w:w="3168" w:type="dxa"/>
            <w:shd w:val="clear" w:color="auto" w:fill="0B7A3B"/>
            <w:vAlign w:val="top"/>
          </w:tcPr>
          <w:p w14:paraId="6E360543">
            <w:pPr>
              <w:spacing w:after="20" w:line="240" w:lineRule="auto"/>
            </w:pPr>
            <w:r>
              <w:rPr>
                <w:rFonts w:ascii="Arial" w:hAnsi="Arial" w:eastAsia="Arial"/>
                <w:b/>
                <w:color w:val="FFFFFF"/>
                <w:sz w:val="14"/>
              </w:rPr>
              <w:t>Object Type</w:t>
            </w:r>
          </w:p>
        </w:tc>
        <w:tc>
          <w:tcPr>
            <w:tcW w:w="7488" w:type="dxa"/>
            <w:shd w:val="clear" w:color="auto" w:fill="0B7A3B"/>
            <w:vAlign w:val="top"/>
          </w:tcPr>
          <w:p w14:paraId="1EDC00B9">
            <w:pPr>
              <w:spacing w:after="20" w:line="240" w:lineRule="auto"/>
            </w:pPr>
            <w:r>
              <w:rPr>
                <w:rFonts w:ascii="Arial" w:hAnsi="Arial" w:eastAsia="Arial"/>
                <w:b/>
                <w:color w:val="FFFFFF"/>
                <w:sz w:val="14"/>
              </w:rPr>
              <w:t>Vai trò nghiệp vụ</w:t>
            </w:r>
          </w:p>
        </w:tc>
      </w:tr>
      <w:tr w14:paraId="79A7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78118387">
            <w:pPr>
              <w:spacing w:after="20" w:line="240" w:lineRule="auto"/>
            </w:pPr>
            <w:r>
              <w:rPr>
                <w:rFonts w:ascii="Arial" w:hAnsi="Arial" w:eastAsia="Arial"/>
                <w:sz w:val="14"/>
              </w:rPr>
              <w:t>CON-001</w:t>
            </w:r>
          </w:p>
        </w:tc>
        <w:tc>
          <w:tcPr>
            <w:tcW w:w="2880" w:type="dxa"/>
            <w:vAlign w:val="top"/>
          </w:tcPr>
          <w:p w14:paraId="4C57BFA0">
            <w:pPr>
              <w:spacing w:after="20" w:line="240" w:lineRule="auto"/>
            </w:pPr>
            <w:r>
              <w:rPr>
                <w:rFonts w:ascii="Arial" w:hAnsi="Arial" w:eastAsia="Arial"/>
                <w:sz w:val="14"/>
              </w:rPr>
              <w:t>Product Foundation (Sản phẩm bảo hiểm)</w:t>
            </w:r>
          </w:p>
        </w:tc>
        <w:tc>
          <w:tcPr>
            <w:tcW w:w="3168" w:type="dxa"/>
            <w:vAlign w:val="top"/>
          </w:tcPr>
          <w:p w14:paraId="4DEDA058">
            <w:pPr>
              <w:spacing w:after="20" w:line="240" w:lineRule="auto"/>
            </w:pPr>
            <w:r>
              <w:rPr>
                <w:rFonts w:ascii="Arial" w:hAnsi="Arial" w:eastAsia="Arial"/>
                <w:sz w:val="14"/>
              </w:rPr>
              <w:t>Line of Business (LOB)</w:t>
            </w:r>
          </w:p>
        </w:tc>
        <w:tc>
          <w:tcPr>
            <w:tcW w:w="7488" w:type="dxa"/>
            <w:vAlign w:val="top"/>
          </w:tcPr>
          <w:p w14:paraId="5286AF45">
            <w:pPr>
              <w:spacing w:after="20" w:line="240" w:lineRule="auto"/>
            </w:pPr>
            <w:r>
              <w:rPr>
                <w:rFonts w:ascii="Arial" w:hAnsi="Arial" w:eastAsia="Arial"/>
                <w:sz w:val="14"/>
              </w:rPr>
              <w:t>Định hình khuôn mẫu, các quy tắc, điều khoản loại trừ và giới hạn bảo vệ trước khi đem sản phẩm ra thị trường bán cho khách hàng.</w:t>
            </w:r>
          </w:p>
        </w:tc>
      </w:tr>
      <w:tr w14:paraId="16DC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27FA675E">
            <w:pPr>
              <w:spacing w:after="20" w:line="240" w:lineRule="auto"/>
            </w:pPr>
            <w:r>
              <w:rPr>
                <w:rFonts w:ascii="Arial" w:hAnsi="Arial" w:eastAsia="Arial"/>
                <w:sz w:val="14"/>
              </w:rPr>
              <w:t>CON-002</w:t>
            </w:r>
          </w:p>
        </w:tc>
        <w:tc>
          <w:tcPr>
            <w:tcW w:w="2880" w:type="dxa"/>
            <w:vAlign w:val="top"/>
          </w:tcPr>
          <w:p w14:paraId="50E09CB1">
            <w:pPr>
              <w:spacing w:after="20" w:line="240" w:lineRule="auto"/>
            </w:pPr>
            <w:r>
              <w:rPr>
                <w:rFonts w:ascii="Arial" w:hAnsi="Arial" w:eastAsia="Arial"/>
                <w:sz w:val="14"/>
              </w:rPr>
              <w:t>Product Foundation (Sản phẩm bảo hiểm)</w:t>
            </w:r>
          </w:p>
        </w:tc>
        <w:tc>
          <w:tcPr>
            <w:tcW w:w="3168" w:type="dxa"/>
            <w:vAlign w:val="top"/>
          </w:tcPr>
          <w:p w14:paraId="73EF8FE6">
            <w:pPr>
              <w:spacing w:after="20" w:line="240" w:lineRule="auto"/>
            </w:pPr>
            <w:r>
              <w:rPr>
                <w:rFonts w:ascii="Arial" w:hAnsi="Arial" w:eastAsia="Arial"/>
                <w:sz w:val="14"/>
              </w:rPr>
              <w:t>Insurance Product (Sản phẩm bảo hiểm)</w:t>
            </w:r>
          </w:p>
        </w:tc>
        <w:tc>
          <w:tcPr>
            <w:tcW w:w="7488" w:type="dxa"/>
            <w:vAlign w:val="top"/>
          </w:tcPr>
          <w:p w14:paraId="46548866">
            <w:pPr>
              <w:spacing w:after="20" w:line="240" w:lineRule="auto"/>
            </w:pPr>
            <w:r>
              <w:rPr>
                <w:rFonts w:ascii="Arial" w:hAnsi="Arial" w:eastAsia="Arial"/>
                <w:sz w:val="14"/>
              </w:rPr>
              <w:t>Định hình khuôn mẫu, các quy tắc, điều khoản loại trừ và giới hạn bảo vệ trước khi đem sản phẩm ra thị trường bán cho khách hàng.</w:t>
            </w:r>
          </w:p>
        </w:tc>
      </w:tr>
      <w:tr w14:paraId="16A0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937212E">
            <w:pPr>
              <w:spacing w:after="20" w:line="240" w:lineRule="auto"/>
            </w:pPr>
            <w:r>
              <w:rPr>
                <w:rFonts w:ascii="Arial" w:hAnsi="Arial" w:eastAsia="Arial"/>
                <w:sz w:val="14"/>
              </w:rPr>
              <w:t>CON-003</w:t>
            </w:r>
          </w:p>
        </w:tc>
        <w:tc>
          <w:tcPr>
            <w:tcW w:w="2880" w:type="dxa"/>
            <w:vAlign w:val="top"/>
          </w:tcPr>
          <w:p w14:paraId="09B31AEB">
            <w:pPr>
              <w:spacing w:after="20" w:line="240" w:lineRule="auto"/>
            </w:pPr>
            <w:r>
              <w:rPr>
                <w:rFonts w:ascii="Arial" w:hAnsi="Arial" w:eastAsia="Arial"/>
                <w:sz w:val="14"/>
              </w:rPr>
              <w:t>Product Foundation (Sản phẩm bảo hiểm)</w:t>
            </w:r>
          </w:p>
        </w:tc>
        <w:tc>
          <w:tcPr>
            <w:tcW w:w="3168" w:type="dxa"/>
            <w:vAlign w:val="top"/>
          </w:tcPr>
          <w:p w14:paraId="7C1C4540">
            <w:pPr>
              <w:spacing w:after="20" w:line="240" w:lineRule="auto"/>
            </w:pPr>
            <w:r>
              <w:rPr>
                <w:rFonts w:ascii="Arial" w:hAnsi="Arial" w:eastAsia="Arial"/>
                <w:sz w:val="14"/>
              </w:rPr>
              <w:t>Product Benefit (Quyền lợi sản phẩm)</w:t>
            </w:r>
          </w:p>
        </w:tc>
        <w:tc>
          <w:tcPr>
            <w:tcW w:w="7488" w:type="dxa"/>
            <w:vAlign w:val="top"/>
          </w:tcPr>
          <w:p w14:paraId="5F986B93">
            <w:pPr>
              <w:spacing w:after="20" w:line="240" w:lineRule="auto"/>
            </w:pPr>
            <w:r>
              <w:rPr>
                <w:rFonts w:ascii="Arial" w:hAnsi="Arial" w:eastAsia="Arial"/>
                <w:sz w:val="14"/>
              </w:rPr>
              <w:t>Định hình khuôn mẫu, các quy tắc, điều khoản loại trừ và giới hạn bảo vệ trước khi đem sản phẩm ra thị trường bán cho khách hàng.</w:t>
            </w:r>
          </w:p>
        </w:tc>
      </w:tr>
      <w:tr w14:paraId="50D7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59A58F1">
            <w:pPr>
              <w:spacing w:after="20" w:line="240" w:lineRule="auto"/>
            </w:pPr>
            <w:r>
              <w:rPr>
                <w:rFonts w:ascii="Arial" w:hAnsi="Arial" w:eastAsia="Arial"/>
                <w:sz w:val="14"/>
              </w:rPr>
              <w:t>CON-004</w:t>
            </w:r>
          </w:p>
        </w:tc>
        <w:tc>
          <w:tcPr>
            <w:tcW w:w="2880" w:type="dxa"/>
            <w:vAlign w:val="top"/>
          </w:tcPr>
          <w:p w14:paraId="14C55708">
            <w:pPr>
              <w:spacing w:after="20" w:line="240" w:lineRule="auto"/>
            </w:pPr>
            <w:r>
              <w:rPr>
                <w:rFonts w:ascii="Arial" w:hAnsi="Arial" w:eastAsia="Arial"/>
                <w:sz w:val="14"/>
              </w:rPr>
              <w:t>Product Foundation (Sản phẩm bảo hiểm)</w:t>
            </w:r>
          </w:p>
        </w:tc>
        <w:tc>
          <w:tcPr>
            <w:tcW w:w="3168" w:type="dxa"/>
            <w:vAlign w:val="top"/>
          </w:tcPr>
          <w:p w14:paraId="4473A8AC">
            <w:pPr>
              <w:spacing w:after="20" w:line="240" w:lineRule="auto"/>
            </w:pPr>
            <w:r>
              <w:rPr>
                <w:rFonts w:ascii="Arial" w:hAnsi="Arial" w:eastAsia="Arial"/>
                <w:sz w:val="14"/>
              </w:rPr>
              <w:t>Product Rule (Quy tắc sản phẩm)</w:t>
            </w:r>
          </w:p>
        </w:tc>
        <w:tc>
          <w:tcPr>
            <w:tcW w:w="7488" w:type="dxa"/>
            <w:vAlign w:val="top"/>
          </w:tcPr>
          <w:p w14:paraId="4ABD81AE">
            <w:pPr>
              <w:spacing w:after="20" w:line="240" w:lineRule="auto"/>
            </w:pPr>
            <w:r>
              <w:rPr>
                <w:rFonts w:ascii="Arial" w:hAnsi="Arial" w:eastAsia="Arial"/>
                <w:sz w:val="14"/>
              </w:rPr>
              <w:t>Định hình khuôn mẫu, các quy tắc, điều khoản loại trừ và giới hạn bảo vệ trước khi đem sản phẩm ra thị trường bán cho khách hàng.</w:t>
            </w:r>
          </w:p>
        </w:tc>
      </w:tr>
      <w:tr w14:paraId="2E2F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71726A94">
            <w:pPr>
              <w:spacing w:after="20" w:line="240" w:lineRule="auto"/>
            </w:pPr>
            <w:r>
              <w:rPr>
                <w:rFonts w:ascii="Arial" w:hAnsi="Arial" w:eastAsia="Arial"/>
                <w:sz w:val="14"/>
              </w:rPr>
              <w:t>CON-005</w:t>
            </w:r>
          </w:p>
        </w:tc>
        <w:tc>
          <w:tcPr>
            <w:tcW w:w="2880" w:type="dxa"/>
            <w:vAlign w:val="top"/>
          </w:tcPr>
          <w:p w14:paraId="06367E9C">
            <w:pPr>
              <w:spacing w:after="20" w:line="240" w:lineRule="auto"/>
            </w:pPr>
            <w:r>
              <w:rPr>
                <w:rFonts w:ascii="Arial" w:hAnsi="Arial" w:eastAsia="Arial"/>
                <w:sz w:val="14"/>
              </w:rPr>
              <w:t>Policy (Hợp đồng bảo hiểm)</w:t>
            </w:r>
          </w:p>
        </w:tc>
        <w:tc>
          <w:tcPr>
            <w:tcW w:w="3168" w:type="dxa"/>
            <w:vAlign w:val="top"/>
          </w:tcPr>
          <w:p w14:paraId="2F96CD6E">
            <w:pPr>
              <w:spacing w:after="20" w:line="240" w:lineRule="auto"/>
            </w:pPr>
            <w:r>
              <w:rPr>
                <w:rFonts w:ascii="Arial" w:hAnsi="Arial" w:eastAsia="Arial"/>
                <w:sz w:val="14"/>
              </w:rPr>
              <w:t>Insurance Policy (Hợp đồng bảo hiểm)</w:t>
            </w:r>
          </w:p>
        </w:tc>
        <w:tc>
          <w:tcPr>
            <w:tcW w:w="7488" w:type="dxa"/>
            <w:vAlign w:val="top"/>
          </w:tcPr>
          <w:p w14:paraId="02B74B5E">
            <w:pPr>
              <w:spacing w:after="20" w:line="240" w:lineRule="auto"/>
            </w:pPr>
            <w:r>
              <w:rPr>
                <w:rFonts w:ascii="Arial" w:hAnsi="Arial" w:eastAsia="Arial"/>
                <w:sz w:val="14"/>
              </w:rPr>
              <w:t>Bản cam kết pháp lý ràng buộc giữa Con người - Tài sản - Quyền lợi tại một mốc thời gian và hiệu lực cụ thể ngoài đời thực.</w:t>
            </w:r>
          </w:p>
        </w:tc>
      </w:tr>
      <w:tr w14:paraId="6689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0909DF22">
            <w:pPr>
              <w:spacing w:after="20" w:line="240" w:lineRule="auto"/>
            </w:pPr>
            <w:r>
              <w:rPr>
                <w:rFonts w:ascii="Arial" w:hAnsi="Arial" w:eastAsia="Arial"/>
                <w:sz w:val="14"/>
              </w:rPr>
              <w:t>CON-006</w:t>
            </w:r>
          </w:p>
        </w:tc>
        <w:tc>
          <w:tcPr>
            <w:tcW w:w="2880" w:type="dxa"/>
            <w:vAlign w:val="top"/>
          </w:tcPr>
          <w:p w14:paraId="63F9E445">
            <w:pPr>
              <w:spacing w:after="20" w:line="240" w:lineRule="auto"/>
            </w:pPr>
            <w:r>
              <w:rPr>
                <w:rFonts w:ascii="Arial" w:hAnsi="Arial" w:eastAsia="Arial"/>
                <w:sz w:val="14"/>
              </w:rPr>
              <w:t>Policy (Hợp đồng bảo hiểm)</w:t>
            </w:r>
          </w:p>
        </w:tc>
        <w:tc>
          <w:tcPr>
            <w:tcW w:w="3168" w:type="dxa"/>
            <w:vAlign w:val="top"/>
          </w:tcPr>
          <w:p w14:paraId="1E384022">
            <w:pPr>
              <w:spacing w:after="20" w:line="240" w:lineRule="auto"/>
            </w:pPr>
            <w:r>
              <w:rPr>
                <w:rFonts w:ascii="Arial" w:hAnsi="Arial" w:eastAsia="Arial"/>
                <w:sz w:val="14"/>
              </w:rPr>
              <w:t>Policy Holder (Bên mua bảo hiểm - Cá nhân/Doanh nghiệp)</w:t>
            </w:r>
          </w:p>
        </w:tc>
        <w:tc>
          <w:tcPr>
            <w:tcW w:w="7488" w:type="dxa"/>
            <w:vAlign w:val="top"/>
          </w:tcPr>
          <w:p w14:paraId="09E57517">
            <w:pPr>
              <w:spacing w:after="20" w:line="240" w:lineRule="auto"/>
            </w:pPr>
            <w:r>
              <w:rPr>
                <w:rFonts w:ascii="Arial" w:hAnsi="Arial" w:eastAsia="Arial"/>
                <w:sz w:val="14"/>
              </w:rPr>
              <w:t>Bản cam kết pháp lý ràng buộc giữa Con người - Tài sản - Quyền lợi tại một mốc thời gian và hiệu lực cụ thể ngoài đời thực.</w:t>
            </w:r>
          </w:p>
        </w:tc>
      </w:tr>
      <w:tr w14:paraId="15CC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D4E10D5">
            <w:pPr>
              <w:spacing w:after="20" w:line="240" w:lineRule="auto"/>
            </w:pPr>
            <w:r>
              <w:rPr>
                <w:rFonts w:ascii="Arial" w:hAnsi="Arial" w:eastAsia="Arial"/>
                <w:sz w:val="14"/>
              </w:rPr>
              <w:t>CON-007</w:t>
            </w:r>
          </w:p>
        </w:tc>
        <w:tc>
          <w:tcPr>
            <w:tcW w:w="2880" w:type="dxa"/>
            <w:vAlign w:val="top"/>
          </w:tcPr>
          <w:p w14:paraId="3CCCE268">
            <w:pPr>
              <w:spacing w:after="20" w:line="240" w:lineRule="auto"/>
            </w:pPr>
            <w:r>
              <w:rPr>
                <w:rFonts w:ascii="Arial" w:hAnsi="Arial" w:eastAsia="Arial"/>
                <w:sz w:val="14"/>
              </w:rPr>
              <w:t>Policy (Hợp đồng bảo hiểm)</w:t>
            </w:r>
          </w:p>
        </w:tc>
        <w:tc>
          <w:tcPr>
            <w:tcW w:w="3168" w:type="dxa"/>
            <w:vAlign w:val="top"/>
          </w:tcPr>
          <w:p w14:paraId="446E50FE">
            <w:pPr>
              <w:spacing w:after="20" w:line="240" w:lineRule="auto"/>
            </w:pPr>
            <w:r>
              <w:rPr>
                <w:rFonts w:ascii="Arial" w:hAnsi="Arial" w:eastAsia="Arial"/>
                <w:sz w:val="14"/>
              </w:rPr>
              <w:t>Insured Risk (Đối tượng chịu rủi ro - Xe/Tài sản/Con người)</w:t>
            </w:r>
          </w:p>
        </w:tc>
        <w:tc>
          <w:tcPr>
            <w:tcW w:w="7488" w:type="dxa"/>
            <w:vAlign w:val="top"/>
          </w:tcPr>
          <w:p w14:paraId="5D4C197B">
            <w:pPr>
              <w:spacing w:after="20" w:line="240" w:lineRule="auto"/>
            </w:pPr>
            <w:r>
              <w:rPr>
                <w:rFonts w:ascii="Arial" w:hAnsi="Arial" w:eastAsia="Arial"/>
                <w:sz w:val="14"/>
              </w:rPr>
              <w:t>Bản cam kết pháp lý ràng buộc giữa Con người - Tài sản - Quyền lợi tại một mốc thời gian và hiệu lực cụ thể ngoài đời thực.</w:t>
            </w:r>
          </w:p>
        </w:tc>
      </w:tr>
      <w:tr w14:paraId="260D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5A659999">
            <w:pPr>
              <w:spacing w:after="20" w:line="240" w:lineRule="auto"/>
            </w:pPr>
            <w:r>
              <w:rPr>
                <w:rFonts w:ascii="Arial" w:hAnsi="Arial" w:eastAsia="Arial"/>
                <w:sz w:val="14"/>
              </w:rPr>
              <w:t>CON-008</w:t>
            </w:r>
          </w:p>
        </w:tc>
        <w:tc>
          <w:tcPr>
            <w:tcW w:w="2880" w:type="dxa"/>
            <w:vAlign w:val="top"/>
          </w:tcPr>
          <w:p w14:paraId="5E1E92E6">
            <w:pPr>
              <w:spacing w:after="20" w:line="240" w:lineRule="auto"/>
            </w:pPr>
            <w:r>
              <w:rPr>
                <w:rFonts w:ascii="Arial" w:hAnsi="Arial" w:eastAsia="Arial"/>
                <w:sz w:val="14"/>
              </w:rPr>
              <w:t>Policy (Hợp đồng bảo hiểm)</w:t>
            </w:r>
          </w:p>
        </w:tc>
        <w:tc>
          <w:tcPr>
            <w:tcW w:w="3168" w:type="dxa"/>
            <w:vAlign w:val="top"/>
          </w:tcPr>
          <w:p w14:paraId="31E9A11D">
            <w:pPr>
              <w:spacing w:after="20" w:line="240" w:lineRule="auto"/>
            </w:pPr>
            <w:r>
              <w:rPr>
                <w:rFonts w:ascii="Arial" w:hAnsi="Arial" w:eastAsia="Arial"/>
                <w:sz w:val="14"/>
              </w:rPr>
              <w:t>Certificate Benefit (Quyền lợi thực tế)</w:t>
            </w:r>
          </w:p>
        </w:tc>
        <w:tc>
          <w:tcPr>
            <w:tcW w:w="7488" w:type="dxa"/>
            <w:vAlign w:val="top"/>
          </w:tcPr>
          <w:p w14:paraId="1F3CF544">
            <w:pPr>
              <w:spacing w:after="20" w:line="240" w:lineRule="auto"/>
            </w:pPr>
            <w:r>
              <w:rPr>
                <w:rFonts w:ascii="Arial" w:hAnsi="Arial" w:eastAsia="Arial"/>
                <w:sz w:val="14"/>
              </w:rPr>
              <w:t>Bản cam kết pháp lý ràng buộc giữa Con người - Tài sản - Quyền lợi tại một mốc thời gian và hiệu lực cụ thể ngoài đời thực.</w:t>
            </w:r>
          </w:p>
        </w:tc>
      </w:tr>
      <w:tr w14:paraId="4542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573F1866">
            <w:pPr>
              <w:spacing w:after="20" w:line="240" w:lineRule="auto"/>
            </w:pPr>
            <w:r>
              <w:rPr>
                <w:rFonts w:ascii="Arial" w:hAnsi="Arial" w:eastAsia="Arial"/>
                <w:sz w:val="14"/>
              </w:rPr>
              <w:t>CON-009</w:t>
            </w:r>
          </w:p>
        </w:tc>
        <w:tc>
          <w:tcPr>
            <w:tcW w:w="2880" w:type="dxa"/>
            <w:vAlign w:val="top"/>
          </w:tcPr>
          <w:p w14:paraId="57BEB2FE">
            <w:pPr>
              <w:spacing w:after="20" w:line="240" w:lineRule="auto"/>
            </w:pPr>
            <w:r>
              <w:rPr>
                <w:rFonts w:ascii="Arial" w:hAnsi="Arial" w:eastAsia="Arial"/>
                <w:sz w:val="14"/>
              </w:rPr>
              <w:t>Claim (Hồ sơ bồi thường)</w:t>
            </w:r>
          </w:p>
        </w:tc>
        <w:tc>
          <w:tcPr>
            <w:tcW w:w="3168" w:type="dxa"/>
            <w:vAlign w:val="top"/>
          </w:tcPr>
          <w:p w14:paraId="72EE7BCC">
            <w:pPr>
              <w:spacing w:after="20" w:line="240" w:lineRule="auto"/>
            </w:pPr>
            <w:r>
              <w:rPr>
                <w:rFonts w:ascii="Arial" w:hAnsi="Arial" w:eastAsia="Arial"/>
                <w:sz w:val="14"/>
              </w:rPr>
              <w:t>Loss Event (Sự kiện tổn thất)</w:t>
            </w:r>
          </w:p>
        </w:tc>
        <w:tc>
          <w:tcPr>
            <w:tcW w:w="7488" w:type="dxa"/>
            <w:vAlign w:val="top"/>
          </w:tcPr>
          <w:p w14:paraId="0A6EDA14">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5C72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0F1A374E">
            <w:pPr>
              <w:spacing w:after="20" w:line="240" w:lineRule="auto"/>
            </w:pPr>
            <w:r>
              <w:rPr>
                <w:rFonts w:ascii="Arial" w:hAnsi="Arial" w:eastAsia="Arial"/>
                <w:sz w:val="14"/>
              </w:rPr>
              <w:t>CON-010</w:t>
            </w:r>
          </w:p>
        </w:tc>
        <w:tc>
          <w:tcPr>
            <w:tcW w:w="2880" w:type="dxa"/>
            <w:vAlign w:val="top"/>
          </w:tcPr>
          <w:p w14:paraId="0FFC5B60">
            <w:pPr>
              <w:spacing w:after="20" w:line="240" w:lineRule="auto"/>
            </w:pPr>
            <w:r>
              <w:rPr>
                <w:rFonts w:ascii="Arial" w:hAnsi="Arial" w:eastAsia="Arial"/>
                <w:sz w:val="14"/>
              </w:rPr>
              <w:t>Claim (Hồ sơ bồi thường)</w:t>
            </w:r>
          </w:p>
        </w:tc>
        <w:tc>
          <w:tcPr>
            <w:tcW w:w="3168" w:type="dxa"/>
            <w:vAlign w:val="top"/>
          </w:tcPr>
          <w:p w14:paraId="3D309EE0">
            <w:pPr>
              <w:spacing w:after="20" w:line="240" w:lineRule="auto"/>
            </w:pPr>
            <w:r>
              <w:rPr>
                <w:rFonts w:ascii="Arial" w:hAnsi="Arial" w:eastAsia="Arial"/>
                <w:sz w:val="14"/>
              </w:rPr>
              <w:t>Claim (Hồ sơ yêu cầu bồi thường)</w:t>
            </w:r>
          </w:p>
        </w:tc>
        <w:tc>
          <w:tcPr>
            <w:tcW w:w="7488" w:type="dxa"/>
            <w:vAlign w:val="top"/>
          </w:tcPr>
          <w:p w14:paraId="212803B6">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4789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765DF0F6">
            <w:pPr>
              <w:spacing w:after="20" w:line="240" w:lineRule="auto"/>
            </w:pPr>
            <w:r>
              <w:rPr>
                <w:rFonts w:ascii="Arial" w:hAnsi="Arial" w:eastAsia="Arial"/>
                <w:sz w:val="14"/>
              </w:rPr>
              <w:t>CON-011</w:t>
            </w:r>
          </w:p>
        </w:tc>
        <w:tc>
          <w:tcPr>
            <w:tcW w:w="2880" w:type="dxa"/>
            <w:vAlign w:val="top"/>
          </w:tcPr>
          <w:p w14:paraId="4FBC9834">
            <w:pPr>
              <w:spacing w:after="20" w:line="240" w:lineRule="auto"/>
            </w:pPr>
            <w:r>
              <w:rPr>
                <w:rFonts w:ascii="Arial" w:hAnsi="Arial" w:eastAsia="Arial"/>
                <w:sz w:val="14"/>
              </w:rPr>
              <w:t>Claim (Hồ sơ bồi thường)</w:t>
            </w:r>
          </w:p>
        </w:tc>
        <w:tc>
          <w:tcPr>
            <w:tcW w:w="3168" w:type="dxa"/>
            <w:vAlign w:val="top"/>
          </w:tcPr>
          <w:p w14:paraId="0B8723D3">
            <w:pPr>
              <w:spacing w:after="20" w:line="240" w:lineRule="auto"/>
            </w:pPr>
            <w:r>
              <w:rPr>
                <w:rFonts w:ascii="Arial" w:hAnsi="Arial" w:eastAsia="Arial"/>
                <w:sz w:val="14"/>
              </w:rPr>
              <w:t>Claimant (Người yêu cầu bồi thường</w:t>
            </w:r>
          </w:p>
        </w:tc>
        <w:tc>
          <w:tcPr>
            <w:tcW w:w="7488" w:type="dxa"/>
            <w:vAlign w:val="top"/>
          </w:tcPr>
          <w:p w14:paraId="4F9A786C">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2F62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5C7A3568">
            <w:pPr>
              <w:spacing w:after="20" w:line="240" w:lineRule="auto"/>
            </w:pPr>
            <w:r>
              <w:rPr>
                <w:rFonts w:ascii="Arial" w:hAnsi="Arial" w:eastAsia="Arial"/>
                <w:sz w:val="14"/>
              </w:rPr>
              <w:t>CON-012</w:t>
            </w:r>
          </w:p>
        </w:tc>
        <w:tc>
          <w:tcPr>
            <w:tcW w:w="2880" w:type="dxa"/>
            <w:vAlign w:val="top"/>
          </w:tcPr>
          <w:p w14:paraId="107BA74E">
            <w:pPr>
              <w:spacing w:after="20" w:line="240" w:lineRule="auto"/>
            </w:pPr>
            <w:r>
              <w:rPr>
                <w:rFonts w:ascii="Arial" w:hAnsi="Arial" w:eastAsia="Arial"/>
                <w:sz w:val="14"/>
              </w:rPr>
              <w:t>Claim (Hồ sơ bồi thường)</w:t>
            </w:r>
          </w:p>
        </w:tc>
        <w:tc>
          <w:tcPr>
            <w:tcW w:w="3168" w:type="dxa"/>
            <w:vAlign w:val="top"/>
          </w:tcPr>
          <w:p w14:paraId="6CB87FE2">
            <w:pPr>
              <w:spacing w:after="20" w:line="240" w:lineRule="auto"/>
            </w:pPr>
            <w:r>
              <w:rPr>
                <w:rFonts w:ascii="Arial" w:hAnsi="Arial" w:eastAsia="Arial"/>
                <w:sz w:val="14"/>
              </w:rPr>
              <w:t>Third Party (Bên thứ ba liên quan)</w:t>
            </w:r>
          </w:p>
        </w:tc>
        <w:tc>
          <w:tcPr>
            <w:tcW w:w="7488" w:type="dxa"/>
            <w:vAlign w:val="top"/>
          </w:tcPr>
          <w:p w14:paraId="4EB11F39">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720A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4F637CD8">
            <w:pPr>
              <w:spacing w:after="20" w:line="240" w:lineRule="auto"/>
            </w:pPr>
            <w:r>
              <w:rPr>
                <w:rFonts w:ascii="Arial" w:hAnsi="Arial" w:eastAsia="Arial"/>
                <w:sz w:val="14"/>
              </w:rPr>
              <w:t>CON-013</w:t>
            </w:r>
          </w:p>
        </w:tc>
        <w:tc>
          <w:tcPr>
            <w:tcW w:w="2880" w:type="dxa"/>
            <w:vAlign w:val="top"/>
          </w:tcPr>
          <w:p w14:paraId="72078FBA">
            <w:pPr>
              <w:spacing w:after="20" w:line="240" w:lineRule="auto"/>
            </w:pPr>
            <w:r>
              <w:rPr>
                <w:rFonts w:ascii="Arial" w:hAnsi="Arial" w:eastAsia="Arial"/>
                <w:sz w:val="14"/>
              </w:rPr>
              <w:t>Claim (Hồ sơ bồi thường)</w:t>
            </w:r>
          </w:p>
        </w:tc>
        <w:tc>
          <w:tcPr>
            <w:tcW w:w="3168" w:type="dxa"/>
            <w:vAlign w:val="top"/>
          </w:tcPr>
          <w:p w14:paraId="04E071DF">
            <w:pPr>
              <w:spacing w:after="20" w:line="240" w:lineRule="auto"/>
            </w:pPr>
            <w:r>
              <w:rPr>
                <w:rFonts w:ascii="Arial" w:hAnsi="Arial" w:eastAsia="Arial"/>
                <w:sz w:val="14"/>
              </w:rPr>
              <w:t>Document (Tài liệu bồi thường)</w:t>
            </w:r>
          </w:p>
        </w:tc>
        <w:tc>
          <w:tcPr>
            <w:tcW w:w="7488" w:type="dxa"/>
            <w:vAlign w:val="top"/>
          </w:tcPr>
          <w:p w14:paraId="7F940F99">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4FA0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4326A311">
            <w:pPr>
              <w:spacing w:after="20" w:line="240" w:lineRule="auto"/>
            </w:pPr>
            <w:r>
              <w:rPr>
                <w:rFonts w:ascii="Arial" w:hAnsi="Arial" w:eastAsia="Arial"/>
                <w:sz w:val="14"/>
              </w:rPr>
              <w:t>CON-014</w:t>
            </w:r>
          </w:p>
        </w:tc>
        <w:tc>
          <w:tcPr>
            <w:tcW w:w="2880" w:type="dxa"/>
            <w:vAlign w:val="top"/>
          </w:tcPr>
          <w:p w14:paraId="7A653532">
            <w:pPr>
              <w:spacing w:after="20" w:line="240" w:lineRule="auto"/>
            </w:pPr>
            <w:r>
              <w:rPr>
                <w:rFonts w:ascii="Arial" w:hAnsi="Arial" w:eastAsia="Arial"/>
                <w:sz w:val="14"/>
              </w:rPr>
              <w:t>Claim (Hồ sơ bồi thường)</w:t>
            </w:r>
          </w:p>
        </w:tc>
        <w:tc>
          <w:tcPr>
            <w:tcW w:w="3168" w:type="dxa"/>
            <w:vAlign w:val="top"/>
          </w:tcPr>
          <w:p w14:paraId="490D03DF">
            <w:pPr>
              <w:spacing w:after="20" w:line="240" w:lineRule="auto"/>
            </w:pPr>
            <w:r>
              <w:rPr>
                <w:rFonts w:ascii="Arial" w:hAnsi="Arial" w:eastAsia="Arial"/>
                <w:sz w:val="14"/>
              </w:rPr>
              <w:t>Claim Item (Chi tiết Hạng mục tổn thất)</w:t>
            </w:r>
          </w:p>
        </w:tc>
        <w:tc>
          <w:tcPr>
            <w:tcW w:w="7488" w:type="dxa"/>
            <w:vAlign w:val="top"/>
          </w:tcPr>
          <w:p w14:paraId="49432A17">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43B6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31A2498">
            <w:pPr>
              <w:spacing w:after="20" w:line="240" w:lineRule="auto"/>
            </w:pPr>
            <w:r>
              <w:rPr>
                <w:rFonts w:ascii="Arial" w:hAnsi="Arial" w:eastAsia="Arial"/>
                <w:sz w:val="14"/>
              </w:rPr>
              <w:t>CON-015</w:t>
            </w:r>
          </w:p>
        </w:tc>
        <w:tc>
          <w:tcPr>
            <w:tcW w:w="2880" w:type="dxa"/>
            <w:vAlign w:val="top"/>
          </w:tcPr>
          <w:p w14:paraId="1EA25247">
            <w:pPr>
              <w:spacing w:after="20" w:line="240" w:lineRule="auto"/>
            </w:pPr>
            <w:r>
              <w:rPr>
                <w:rFonts w:ascii="Arial" w:hAnsi="Arial" w:eastAsia="Arial"/>
                <w:sz w:val="14"/>
              </w:rPr>
              <w:t>Claim (Hồ sơ bồi thường)</w:t>
            </w:r>
          </w:p>
        </w:tc>
        <w:tc>
          <w:tcPr>
            <w:tcW w:w="3168" w:type="dxa"/>
            <w:vAlign w:val="top"/>
          </w:tcPr>
          <w:p w14:paraId="463DC8A8">
            <w:pPr>
              <w:spacing w:after="20" w:line="240" w:lineRule="auto"/>
            </w:pPr>
            <w:r>
              <w:rPr>
                <w:rFonts w:ascii="Arial" w:hAnsi="Arial" w:eastAsia="Arial"/>
                <w:sz w:val="14"/>
              </w:rPr>
              <w:t>Assessment Result (Kết quả thẩm định)</w:t>
            </w:r>
          </w:p>
        </w:tc>
        <w:tc>
          <w:tcPr>
            <w:tcW w:w="7488" w:type="dxa"/>
            <w:vAlign w:val="top"/>
          </w:tcPr>
          <w:p w14:paraId="7032A4C5">
            <w:pPr>
              <w:spacing w:after="20" w:line="240" w:lineRule="auto"/>
            </w:pPr>
            <w:r>
              <w:rPr>
                <w:rFonts w:ascii="Arial" w:hAnsi="Arial" w:eastAsia="Arial"/>
                <w:sz w:val="14"/>
              </w:rPr>
              <w:t>Ghi lại diễn biến thực tế của sự cố: Cái gì bị hỏng, ai bị thương, xảy ra ở đâu, ai đòi tiền và bằng chứng đi kèm là gì.</w:t>
            </w:r>
          </w:p>
        </w:tc>
      </w:tr>
      <w:tr w14:paraId="729E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ABCB6FA">
            <w:pPr>
              <w:spacing w:after="20" w:line="240" w:lineRule="auto"/>
            </w:pPr>
            <w:r>
              <w:rPr>
                <w:rFonts w:ascii="Arial" w:hAnsi="Arial" w:eastAsia="Arial"/>
                <w:sz w:val="14"/>
              </w:rPr>
              <w:t>CON-016</w:t>
            </w:r>
          </w:p>
        </w:tc>
        <w:tc>
          <w:tcPr>
            <w:tcW w:w="2880" w:type="dxa"/>
            <w:vAlign w:val="top"/>
          </w:tcPr>
          <w:p w14:paraId="6227DD83">
            <w:pPr>
              <w:spacing w:after="20" w:line="240" w:lineRule="auto"/>
            </w:pPr>
            <w:r>
              <w:rPr>
                <w:rFonts w:ascii="Arial" w:hAnsi="Arial" w:eastAsia="Arial"/>
                <w:sz w:val="14"/>
              </w:rPr>
              <w:t>Reserve &amp; Financials (Dự phòng &amp; Tài chính)</w:t>
            </w:r>
          </w:p>
        </w:tc>
        <w:tc>
          <w:tcPr>
            <w:tcW w:w="3168" w:type="dxa"/>
            <w:vAlign w:val="top"/>
          </w:tcPr>
          <w:p w14:paraId="21F38900">
            <w:pPr>
              <w:spacing w:after="20" w:line="240" w:lineRule="auto"/>
            </w:pPr>
            <w:r>
              <w:rPr>
                <w:rFonts w:ascii="Arial" w:hAnsi="Arial" w:eastAsia="Arial"/>
                <w:sz w:val="14"/>
              </w:rPr>
              <w:t>Loss Reserve (Dự phòng tổn thất / Tiền ước bồi thường)</w:t>
            </w:r>
          </w:p>
        </w:tc>
        <w:tc>
          <w:tcPr>
            <w:tcW w:w="7488" w:type="dxa"/>
            <w:vAlign w:val="top"/>
          </w:tcPr>
          <w:p w14:paraId="249DEECC">
            <w:pPr>
              <w:spacing w:after="20" w:line="240" w:lineRule="auto"/>
            </w:pPr>
            <w:r>
              <w:rPr>
                <w:rFonts w:ascii="Arial" w:hAnsi="Arial" w:eastAsia="Arial"/>
                <w:sz w:val="14"/>
              </w:rPr>
              <w:t>Giai đoạn đóng băng quỹ tài chính theo nghĩa vụ và thực hiện chi trả bồi thường</w:t>
            </w:r>
          </w:p>
        </w:tc>
      </w:tr>
      <w:tr w14:paraId="474D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023226E7">
            <w:pPr>
              <w:spacing w:after="20" w:line="240" w:lineRule="auto"/>
            </w:pPr>
            <w:r>
              <w:rPr>
                <w:rFonts w:ascii="Arial" w:hAnsi="Arial" w:eastAsia="Arial"/>
                <w:sz w:val="14"/>
              </w:rPr>
              <w:t>CON-017</w:t>
            </w:r>
          </w:p>
        </w:tc>
        <w:tc>
          <w:tcPr>
            <w:tcW w:w="2880" w:type="dxa"/>
            <w:vAlign w:val="top"/>
          </w:tcPr>
          <w:p w14:paraId="7F407FA6">
            <w:pPr>
              <w:spacing w:after="20" w:line="240" w:lineRule="auto"/>
            </w:pPr>
            <w:r>
              <w:rPr>
                <w:rFonts w:ascii="Arial" w:hAnsi="Arial" w:eastAsia="Arial"/>
                <w:sz w:val="14"/>
              </w:rPr>
              <w:t>Reserve &amp; Financials (Dự phòng &amp; Tài chính)</w:t>
            </w:r>
          </w:p>
        </w:tc>
        <w:tc>
          <w:tcPr>
            <w:tcW w:w="3168" w:type="dxa"/>
            <w:vAlign w:val="top"/>
          </w:tcPr>
          <w:p w14:paraId="128B0402">
            <w:pPr>
              <w:spacing w:after="20" w:line="240" w:lineRule="auto"/>
            </w:pPr>
            <w:r>
              <w:rPr>
                <w:rFonts w:ascii="Arial" w:hAnsi="Arial" w:eastAsia="Arial"/>
                <w:sz w:val="14"/>
              </w:rPr>
              <w:t>Expense Reserve (Dự phòng chi phí giám định/thẩm định)</w:t>
            </w:r>
          </w:p>
        </w:tc>
        <w:tc>
          <w:tcPr>
            <w:tcW w:w="7488" w:type="dxa"/>
            <w:vAlign w:val="top"/>
          </w:tcPr>
          <w:p w14:paraId="144651CC">
            <w:pPr>
              <w:spacing w:after="20" w:line="240" w:lineRule="auto"/>
            </w:pPr>
            <w:r>
              <w:rPr>
                <w:rFonts w:ascii="Arial" w:hAnsi="Arial" w:eastAsia="Arial"/>
                <w:sz w:val="14"/>
              </w:rPr>
              <w:t>Giai đoạn đóng băng quỹ tài chính theo nghĩa vụ và thực hiện chi trả bồi thường</w:t>
            </w:r>
          </w:p>
        </w:tc>
      </w:tr>
      <w:tr w14:paraId="0532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30957903">
            <w:pPr>
              <w:spacing w:after="20" w:line="240" w:lineRule="auto"/>
            </w:pPr>
            <w:r>
              <w:rPr>
                <w:rFonts w:ascii="Arial" w:hAnsi="Arial" w:eastAsia="Arial"/>
                <w:sz w:val="14"/>
              </w:rPr>
              <w:t>CON-018</w:t>
            </w:r>
          </w:p>
        </w:tc>
        <w:tc>
          <w:tcPr>
            <w:tcW w:w="2880" w:type="dxa"/>
            <w:vAlign w:val="top"/>
          </w:tcPr>
          <w:p w14:paraId="75B71151">
            <w:pPr>
              <w:spacing w:after="20" w:line="240" w:lineRule="auto"/>
            </w:pPr>
            <w:r>
              <w:rPr>
                <w:rFonts w:ascii="Arial" w:hAnsi="Arial" w:eastAsia="Arial"/>
                <w:sz w:val="14"/>
              </w:rPr>
              <w:t>Reserve &amp; Financials (Dự phòng &amp; Tài chính)</w:t>
            </w:r>
          </w:p>
        </w:tc>
        <w:tc>
          <w:tcPr>
            <w:tcW w:w="3168" w:type="dxa"/>
            <w:vAlign w:val="top"/>
          </w:tcPr>
          <w:p w14:paraId="4234CC48">
            <w:pPr>
              <w:spacing w:after="20" w:line="240" w:lineRule="auto"/>
            </w:pPr>
            <w:r>
              <w:rPr>
                <w:rFonts w:ascii="Arial" w:hAnsi="Arial" w:eastAsia="Arial"/>
                <w:sz w:val="14"/>
              </w:rPr>
              <w:t>Settlement Decision (Quyết định phương án bồi thường)</w:t>
            </w:r>
          </w:p>
        </w:tc>
        <w:tc>
          <w:tcPr>
            <w:tcW w:w="7488" w:type="dxa"/>
            <w:vAlign w:val="top"/>
          </w:tcPr>
          <w:p w14:paraId="5024C2D5">
            <w:pPr>
              <w:spacing w:after="20" w:line="240" w:lineRule="auto"/>
            </w:pPr>
            <w:r>
              <w:rPr>
                <w:rFonts w:ascii="Arial" w:hAnsi="Arial" w:eastAsia="Arial"/>
                <w:sz w:val="14"/>
              </w:rPr>
              <w:t>Giai đoạn đóng băng quỹ tài chính theo nghĩa vụ và thực hiện chi trả bồi thường</w:t>
            </w:r>
          </w:p>
        </w:tc>
      </w:tr>
      <w:tr w14:paraId="3807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1D6AA686">
            <w:pPr>
              <w:spacing w:after="20" w:line="240" w:lineRule="auto"/>
            </w:pPr>
            <w:r>
              <w:rPr>
                <w:rFonts w:ascii="Arial" w:hAnsi="Arial" w:eastAsia="Arial"/>
                <w:sz w:val="14"/>
              </w:rPr>
              <w:t>CON-019</w:t>
            </w:r>
          </w:p>
        </w:tc>
        <w:tc>
          <w:tcPr>
            <w:tcW w:w="2880" w:type="dxa"/>
            <w:vAlign w:val="top"/>
          </w:tcPr>
          <w:p w14:paraId="149B1F8B">
            <w:pPr>
              <w:spacing w:after="20" w:line="240" w:lineRule="auto"/>
            </w:pPr>
            <w:r>
              <w:rPr>
                <w:rFonts w:ascii="Arial" w:hAnsi="Arial" w:eastAsia="Arial"/>
                <w:sz w:val="14"/>
              </w:rPr>
              <w:t>Reserve &amp; Financials (Dự phòng &amp; Tài chính)</w:t>
            </w:r>
          </w:p>
        </w:tc>
        <w:tc>
          <w:tcPr>
            <w:tcW w:w="3168" w:type="dxa"/>
            <w:vAlign w:val="top"/>
          </w:tcPr>
          <w:p w14:paraId="22BFCE43">
            <w:pPr>
              <w:spacing w:after="20" w:line="240" w:lineRule="auto"/>
            </w:pPr>
            <w:r>
              <w:rPr>
                <w:rFonts w:ascii="Arial" w:hAnsi="Arial" w:eastAsia="Arial"/>
                <w:sz w:val="14"/>
              </w:rPr>
              <w:t>Payment Transaction (Giao dịch chi trả thực tế)</w:t>
            </w:r>
          </w:p>
        </w:tc>
        <w:tc>
          <w:tcPr>
            <w:tcW w:w="7488" w:type="dxa"/>
            <w:vAlign w:val="top"/>
          </w:tcPr>
          <w:p w14:paraId="04032FE6">
            <w:pPr>
              <w:spacing w:after="20" w:line="240" w:lineRule="auto"/>
            </w:pPr>
            <w:r>
              <w:rPr>
                <w:rFonts w:ascii="Arial" w:hAnsi="Arial" w:eastAsia="Arial"/>
                <w:sz w:val="14"/>
              </w:rPr>
              <w:t>Giai đoạn đóng băng quỹ tài chính theo nghĩa vụ và thực hiện chi trả bồi thường</w:t>
            </w:r>
          </w:p>
        </w:tc>
      </w:tr>
    </w:tbl>
    <w:p w14:paraId="63F5266E"/>
    <w:p w14:paraId="7437EB01">
      <w:pPr>
        <w:sectPr>
          <w:pgSz w:w="15840" w:h="12240" w:orient="landscape"/>
          <w:pgMar w:top="648" w:right="648" w:bottom="648" w:left="648" w:header="720" w:footer="720" w:gutter="0"/>
          <w:cols w:space="720" w:num="1"/>
          <w:docGrid w:linePitch="360" w:charSpace="0"/>
        </w:sectPr>
      </w:pPr>
    </w:p>
    <w:p w14:paraId="71580D04">
      <w:pPr>
        <w:pStyle w:val="2"/>
      </w:pPr>
      <w:r>
        <w:t>8. Property Dictionary / Data Dictionary</w:t>
      </w:r>
    </w:p>
    <w:p w14:paraId="04F16BD4">
      <w:r>
        <w:t>Property Dictionary liệt kê các property nghiệp vụ quan trọng theo object/step, kèm phân loại usage để hỗ trợ ERD, rule, state machine, security và reporting.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1296"/>
        <w:gridCol w:w="10080"/>
      </w:tblGrid>
      <w:tr w14:paraId="0139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2CBB099B">
            <w:pPr>
              <w:spacing w:after="20" w:line="240" w:lineRule="auto"/>
            </w:pPr>
            <w:r>
              <w:rPr>
                <w:rFonts w:ascii="Arial" w:hAnsi="Arial" w:eastAsia="Arial"/>
                <w:b/>
                <w:color w:val="FFFFFF"/>
                <w:sz w:val="14"/>
              </w:rPr>
              <w:t>Workflow Step</w:t>
            </w:r>
          </w:p>
        </w:tc>
        <w:tc>
          <w:tcPr>
            <w:tcW w:w="1296" w:type="dxa"/>
            <w:shd w:val="clear" w:color="auto" w:fill="0B7A3B"/>
            <w:vAlign w:val="top"/>
          </w:tcPr>
          <w:p w14:paraId="43F4EFA4">
            <w:pPr>
              <w:spacing w:after="20" w:line="240" w:lineRule="auto"/>
            </w:pPr>
            <w:r>
              <w:rPr>
                <w:rFonts w:ascii="Arial" w:hAnsi="Arial" w:eastAsia="Arial"/>
                <w:b/>
                <w:color w:val="FFFFFF"/>
                <w:sz w:val="14"/>
              </w:rPr>
              <w:t>Số Property</w:t>
            </w:r>
          </w:p>
        </w:tc>
        <w:tc>
          <w:tcPr>
            <w:tcW w:w="10080" w:type="dxa"/>
            <w:shd w:val="clear" w:color="auto" w:fill="0B7A3B"/>
            <w:vAlign w:val="top"/>
          </w:tcPr>
          <w:p w14:paraId="2F44F393">
            <w:pPr>
              <w:spacing w:after="20" w:line="240" w:lineRule="auto"/>
            </w:pPr>
            <w:r>
              <w:rPr>
                <w:rFonts w:ascii="Arial" w:hAnsi="Arial" w:eastAsia="Arial"/>
                <w:b/>
                <w:color w:val="FFFFFF"/>
                <w:sz w:val="14"/>
              </w:rPr>
              <w:t>Object Type tiêu biểu</w:t>
            </w:r>
          </w:p>
        </w:tc>
      </w:tr>
      <w:tr w14:paraId="186E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8606F31">
            <w:pPr>
              <w:spacing w:after="20" w:line="240" w:lineRule="auto"/>
            </w:pPr>
            <w:r>
              <w:rPr>
                <w:rFonts w:ascii="Arial" w:hAnsi="Arial" w:eastAsia="Arial"/>
                <w:sz w:val="14"/>
              </w:rPr>
              <w:t>FNOL</w:t>
            </w:r>
          </w:p>
        </w:tc>
        <w:tc>
          <w:tcPr>
            <w:tcW w:w="1296" w:type="dxa"/>
            <w:vAlign w:val="top"/>
          </w:tcPr>
          <w:p w14:paraId="118BFA87">
            <w:pPr>
              <w:spacing w:after="20" w:line="240" w:lineRule="auto"/>
            </w:pPr>
            <w:r>
              <w:rPr>
                <w:rFonts w:ascii="Arial" w:hAnsi="Arial" w:eastAsia="Arial"/>
                <w:sz w:val="14"/>
              </w:rPr>
              <w:t>56</w:t>
            </w:r>
          </w:p>
        </w:tc>
        <w:tc>
          <w:tcPr>
            <w:tcW w:w="10080" w:type="dxa"/>
            <w:vAlign w:val="top"/>
          </w:tcPr>
          <w:p w14:paraId="05BA9C09">
            <w:pPr>
              <w:spacing w:after="20" w:line="240" w:lineRule="auto"/>
            </w:pPr>
            <w:r>
              <w:rPr>
                <w:rFonts w:ascii="Arial" w:hAnsi="Arial" w:eastAsia="Arial"/>
                <w:sz w:val="14"/>
              </w:rPr>
              <w:t>FNOL, Insured Person, Policy, Vehicle, Claimant, Document</w:t>
            </w:r>
          </w:p>
        </w:tc>
      </w:tr>
      <w:tr w14:paraId="1450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91B5F1F">
            <w:pPr>
              <w:spacing w:after="20" w:line="240" w:lineRule="auto"/>
            </w:pPr>
            <w:r>
              <w:rPr>
                <w:rFonts w:ascii="Arial" w:hAnsi="Arial" w:eastAsia="Arial"/>
                <w:sz w:val="14"/>
              </w:rPr>
              <w:t>Intake</w:t>
            </w:r>
          </w:p>
        </w:tc>
        <w:tc>
          <w:tcPr>
            <w:tcW w:w="1296" w:type="dxa"/>
            <w:vAlign w:val="top"/>
          </w:tcPr>
          <w:p w14:paraId="3CC17610">
            <w:pPr>
              <w:spacing w:after="20" w:line="240" w:lineRule="auto"/>
            </w:pPr>
            <w:r>
              <w:rPr>
                <w:rFonts w:ascii="Arial" w:hAnsi="Arial" w:eastAsia="Arial"/>
                <w:sz w:val="14"/>
              </w:rPr>
              <w:t>28</w:t>
            </w:r>
          </w:p>
        </w:tc>
        <w:tc>
          <w:tcPr>
            <w:tcW w:w="10080" w:type="dxa"/>
            <w:vAlign w:val="top"/>
          </w:tcPr>
          <w:p w14:paraId="67B8BBD9">
            <w:pPr>
              <w:spacing w:after="20" w:line="240" w:lineRule="auto"/>
            </w:pPr>
            <w:r>
              <w:rPr>
                <w:rFonts w:ascii="Arial" w:hAnsi="Arial" w:eastAsia="Arial"/>
                <w:sz w:val="14"/>
              </w:rPr>
              <w:t>Claim, Assignment, Approval</w:t>
            </w:r>
          </w:p>
        </w:tc>
      </w:tr>
      <w:tr w14:paraId="6E80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2F99C85">
            <w:pPr>
              <w:spacing w:after="20" w:line="240" w:lineRule="auto"/>
            </w:pPr>
            <w:r>
              <w:rPr>
                <w:rFonts w:ascii="Arial" w:hAnsi="Arial" w:eastAsia="Arial"/>
                <w:sz w:val="14"/>
              </w:rPr>
              <w:t>Validation</w:t>
            </w:r>
          </w:p>
        </w:tc>
        <w:tc>
          <w:tcPr>
            <w:tcW w:w="1296" w:type="dxa"/>
            <w:vAlign w:val="top"/>
          </w:tcPr>
          <w:p w14:paraId="68B295DE">
            <w:pPr>
              <w:spacing w:after="20" w:line="240" w:lineRule="auto"/>
            </w:pPr>
            <w:r>
              <w:rPr>
                <w:rFonts w:ascii="Arial" w:hAnsi="Arial" w:eastAsia="Arial"/>
                <w:sz w:val="14"/>
              </w:rPr>
              <w:t>21</w:t>
            </w:r>
          </w:p>
        </w:tc>
        <w:tc>
          <w:tcPr>
            <w:tcW w:w="10080" w:type="dxa"/>
            <w:vAlign w:val="top"/>
          </w:tcPr>
          <w:p w14:paraId="7248E0A8">
            <w:pPr>
              <w:spacing w:after="20" w:line="240" w:lineRule="auto"/>
            </w:pPr>
            <w:r>
              <w:rPr>
                <w:rFonts w:ascii="Arial" w:hAnsi="Arial" w:eastAsia="Arial"/>
                <w:sz w:val="14"/>
              </w:rPr>
              <w:t>Deficiency Item, Validation, Validation Result</w:t>
            </w:r>
          </w:p>
        </w:tc>
      </w:tr>
      <w:tr w14:paraId="7DFC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406F591">
            <w:pPr>
              <w:spacing w:after="20" w:line="240" w:lineRule="auto"/>
            </w:pPr>
            <w:r>
              <w:rPr>
                <w:rFonts w:ascii="Arial" w:hAnsi="Arial" w:eastAsia="Arial"/>
                <w:sz w:val="14"/>
              </w:rPr>
              <w:t>Coverage Check</w:t>
            </w:r>
          </w:p>
        </w:tc>
        <w:tc>
          <w:tcPr>
            <w:tcW w:w="1296" w:type="dxa"/>
            <w:vAlign w:val="top"/>
          </w:tcPr>
          <w:p w14:paraId="36FAFE46">
            <w:pPr>
              <w:spacing w:after="20" w:line="240" w:lineRule="auto"/>
            </w:pPr>
            <w:r>
              <w:rPr>
                <w:rFonts w:ascii="Arial" w:hAnsi="Arial" w:eastAsia="Arial"/>
                <w:sz w:val="14"/>
              </w:rPr>
              <w:t>59</w:t>
            </w:r>
          </w:p>
        </w:tc>
        <w:tc>
          <w:tcPr>
            <w:tcW w:w="10080" w:type="dxa"/>
            <w:vAlign w:val="top"/>
          </w:tcPr>
          <w:p w14:paraId="34732837">
            <w:pPr>
              <w:spacing w:after="20" w:line="240" w:lineRule="auto"/>
            </w:pPr>
            <w:r>
              <w:rPr>
                <w:rFonts w:ascii="Arial" w:hAnsi="Arial" w:eastAsia="Arial"/>
                <w:sz w:val="14"/>
              </w:rPr>
              <w:t>BenefitEvaluation, Coverage, Benefit, Limit, CoverageResult, Exclusion</w:t>
            </w:r>
          </w:p>
        </w:tc>
      </w:tr>
      <w:tr w14:paraId="43D0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FF512FA">
            <w:pPr>
              <w:spacing w:after="20" w:line="240" w:lineRule="auto"/>
            </w:pPr>
            <w:r>
              <w:rPr>
                <w:rFonts w:ascii="Arial" w:hAnsi="Arial" w:eastAsia="Arial"/>
                <w:sz w:val="14"/>
              </w:rPr>
              <w:t>Investigation</w:t>
            </w:r>
          </w:p>
        </w:tc>
        <w:tc>
          <w:tcPr>
            <w:tcW w:w="1296" w:type="dxa"/>
            <w:vAlign w:val="top"/>
          </w:tcPr>
          <w:p w14:paraId="7525A1AC">
            <w:pPr>
              <w:spacing w:after="20" w:line="240" w:lineRule="auto"/>
            </w:pPr>
            <w:r>
              <w:rPr>
                <w:rFonts w:ascii="Arial" w:hAnsi="Arial" w:eastAsia="Arial"/>
                <w:sz w:val="14"/>
              </w:rPr>
              <w:t>28</w:t>
            </w:r>
          </w:p>
        </w:tc>
        <w:tc>
          <w:tcPr>
            <w:tcW w:w="10080" w:type="dxa"/>
            <w:vAlign w:val="top"/>
          </w:tcPr>
          <w:p w14:paraId="36F5B1AD">
            <w:pPr>
              <w:spacing w:after="20" w:line="240" w:lineRule="auto"/>
            </w:pPr>
            <w:r>
              <w:rPr>
                <w:rFonts w:ascii="Arial" w:hAnsi="Arial" w:eastAsia="Arial"/>
                <w:sz w:val="14"/>
              </w:rPr>
              <w:t>Evidence, InvestigationFinding, Investigation</w:t>
            </w:r>
          </w:p>
        </w:tc>
      </w:tr>
      <w:tr w14:paraId="486E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360C4F5">
            <w:pPr>
              <w:spacing w:after="20" w:line="240" w:lineRule="auto"/>
            </w:pPr>
            <w:r>
              <w:rPr>
                <w:rFonts w:ascii="Arial" w:hAnsi="Arial" w:eastAsia="Arial"/>
                <w:sz w:val="14"/>
              </w:rPr>
              <w:t>Assessment</w:t>
            </w:r>
          </w:p>
        </w:tc>
        <w:tc>
          <w:tcPr>
            <w:tcW w:w="1296" w:type="dxa"/>
            <w:vAlign w:val="top"/>
          </w:tcPr>
          <w:p w14:paraId="74CB0EF5">
            <w:pPr>
              <w:spacing w:after="20" w:line="240" w:lineRule="auto"/>
            </w:pPr>
            <w:r>
              <w:rPr>
                <w:rFonts w:ascii="Arial" w:hAnsi="Arial" w:eastAsia="Arial"/>
                <w:sz w:val="14"/>
              </w:rPr>
              <w:t>34</w:t>
            </w:r>
          </w:p>
        </w:tc>
        <w:tc>
          <w:tcPr>
            <w:tcW w:w="10080" w:type="dxa"/>
            <w:vAlign w:val="top"/>
          </w:tcPr>
          <w:p w14:paraId="793FAB2D">
            <w:pPr>
              <w:spacing w:after="20" w:line="240" w:lineRule="auto"/>
            </w:pPr>
            <w:r>
              <w:rPr>
                <w:rFonts w:ascii="Arial" w:hAnsi="Arial" w:eastAsia="Arial"/>
                <w:sz w:val="14"/>
              </w:rPr>
              <w:t>Damage Item, Repair Estimate, Assessment Result, Assessment</w:t>
            </w:r>
          </w:p>
        </w:tc>
      </w:tr>
      <w:tr w14:paraId="2DAD8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B089DE6">
            <w:pPr>
              <w:spacing w:after="20" w:line="240" w:lineRule="auto"/>
            </w:pPr>
            <w:r>
              <w:rPr>
                <w:rFonts w:ascii="Arial" w:hAnsi="Arial" w:eastAsia="Arial"/>
                <w:sz w:val="14"/>
              </w:rPr>
              <w:t>Reserve</w:t>
            </w:r>
          </w:p>
        </w:tc>
        <w:tc>
          <w:tcPr>
            <w:tcW w:w="1296" w:type="dxa"/>
            <w:vAlign w:val="top"/>
          </w:tcPr>
          <w:p w14:paraId="2B1D0C56">
            <w:pPr>
              <w:spacing w:after="20" w:line="240" w:lineRule="auto"/>
            </w:pPr>
            <w:r>
              <w:rPr>
                <w:rFonts w:ascii="Arial" w:hAnsi="Arial" w:eastAsia="Arial"/>
                <w:sz w:val="14"/>
              </w:rPr>
              <w:t>24</w:t>
            </w:r>
          </w:p>
        </w:tc>
        <w:tc>
          <w:tcPr>
            <w:tcW w:w="10080" w:type="dxa"/>
            <w:vAlign w:val="top"/>
          </w:tcPr>
          <w:p w14:paraId="300C7904">
            <w:pPr>
              <w:spacing w:after="20" w:line="240" w:lineRule="auto"/>
            </w:pPr>
            <w:r>
              <w:rPr>
                <w:rFonts w:ascii="Arial" w:hAnsi="Arial" w:eastAsia="Arial"/>
                <w:sz w:val="14"/>
              </w:rPr>
              <w:t>ReserveApproval, Reserve Adjustment, Reserve</w:t>
            </w:r>
          </w:p>
        </w:tc>
      </w:tr>
      <w:tr w14:paraId="5947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6395D6D">
            <w:pPr>
              <w:spacing w:after="20" w:line="240" w:lineRule="auto"/>
            </w:pPr>
            <w:r>
              <w:rPr>
                <w:rFonts w:ascii="Arial" w:hAnsi="Arial" w:eastAsia="Arial"/>
                <w:sz w:val="14"/>
              </w:rPr>
              <w:t>Decision</w:t>
            </w:r>
          </w:p>
        </w:tc>
        <w:tc>
          <w:tcPr>
            <w:tcW w:w="1296" w:type="dxa"/>
            <w:vAlign w:val="top"/>
          </w:tcPr>
          <w:p w14:paraId="4C2D0736">
            <w:pPr>
              <w:spacing w:after="20" w:line="240" w:lineRule="auto"/>
            </w:pPr>
            <w:r>
              <w:rPr>
                <w:rFonts w:ascii="Arial" w:hAnsi="Arial" w:eastAsia="Arial"/>
                <w:sz w:val="14"/>
              </w:rPr>
              <w:t>26</w:t>
            </w:r>
          </w:p>
        </w:tc>
        <w:tc>
          <w:tcPr>
            <w:tcW w:w="10080" w:type="dxa"/>
            <w:vAlign w:val="top"/>
          </w:tcPr>
          <w:p w14:paraId="169935F3">
            <w:pPr>
              <w:spacing w:after="20" w:line="240" w:lineRule="auto"/>
            </w:pPr>
            <w:r>
              <w:rPr>
                <w:rFonts w:ascii="Arial" w:hAnsi="Arial" w:eastAsia="Arial"/>
                <w:sz w:val="14"/>
              </w:rPr>
              <w:t>Decision, Approval, DecisionItem</w:t>
            </w:r>
          </w:p>
        </w:tc>
      </w:tr>
      <w:tr w14:paraId="37B7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5B66D743">
            <w:pPr>
              <w:spacing w:after="20" w:line="240" w:lineRule="auto"/>
            </w:pPr>
            <w:r>
              <w:rPr>
                <w:rFonts w:ascii="Arial" w:hAnsi="Arial" w:eastAsia="Arial"/>
                <w:sz w:val="14"/>
              </w:rPr>
              <w:t>Payment</w:t>
            </w:r>
          </w:p>
        </w:tc>
        <w:tc>
          <w:tcPr>
            <w:tcW w:w="1296" w:type="dxa"/>
            <w:vAlign w:val="top"/>
          </w:tcPr>
          <w:p w14:paraId="106CADCD">
            <w:pPr>
              <w:spacing w:after="20" w:line="240" w:lineRule="auto"/>
            </w:pPr>
            <w:r>
              <w:rPr>
                <w:rFonts w:ascii="Arial" w:hAnsi="Arial" w:eastAsia="Arial"/>
                <w:sz w:val="14"/>
              </w:rPr>
              <w:t>38</w:t>
            </w:r>
          </w:p>
        </w:tc>
        <w:tc>
          <w:tcPr>
            <w:tcW w:w="10080" w:type="dxa"/>
            <w:vAlign w:val="top"/>
          </w:tcPr>
          <w:p w14:paraId="42E2B202">
            <w:pPr>
              <w:spacing w:after="20" w:line="240" w:lineRule="auto"/>
            </w:pPr>
            <w:r>
              <w:rPr>
                <w:rFonts w:ascii="Arial" w:hAnsi="Arial" w:eastAsia="Arial"/>
                <w:sz w:val="14"/>
              </w:rPr>
              <w:t>Payment, Payment Account, Payee, Payment Transaction, Payment Reconciliation</w:t>
            </w:r>
          </w:p>
        </w:tc>
      </w:tr>
    </w:tbl>
    <w:p w14:paraId="40F9ADF2"/>
    <w:p w14:paraId="7014E59D">
      <w:pPr>
        <w:pStyle w:val="3"/>
      </w:pPr>
      <w:r>
        <w:t>8.1 FNOL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263C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7CB58178">
            <w:pPr>
              <w:spacing w:after="20" w:line="240" w:lineRule="auto"/>
            </w:pPr>
            <w:r>
              <w:rPr>
                <w:rFonts w:ascii="Arial" w:hAnsi="Arial" w:eastAsia="Arial"/>
                <w:b/>
                <w:color w:val="FFFFFF"/>
                <w:sz w:val="14"/>
              </w:rPr>
              <w:t>Property ID</w:t>
            </w:r>
          </w:p>
        </w:tc>
        <w:tc>
          <w:tcPr>
            <w:tcW w:w="2016" w:type="dxa"/>
            <w:shd w:val="clear" w:color="auto" w:fill="0B7A3B"/>
            <w:vAlign w:val="top"/>
          </w:tcPr>
          <w:p w14:paraId="3EF07AD4">
            <w:pPr>
              <w:spacing w:after="20" w:line="240" w:lineRule="auto"/>
            </w:pPr>
            <w:r>
              <w:rPr>
                <w:rFonts w:ascii="Arial" w:hAnsi="Arial" w:eastAsia="Arial"/>
                <w:b/>
                <w:color w:val="FFFFFF"/>
                <w:sz w:val="14"/>
              </w:rPr>
              <w:t>Object Type</w:t>
            </w:r>
          </w:p>
        </w:tc>
        <w:tc>
          <w:tcPr>
            <w:tcW w:w="2160" w:type="dxa"/>
            <w:shd w:val="clear" w:color="auto" w:fill="0B7A3B"/>
            <w:vAlign w:val="top"/>
          </w:tcPr>
          <w:p w14:paraId="63B71807">
            <w:pPr>
              <w:spacing w:after="20" w:line="240" w:lineRule="auto"/>
            </w:pPr>
            <w:r>
              <w:rPr>
                <w:rFonts w:ascii="Arial" w:hAnsi="Arial" w:eastAsia="Arial"/>
                <w:b/>
                <w:color w:val="FFFFFF"/>
                <w:sz w:val="14"/>
              </w:rPr>
              <w:t>Property</w:t>
            </w:r>
          </w:p>
        </w:tc>
        <w:tc>
          <w:tcPr>
            <w:tcW w:w="6912" w:type="dxa"/>
            <w:shd w:val="clear" w:color="auto" w:fill="0B7A3B"/>
            <w:vAlign w:val="top"/>
          </w:tcPr>
          <w:p w14:paraId="409389C3">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63D33A59">
            <w:pPr>
              <w:spacing w:after="20" w:line="240" w:lineRule="auto"/>
            </w:pPr>
            <w:r>
              <w:rPr>
                <w:rFonts w:ascii="Arial" w:hAnsi="Arial" w:eastAsia="Arial"/>
                <w:b/>
                <w:color w:val="FFFFFF"/>
                <w:sz w:val="14"/>
              </w:rPr>
              <w:t>Phân loại</w:t>
            </w:r>
          </w:p>
        </w:tc>
      </w:tr>
      <w:tr w14:paraId="36B3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E789CDD">
            <w:pPr>
              <w:spacing w:after="20" w:line="240" w:lineRule="auto"/>
            </w:pPr>
            <w:r>
              <w:rPr>
                <w:rFonts w:ascii="Arial" w:hAnsi="Arial" w:eastAsia="Arial"/>
                <w:sz w:val="14"/>
              </w:rPr>
              <w:t>P-FNO-001</w:t>
            </w:r>
          </w:p>
        </w:tc>
        <w:tc>
          <w:tcPr>
            <w:tcW w:w="2016" w:type="dxa"/>
            <w:vAlign w:val="top"/>
          </w:tcPr>
          <w:p w14:paraId="2B27F167">
            <w:pPr>
              <w:spacing w:after="20" w:line="240" w:lineRule="auto"/>
            </w:pPr>
            <w:r>
              <w:rPr>
                <w:rFonts w:ascii="Arial" w:hAnsi="Arial" w:eastAsia="Arial"/>
                <w:sz w:val="14"/>
              </w:rPr>
              <w:t>FNOL</w:t>
            </w:r>
          </w:p>
        </w:tc>
        <w:tc>
          <w:tcPr>
            <w:tcW w:w="2160" w:type="dxa"/>
            <w:vAlign w:val="top"/>
          </w:tcPr>
          <w:p w14:paraId="60694DA9">
            <w:pPr>
              <w:spacing w:after="20" w:line="240" w:lineRule="auto"/>
            </w:pPr>
            <w:r>
              <w:rPr>
                <w:rFonts w:ascii="Arial" w:hAnsi="Arial" w:eastAsia="Arial"/>
                <w:sz w:val="14"/>
              </w:rPr>
              <w:t>fnolId</w:t>
            </w:r>
          </w:p>
        </w:tc>
        <w:tc>
          <w:tcPr>
            <w:tcW w:w="6912" w:type="dxa"/>
            <w:vAlign w:val="top"/>
          </w:tcPr>
          <w:p w14:paraId="6A0BD07F">
            <w:pPr>
              <w:spacing w:after="20" w:line="240" w:lineRule="auto"/>
            </w:pPr>
            <w:r>
              <w:rPr>
                <w:rFonts w:ascii="Arial" w:hAnsi="Arial" w:eastAsia="Arial"/>
                <w:sz w:val="14"/>
              </w:rPr>
              <w:t>Mã yêu cầu bồi thường</w:t>
            </w:r>
          </w:p>
        </w:tc>
        <w:tc>
          <w:tcPr>
            <w:tcW w:w="2016" w:type="dxa"/>
            <w:vAlign w:val="top"/>
          </w:tcPr>
          <w:p w14:paraId="55F9CEF0">
            <w:pPr>
              <w:spacing w:after="20" w:line="240" w:lineRule="auto"/>
            </w:pPr>
            <w:r>
              <w:rPr>
                <w:rFonts w:ascii="Arial" w:hAnsi="Arial" w:eastAsia="Arial"/>
                <w:sz w:val="14"/>
              </w:rPr>
              <w:t>Identifier / Reference</w:t>
            </w:r>
          </w:p>
        </w:tc>
      </w:tr>
      <w:tr w14:paraId="0217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F49C352">
            <w:pPr>
              <w:spacing w:after="20" w:line="240" w:lineRule="auto"/>
            </w:pPr>
            <w:r>
              <w:rPr>
                <w:rFonts w:ascii="Arial" w:hAnsi="Arial" w:eastAsia="Arial"/>
                <w:sz w:val="14"/>
              </w:rPr>
              <w:t>P-FNO-002</w:t>
            </w:r>
          </w:p>
        </w:tc>
        <w:tc>
          <w:tcPr>
            <w:tcW w:w="2016" w:type="dxa"/>
            <w:vAlign w:val="top"/>
          </w:tcPr>
          <w:p w14:paraId="4AE8B0A5">
            <w:pPr>
              <w:spacing w:after="20" w:line="240" w:lineRule="auto"/>
            </w:pPr>
            <w:r>
              <w:rPr>
                <w:rFonts w:ascii="Arial" w:hAnsi="Arial" w:eastAsia="Arial"/>
                <w:sz w:val="14"/>
              </w:rPr>
              <w:t>FNOL</w:t>
            </w:r>
          </w:p>
        </w:tc>
        <w:tc>
          <w:tcPr>
            <w:tcW w:w="2160" w:type="dxa"/>
            <w:vAlign w:val="top"/>
          </w:tcPr>
          <w:p w14:paraId="49705DA6">
            <w:pPr>
              <w:spacing w:after="20" w:line="240" w:lineRule="auto"/>
            </w:pPr>
            <w:r>
              <w:rPr>
                <w:rFonts w:ascii="Arial" w:hAnsi="Arial" w:eastAsia="Arial"/>
                <w:sz w:val="14"/>
              </w:rPr>
              <w:t>claimedAmount</w:t>
            </w:r>
          </w:p>
        </w:tc>
        <w:tc>
          <w:tcPr>
            <w:tcW w:w="6912" w:type="dxa"/>
            <w:vAlign w:val="top"/>
          </w:tcPr>
          <w:p w14:paraId="05EE23B8">
            <w:pPr>
              <w:spacing w:after="20" w:line="240" w:lineRule="auto"/>
            </w:pPr>
            <w:r>
              <w:rPr>
                <w:rFonts w:ascii="Arial" w:hAnsi="Arial" w:eastAsia="Arial"/>
                <w:sz w:val="14"/>
              </w:rPr>
              <w:t>Số tiền yêu cầu bồi thường</w:t>
            </w:r>
          </w:p>
        </w:tc>
        <w:tc>
          <w:tcPr>
            <w:tcW w:w="2016" w:type="dxa"/>
            <w:vAlign w:val="top"/>
          </w:tcPr>
          <w:p w14:paraId="2D39652D">
            <w:pPr>
              <w:spacing w:after="20" w:line="240" w:lineRule="auto"/>
            </w:pPr>
            <w:r>
              <w:rPr>
                <w:rFonts w:ascii="Arial" w:hAnsi="Arial" w:eastAsia="Arial"/>
                <w:sz w:val="14"/>
              </w:rPr>
              <w:t>Financial / Calculation</w:t>
            </w:r>
          </w:p>
        </w:tc>
      </w:tr>
      <w:tr w14:paraId="5380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2BFA7DA">
            <w:pPr>
              <w:spacing w:after="20" w:line="240" w:lineRule="auto"/>
            </w:pPr>
            <w:r>
              <w:rPr>
                <w:rFonts w:ascii="Arial" w:hAnsi="Arial" w:eastAsia="Arial"/>
                <w:sz w:val="14"/>
              </w:rPr>
              <w:t>P-FNO-003</w:t>
            </w:r>
          </w:p>
        </w:tc>
        <w:tc>
          <w:tcPr>
            <w:tcW w:w="2016" w:type="dxa"/>
            <w:vAlign w:val="top"/>
          </w:tcPr>
          <w:p w14:paraId="00F23B50">
            <w:pPr>
              <w:spacing w:after="20" w:line="240" w:lineRule="auto"/>
            </w:pPr>
            <w:r>
              <w:rPr>
                <w:rFonts w:ascii="Arial" w:hAnsi="Arial" w:eastAsia="Arial"/>
                <w:sz w:val="14"/>
              </w:rPr>
              <w:t>FNOL</w:t>
            </w:r>
          </w:p>
        </w:tc>
        <w:tc>
          <w:tcPr>
            <w:tcW w:w="2160" w:type="dxa"/>
            <w:vAlign w:val="top"/>
          </w:tcPr>
          <w:p w14:paraId="5113D592">
            <w:pPr>
              <w:spacing w:after="20" w:line="240" w:lineRule="auto"/>
            </w:pPr>
            <w:r>
              <w:rPr>
                <w:rFonts w:ascii="Arial" w:hAnsi="Arial" w:eastAsia="Arial"/>
                <w:sz w:val="14"/>
              </w:rPr>
              <w:t>currency</w:t>
            </w:r>
          </w:p>
        </w:tc>
        <w:tc>
          <w:tcPr>
            <w:tcW w:w="6912" w:type="dxa"/>
            <w:vAlign w:val="top"/>
          </w:tcPr>
          <w:p w14:paraId="4CB33C60">
            <w:pPr>
              <w:spacing w:after="20" w:line="240" w:lineRule="auto"/>
            </w:pPr>
            <w:r>
              <w:rPr>
                <w:rFonts w:ascii="Arial" w:hAnsi="Arial" w:eastAsia="Arial"/>
                <w:sz w:val="14"/>
              </w:rPr>
              <w:t>Loại tiền tệ</w:t>
            </w:r>
          </w:p>
        </w:tc>
        <w:tc>
          <w:tcPr>
            <w:tcW w:w="2016" w:type="dxa"/>
            <w:vAlign w:val="top"/>
          </w:tcPr>
          <w:p w14:paraId="45C699E5">
            <w:pPr>
              <w:spacing w:after="20" w:line="240" w:lineRule="auto"/>
            </w:pPr>
            <w:r>
              <w:rPr>
                <w:rFonts w:ascii="Arial" w:hAnsi="Arial" w:eastAsia="Arial"/>
                <w:sz w:val="14"/>
              </w:rPr>
              <w:t>Financial / Calculation</w:t>
            </w:r>
          </w:p>
        </w:tc>
      </w:tr>
      <w:tr w14:paraId="4077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2D61BD9">
            <w:pPr>
              <w:spacing w:after="20" w:line="240" w:lineRule="auto"/>
            </w:pPr>
            <w:r>
              <w:rPr>
                <w:rFonts w:ascii="Arial" w:hAnsi="Arial" w:eastAsia="Arial"/>
                <w:sz w:val="14"/>
              </w:rPr>
              <w:t>P-FNO-004</w:t>
            </w:r>
          </w:p>
        </w:tc>
        <w:tc>
          <w:tcPr>
            <w:tcW w:w="2016" w:type="dxa"/>
            <w:vAlign w:val="top"/>
          </w:tcPr>
          <w:p w14:paraId="1D07BEA4">
            <w:pPr>
              <w:spacing w:after="20" w:line="240" w:lineRule="auto"/>
            </w:pPr>
            <w:r>
              <w:rPr>
                <w:rFonts w:ascii="Arial" w:hAnsi="Arial" w:eastAsia="Arial"/>
                <w:sz w:val="14"/>
              </w:rPr>
              <w:t>FNOL</w:t>
            </w:r>
          </w:p>
        </w:tc>
        <w:tc>
          <w:tcPr>
            <w:tcW w:w="2160" w:type="dxa"/>
            <w:vAlign w:val="top"/>
          </w:tcPr>
          <w:p w14:paraId="73BDA91B">
            <w:pPr>
              <w:spacing w:after="20" w:line="240" w:lineRule="auto"/>
            </w:pPr>
            <w:r>
              <w:rPr>
                <w:rFonts w:ascii="Arial" w:hAnsi="Arial" w:eastAsia="Arial"/>
                <w:sz w:val="14"/>
              </w:rPr>
              <w:t>submissionDate</w:t>
            </w:r>
          </w:p>
        </w:tc>
        <w:tc>
          <w:tcPr>
            <w:tcW w:w="6912" w:type="dxa"/>
            <w:vAlign w:val="top"/>
          </w:tcPr>
          <w:p w14:paraId="47B90AAC">
            <w:pPr>
              <w:spacing w:after="20" w:line="240" w:lineRule="auto"/>
            </w:pPr>
            <w:r>
              <w:rPr>
                <w:rFonts w:ascii="Arial" w:hAnsi="Arial" w:eastAsia="Arial"/>
                <w:sz w:val="14"/>
              </w:rPr>
              <w:t>Thời điểm gửi FNOL</w:t>
            </w:r>
          </w:p>
        </w:tc>
        <w:tc>
          <w:tcPr>
            <w:tcW w:w="2016" w:type="dxa"/>
            <w:vAlign w:val="top"/>
          </w:tcPr>
          <w:p w14:paraId="2D2EC7CA">
            <w:pPr>
              <w:spacing w:after="20" w:line="240" w:lineRule="auto"/>
            </w:pPr>
            <w:r>
              <w:rPr>
                <w:rFonts w:ascii="Arial" w:hAnsi="Arial" w:eastAsia="Arial"/>
                <w:sz w:val="14"/>
              </w:rPr>
              <w:t>Temporal</w:t>
            </w:r>
          </w:p>
        </w:tc>
      </w:tr>
      <w:tr w14:paraId="07C8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C8D7B68">
            <w:pPr>
              <w:spacing w:after="20" w:line="240" w:lineRule="auto"/>
            </w:pPr>
            <w:r>
              <w:rPr>
                <w:rFonts w:ascii="Arial" w:hAnsi="Arial" w:eastAsia="Arial"/>
                <w:sz w:val="14"/>
              </w:rPr>
              <w:t>P-FNO-005</w:t>
            </w:r>
          </w:p>
        </w:tc>
        <w:tc>
          <w:tcPr>
            <w:tcW w:w="2016" w:type="dxa"/>
            <w:vAlign w:val="top"/>
          </w:tcPr>
          <w:p w14:paraId="5926A35D">
            <w:pPr>
              <w:spacing w:after="20" w:line="240" w:lineRule="auto"/>
            </w:pPr>
            <w:r>
              <w:rPr>
                <w:rFonts w:ascii="Arial" w:hAnsi="Arial" w:eastAsia="Arial"/>
                <w:sz w:val="14"/>
              </w:rPr>
              <w:t>FNOL</w:t>
            </w:r>
          </w:p>
        </w:tc>
        <w:tc>
          <w:tcPr>
            <w:tcW w:w="2160" w:type="dxa"/>
            <w:vAlign w:val="top"/>
          </w:tcPr>
          <w:p w14:paraId="20F657CB">
            <w:pPr>
              <w:spacing w:after="20" w:line="240" w:lineRule="auto"/>
            </w:pPr>
            <w:r>
              <w:rPr>
                <w:rFonts w:ascii="Arial" w:hAnsi="Arial" w:eastAsia="Arial"/>
                <w:sz w:val="14"/>
              </w:rPr>
              <w:t>channel</w:t>
            </w:r>
          </w:p>
        </w:tc>
        <w:tc>
          <w:tcPr>
            <w:tcW w:w="6912" w:type="dxa"/>
            <w:vAlign w:val="top"/>
          </w:tcPr>
          <w:p w14:paraId="035815D2">
            <w:pPr>
              <w:spacing w:after="20" w:line="240" w:lineRule="auto"/>
            </w:pPr>
            <w:r>
              <w:rPr>
                <w:rFonts w:ascii="Arial" w:hAnsi="Arial" w:eastAsia="Arial"/>
                <w:sz w:val="14"/>
              </w:rPr>
              <w:t>Kênh gửi</w:t>
            </w:r>
          </w:p>
        </w:tc>
        <w:tc>
          <w:tcPr>
            <w:tcW w:w="2016" w:type="dxa"/>
            <w:vAlign w:val="top"/>
          </w:tcPr>
          <w:p w14:paraId="18EC00E7">
            <w:pPr>
              <w:spacing w:after="20" w:line="240" w:lineRule="auto"/>
            </w:pPr>
            <w:r>
              <w:rPr>
                <w:rFonts w:ascii="Arial" w:hAnsi="Arial" w:eastAsia="Arial"/>
                <w:sz w:val="14"/>
              </w:rPr>
              <w:t>Business Attribute</w:t>
            </w:r>
          </w:p>
        </w:tc>
      </w:tr>
      <w:tr w14:paraId="0825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1D5D10C">
            <w:pPr>
              <w:spacing w:after="20" w:line="240" w:lineRule="auto"/>
            </w:pPr>
            <w:r>
              <w:rPr>
                <w:rFonts w:ascii="Arial" w:hAnsi="Arial" w:eastAsia="Arial"/>
                <w:sz w:val="14"/>
              </w:rPr>
              <w:t>P-FNO-006</w:t>
            </w:r>
          </w:p>
        </w:tc>
        <w:tc>
          <w:tcPr>
            <w:tcW w:w="2016" w:type="dxa"/>
            <w:vAlign w:val="top"/>
          </w:tcPr>
          <w:p w14:paraId="0D82BF36">
            <w:pPr>
              <w:spacing w:after="20" w:line="240" w:lineRule="auto"/>
            </w:pPr>
            <w:r>
              <w:rPr>
                <w:rFonts w:ascii="Arial" w:hAnsi="Arial" w:eastAsia="Arial"/>
                <w:sz w:val="14"/>
              </w:rPr>
              <w:t>FNOL</w:t>
            </w:r>
          </w:p>
        </w:tc>
        <w:tc>
          <w:tcPr>
            <w:tcW w:w="2160" w:type="dxa"/>
            <w:vAlign w:val="top"/>
          </w:tcPr>
          <w:p w14:paraId="47B22D8E">
            <w:pPr>
              <w:spacing w:after="20" w:line="240" w:lineRule="auto"/>
            </w:pPr>
            <w:r>
              <w:rPr>
                <w:rFonts w:ascii="Arial" w:hAnsi="Arial" w:eastAsia="Arial"/>
                <w:sz w:val="14"/>
              </w:rPr>
              <w:t>deviceInfo</w:t>
            </w:r>
          </w:p>
        </w:tc>
        <w:tc>
          <w:tcPr>
            <w:tcW w:w="6912" w:type="dxa"/>
            <w:vAlign w:val="top"/>
          </w:tcPr>
          <w:p w14:paraId="5706CE5A">
            <w:pPr>
              <w:spacing w:after="20" w:line="240" w:lineRule="auto"/>
            </w:pPr>
            <w:r>
              <w:rPr>
                <w:rFonts w:ascii="Arial" w:hAnsi="Arial" w:eastAsia="Arial"/>
                <w:sz w:val="14"/>
              </w:rPr>
              <w:t>Thiết bị gửi</w:t>
            </w:r>
          </w:p>
        </w:tc>
        <w:tc>
          <w:tcPr>
            <w:tcW w:w="2016" w:type="dxa"/>
            <w:vAlign w:val="top"/>
          </w:tcPr>
          <w:p w14:paraId="239A8674">
            <w:pPr>
              <w:spacing w:after="20" w:line="240" w:lineRule="auto"/>
            </w:pPr>
            <w:r>
              <w:rPr>
                <w:rFonts w:ascii="Arial" w:hAnsi="Arial" w:eastAsia="Arial"/>
                <w:sz w:val="14"/>
              </w:rPr>
              <w:t>Sensitive / Security</w:t>
            </w:r>
          </w:p>
        </w:tc>
      </w:tr>
      <w:tr w14:paraId="4BDF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B33D3CC">
            <w:pPr>
              <w:spacing w:after="20" w:line="240" w:lineRule="auto"/>
            </w:pPr>
            <w:r>
              <w:rPr>
                <w:rFonts w:ascii="Arial" w:hAnsi="Arial" w:eastAsia="Arial"/>
                <w:sz w:val="14"/>
              </w:rPr>
              <w:t>P-FNO-007</w:t>
            </w:r>
          </w:p>
        </w:tc>
        <w:tc>
          <w:tcPr>
            <w:tcW w:w="2016" w:type="dxa"/>
            <w:vAlign w:val="top"/>
          </w:tcPr>
          <w:p w14:paraId="485F765F">
            <w:pPr>
              <w:spacing w:after="20" w:line="240" w:lineRule="auto"/>
            </w:pPr>
            <w:r>
              <w:rPr>
                <w:rFonts w:ascii="Arial" w:hAnsi="Arial" w:eastAsia="Arial"/>
                <w:sz w:val="14"/>
              </w:rPr>
              <w:t>FNOL</w:t>
            </w:r>
          </w:p>
        </w:tc>
        <w:tc>
          <w:tcPr>
            <w:tcW w:w="2160" w:type="dxa"/>
            <w:vAlign w:val="top"/>
          </w:tcPr>
          <w:p w14:paraId="6A5EC4EC">
            <w:pPr>
              <w:spacing w:after="20" w:line="240" w:lineRule="auto"/>
            </w:pPr>
            <w:r>
              <w:rPr>
                <w:rFonts w:ascii="Arial" w:hAnsi="Arial" w:eastAsia="Arial"/>
                <w:sz w:val="14"/>
              </w:rPr>
              <w:t>ipAddress</w:t>
            </w:r>
          </w:p>
        </w:tc>
        <w:tc>
          <w:tcPr>
            <w:tcW w:w="6912" w:type="dxa"/>
            <w:vAlign w:val="top"/>
          </w:tcPr>
          <w:p w14:paraId="5E98D0F7">
            <w:pPr>
              <w:spacing w:after="20" w:line="240" w:lineRule="auto"/>
            </w:pPr>
            <w:r>
              <w:rPr>
                <w:rFonts w:ascii="Arial" w:hAnsi="Arial" w:eastAsia="Arial"/>
                <w:sz w:val="14"/>
              </w:rPr>
              <w:t>Địa chỉ IP</w:t>
            </w:r>
          </w:p>
        </w:tc>
        <w:tc>
          <w:tcPr>
            <w:tcW w:w="2016" w:type="dxa"/>
            <w:vAlign w:val="top"/>
          </w:tcPr>
          <w:p w14:paraId="53F6D94B">
            <w:pPr>
              <w:spacing w:after="20" w:line="240" w:lineRule="auto"/>
            </w:pPr>
            <w:r>
              <w:rPr>
                <w:rFonts w:ascii="Arial" w:hAnsi="Arial" w:eastAsia="Arial"/>
                <w:sz w:val="14"/>
              </w:rPr>
              <w:t>Sensitive / Security</w:t>
            </w:r>
          </w:p>
        </w:tc>
      </w:tr>
      <w:tr w14:paraId="0237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17D08BE">
            <w:pPr>
              <w:spacing w:after="20" w:line="240" w:lineRule="auto"/>
            </w:pPr>
            <w:r>
              <w:rPr>
                <w:rFonts w:ascii="Arial" w:hAnsi="Arial" w:eastAsia="Arial"/>
                <w:sz w:val="14"/>
              </w:rPr>
              <w:t>P-FNO-008</w:t>
            </w:r>
          </w:p>
        </w:tc>
        <w:tc>
          <w:tcPr>
            <w:tcW w:w="2016" w:type="dxa"/>
            <w:vAlign w:val="top"/>
          </w:tcPr>
          <w:p w14:paraId="142754DA">
            <w:pPr>
              <w:spacing w:after="20" w:line="240" w:lineRule="auto"/>
            </w:pPr>
            <w:r>
              <w:rPr>
                <w:rFonts w:ascii="Arial" w:hAnsi="Arial" w:eastAsia="Arial"/>
                <w:sz w:val="14"/>
              </w:rPr>
              <w:t>FNOL</w:t>
            </w:r>
          </w:p>
        </w:tc>
        <w:tc>
          <w:tcPr>
            <w:tcW w:w="2160" w:type="dxa"/>
            <w:vAlign w:val="top"/>
          </w:tcPr>
          <w:p w14:paraId="0A4586AE">
            <w:pPr>
              <w:spacing w:after="20" w:line="240" w:lineRule="auto"/>
            </w:pPr>
            <w:r>
              <w:rPr>
                <w:rFonts w:ascii="Arial" w:hAnsi="Arial" w:eastAsia="Arial"/>
                <w:sz w:val="14"/>
              </w:rPr>
              <w:t>signature</w:t>
            </w:r>
          </w:p>
        </w:tc>
        <w:tc>
          <w:tcPr>
            <w:tcW w:w="6912" w:type="dxa"/>
            <w:vAlign w:val="top"/>
          </w:tcPr>
          <w:p w14:paraId="1A8A981C">
            <w:pPr>
              <w:spacing w:after="20" w:line="240" w:lineRule="auto"/>
            </w:pPr>
            <w:r>
              <w:rPr>
                <w:rFonts w:ascii="Arial" w:hAnsi="Arial" w:eastAsia="Arial"/>
                <w:sz w:val="14"/>
              </w:rPr>
              <w:t>Chữ ký điện tử/Xác nhận</w:t>
            </w:r>
          </w:p>
        </w:tc>
        <w:tc>
          <w:tcPr>
            <w:tcW w:w="2016" w:type="dxa"/>
            <w:vAlign w:val="top"/>
          </w:tcPr>
          <w:p w14:paraId="2AC37F96">
            <w:pPr>
              <w:spacing w:after="20" w:line="240" w:lineRule="auto"/>
            </w:pPr>
            <w:r>
              <w:rPr>
                <w:rFonts w:ascii="Arial" w:hAnsi="Arial" w:eastAsia="Arial"/>
                <w:sz w:val="14"/>
              </w:rPr>
              <w:t>Sensitive / Security</w:t>
            </w:r>
          </w:p>
        </w:tc>
      </w:tr>
      <w:tr w14:paraId="4B4C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DCB2E9C">
            <w:pPr>
              <w:spacing w:after="20" w:line="240" w:lineRule="auto"/>
            </w:pPr>
            <w:r>
              <w:rPr>
                <w:rFonts w:ascii="Arial" w:hAnsi="Arial" w:eastAsia="Arial"/>
                <w:sz w:val="14"/>
              </w:rPr>
              <w:t>P-FNO-009</w:t>
            </w:r>
          </w:p>
        </w:tc>
        <w:tc>
          <w:tcPr>
            <w:tcW w:w="2016" w:type="dxa"/>
            <w:vAlign w:val="top"/>
          </w:tcPr>
          <w:p w14:paraId="2D50A4F4">
            <w:pPr>
              <w:spacing w:after="20" w:line="240" w:lineRule="auto"/>
            </w:pPr>
            <w:r>
              <w:rPr>
                <w:rFonts w:ascii="Arial" w:hAnsi="Arial" w:eastAsia="Arial"/>
                <w:sz w:val="14"/>
              </w:rPr>
              <w:t>FNOL</w:t>
            </w:r>
          </w:p>
        </w:tc>
        <w:tc>
          <w:tcPr>
            <w:tcW w:w="2160" w:type="dxa"/>
            <w:vAlign w:val="top"/>
          </w:tcPr>
          <w:p w14:paraId="53790311">
            <w:pPr>
              <w:spacing w:after="20" w:line="240" w:lineRule="auto"/>
            </w:pPr>
            <w:r>
              <w:rPr>
                <w:rFonts w:ascii="Arial" w:hAnsi="Arial" w:eastAsia="Arial"/>
                <w:sz w:val="14"/>
              </w:rPr>
              <w:t>status</w:t>
            </w:r>
          </w:p>
        </w:tc>
        <w:tc>
          <w:tcPr>
            <w:tcW w:w="6912" w:type="dxa"/>
            <w:vAlign w:val="top"/>
          </w:tcPr>
          <w:p w14:paraId="51726C54">
            <w:pPr>
              <w:spacing w:after="20" w:line="240" w:lineRule="auto"/>
            </w:pPr>
            <w:r>
              <w:rPr>
                <w:rFonts w:ascii="Arial" w:hAnsi="Arial" w:eastAsia="Arial"/>
                <w:sz w:val="14"/>
              </w:rPr>
              <w:t>Trạng thái đơn yêu cầu</w:t>
            </w:r>
          </w:p>
        </w:tc>
        <w:tc>
          <w:tcPr>
            <w:tcW w:w="2016" w:type="dxa"/>
            <w:vAlign w:val="top"/>
          </w:tcPr>
          <w:p w14:paraId="0D6A255F">
            <w:pPr>
              <w:spacing w:after="20" w:line="240" w:lineRule="auto"/>
            </w:pPr>
            <w:r>
              <w:rPr>
                <w:rFonts w:ascii="Arial" w:hAnsi="Arial" w:eastAsia="Arial"/>
                <w:sz w:val="14"/>
              </w:rPr>
              <w:t>Rule / State</w:t>
            </w:r>
          </w:p>
        </w:tc>
      </w:tr>
      <w:tr w14:paraId="06BA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C84A3C7">
            <w:pPr>
              <w:spacing w:after="20" w:line="240" w:lineRule="auto"/>
            </w:pPr>
            <w:r>
              <w:rPr>
                <w:rFonts w:ascii="Arial" w:hAnsi="Arial" w:eastAsia="Arial"/>
                <w:sz w:val="14"/>
              </w:rPr>
              <w:t>P-FNO-010</w:t>
            </w:r>
          </w:p>
        </w:tc>
        <w:tc>
          <w:tcPr>
            <w:tcW w:w="2016" w:type="dxa"/>
            <w:vAlign w:val="top"/>
          </w:tcPr>
          <w:p w14:paraId="59F67D87">
            <w:pPr>
              <w:spacing w:after="20" w:line="240" w:lineRule="auto"/>
            </w:pPr>
            <w:r>
              <w:rPr>
                <w:rFonts w:ascii="Arial" w:hAnsi="Arial" w:eastAsia="Arial"/>
                <w:sz w:val="14"/>
              </w:rPr>
              <w:t>Policy</w:t>
            </w:r>
          </w:p>
        </w:tc>
        <w:tc>
          <w:tcPr>
            <w:tcW w:w="2160" w:type="dxa"/>
            <w:vAlign w:val="top"/>
          </w:tcPr>
          <w:p w14:paraId="5E0BDB8D">
            <w:pPr>
              <w:spacing w:after="20" w:line="240" w:lineRule="auto"/>
            </w:pPr>
            <w:r>
              <w:rPr>
                <w:rFonts w:ascii="Arial" w:hAnsi="Arial" w:eastAsia="Arial"/>
                <w:sz w:val="14"/>
              </w:rPr>
              <w:t>policyId</w:t>
            </w:r>
          </w:p>
        </w:tc>
        <w:tc>
          <w:tcPr>
            <w:tcW w:w="6912" w:type="dxa"/>
            <w:vAlign w:val="top"/>
          </w:tcPr>
          <w:p w14:paraId="12AD5842">
            <w:pPr>
              <w:spacing w:after="20" w:line="240" w:lineRule="auto"/>
            </w:pPr>
            <w:r>
              <w:rPr>
                <w:rFonts w:ascii="Arial" w:hAnsi="Arial" w:eastAsia="Arial"/>
                <w:sz w:val="14"/>
              </w:rPr>
              <w:t>Mã hợp đồng bảo hiểm</w:t>
            </w:r>
          </w:p>
        </w:tc>
        <w:tc>
          <w:tcPr>
            <w:tcW w:w="2016" w:type="dxa"/>
            <w:vAlign w:val="top"/>
          </w:tcPr>
          <w:p w14:paraId="429292DF">
            <w:pPr>
              <w:spacing w:after="20" w:line="240" w:lineRule="auto"/>
            </w:pPr>
            <w:r>
              <w:rPr>
                <w:rFonts w:ascii="Arial" w:hAnsi="Arial" w:eastAsia="Arial"/>
                <w:sz w:val="14"/>
              </w:rPr>
              <w:t>Identifier / Reference</w:t>
            </w:r>
          </w:p>
        </w:tc>
      </w:tr>
      <w:tr w14:paraId="57DF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B1B0B06">
            <w:pPr>
              <w:spacing w:after="20" w:line="240" w:lineRule="auto"/>
            </w:pPr>
            <w:r>
              <w:rPr>
                <w:rFonts w:ascii="Arial" w:hAnsi="Arial" w:eastAsia="Arial"/>
                <w:sz w:val="14"/>
              </w:rPr>
              <w:t>P-FNO-011</w:t>
            </w:r>
          </w:p>
        </w:tc>
        <w:tc>
          <w:tcPr>
            <w:tcW w:w="2016" w:type="dxa"/>
            <w:vAlign w:val="top"/>
          </w:tcPr>
          <w:p w14:paraId="25BD200D">
            <w:pPr>
              <w:spacing w:after="20" w:line="240" w:lineRule="auto"/>
            </w:pPr>
            <w:r>
              <w:rPr>
                <w:rFonts w:ascii="Arial" w:hAnsi="Arial" w:eastAsia="Arial"/>
                <w:sz w:val="14"/>
              </w:rPr>
              <w:t>Policy</w:t>
            </w:r>
          </w:p>
        </w:tc>
        <w:tc>
          <w:tcPr>
            <w:tcW w:w="2160" w:type="dxa"/>
            <w:vAlign w:val="top"/>
          </w:tcPr>
          <w:p w14:paraId="23752A10">
            <w:pPr>
              <w:spacing w:after="20" w:line="240" w:lineRule="auto"/>
            </w:pPr>
            <w:r>
              <w:rPr>
                <w:rFonts w:ascii="Arial" w:hAnsi="Arial" w:eastAsia="Arial"/>
                <w:sz w:val="14"/>
              </w:rPr>
              <w:t>policyNumber</w:t>
            </w:r>
          </w:p>
        </w:tc>
        <w:tc>
          <w:tcPr>
            <w:tcW w:w="6912" w:type="dxa"/>
            <w:vAlign w:val="top"/>
          </w:tcPr>
          <w:p w14:paraId="6D38672F">
            <w:pPr>
              <w:spacing w:after="20" w:line="240" w:lineRule="auto"/>
            </w:pPr>
            <w:r>
              <w:rPr>
                <w:rFonts w:ascii="Arial" w:hAnsi="Arial" w:eastAsia="Arial"/>
                <w:sz w:val="14"/>
              </w:rPr>
              <w:t>Số hợp đồng bảo hiểm</w:t>
            </w:r>
          </w:p>
        </w:tc>
        <w:tc>
          <w:tcPr>
            <w:tcW w:w="2016" w:type="dxa"/>
            <w:vAlign w:val="top"/>
          </w:tcPr>
          <w:p w14:paraId="2E7C63AA">
            <w:pPr>
              <w:spacing w:after="20" w:line="240" w:lineRule="auto"/>
            </w:pPr>
            <w:r>
              <w:rPr>
                <w:rFonts w:ascii="Arial" w:hAnsi="Arial" w:eastAsia="Arial"/>
                <w:sz w:val="14"/>
              </w:rPr>
              <w:t>Identifier / Reference</w:t>
            </w:r>
          </w:p>
        </w:tc>
      </w:tr>
      <w:tr w14:paraId="7BEB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A6258F3">
            <w:pPr>
              <w:spacing w:after="20" w:line="240" w:lineRule="auto"/>
            </w:pPr>
            <w:r>
              <w:rPr>
                <w:rFonts w:ascii="Arial" w:hAnsi="Arial" w:eastAsia="Arial"/>
                <w:sz w:val="14"/>
              </w:rPr>
              <w:t>P-FNO-012</w:t>
            </w:r>
          </w:p>
        </w:tc>
        <w:tc>
          <w:tcPr>
            <w:tcW w:w="2016" w:type="dxa"/>
            <w:vAlign w:val="top"/>
          </w:tcPr>
          <w:p w14:paraId="1EF9878C">
            <w:pPr>
              <w:spacing w:after="20" w:line="240" w:lineRule="auto"/>
            </w:pPr>
            <w:r>
              <w:rPr>
                <w:rFonts w:ascii="Arial" w:hAnsi="Arial" w:eastAsia="Arial"/>
                <w:sz w:val="14"/>
              </w:rPr>
              <w:t>Policy</w:t>
            </w:r>
          </w:p>
        </w:tc>
        <w:tc>
          <w:tcPr>
            <w:tcW w:w="2160" w:type="dxa"/>
            <w:vAlign w:val="top"/>
          </w:tcPr>
          <w:p w14:paraId="19023AB5">
            <w:pPr>
              <w:spacing w:after="20" w:line="240" w:lineRule="auto"/>
            </w:pPr>
            <w:r>
              <w:rPr>
                <w:rFonts w:ascii="Arial" w:hAnsi="Arial" w:eastAsia="Arial"/>
                <w:sz w:val="14"/>
              </w:rPr>
              <w:t>certificateNumber</w:t>
            </w:r>
          </w:p>
        </w:tc>
        <w:tc>
          <w:tcPr>
            <w:tcW w:w="6912" w:type="dxa"/>
            <w:vAlign w:val="top"/>
          </w:tcPr>
          <w:p w14:paraId="3E374CAA">
            <w:pPr>
              <w:spacing w:after="20" w:line="240" w:lineRule="auto"/>
            </w:pPr>
            <w:r>
              <w:rPr>
                <w:rFonts w:ascii="Arial" w:hAnsi="Arial" w:eastAsia="Arial"/>
                <w:sz w:val="14"/>
              </w:rPr>
              <w:t>Số giấy chứng nhận bảo hiểm</w:t>
            </w:r>
          </w:p>
        </w:tc>
        <w:tc>
          <w:tcPr>
            <w:tcW w:w="2016" w:type="dxa"/>
            <w:vAlign w:val="top"/>
          </w:tcPr>
          <w:p w14:paraId="7230D81D">
            <w:pPr>
              <w:spacing w:after="20" w:line="240" w:lineRule="auto"/>
            </w:pPr>
            <w:r>
              <w:rPr>
                <w:rFonts w:ascii="Arial" w:hAnsi="Arial" w:eastAsia="Arial"/>
                <w:sz w:val="14"/>
              </w:rPr>
              <w:t>Temporal</w:t>
            </w:r>
          </w:p>
        </w:tc>
      </w:tr>
      <w:tr w14:paraId="1086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6ADED2A">
            <w:pPr>
              <w:spacing w:after="20" w:line="240" w:lineRule="auto"/>
            </w:pPr>
            <w:r>
              <w:rPr>
                <w:rFonts w:ascii="Arial" w:hAnsi="Arial" w:eastAsia="Arial"/>
                <w:sz w:val="14"/>
              </w:rPr>
              <w:t>P-FNO-013</w:t>
            </w:r>
          </w:p>
        </w:tc>
        <w:tc>
          <w:tcPr>
            <w:tcW w:w="2016" w:type="dxa"/>
            <w:vAlign w:val="top"/>
          </w:tcPr>
          <w:p w14:paraId="312A1545">
            <w:pPr>
              <w:spacing w:after="20" w:line="240" w:lineRule="auto"/>
            </w:pPr>
            <w:r>
              <w:rPr>
                <w:rFonts w:ascii="Arial" w:hAnsi="Arial" w:eastAsia="Arial"/>
                <w:sz w:val="14"/>
              </w:rPr>
              <w:t>Policy</w:t>
            </w:r>
          </w:p>
        </w:tc>
        <w:tc>
          <w:tcPr>
            <w:tcW w:w="2160" w:type="dxa"/>
            <w:vAlign w:val="top"/>
          </w:tcPr>
          <w:p w14:paraId="22D4080F">
            <w:pPr>
              <w:spacing w:after="20" w:line="240" w:lineRule="auto"/>
            </w:pPr>
            <w:r>
              <w:rPr>
                <w:rFonts w:ascii="Arial" w:hAnsi="Arial" w:eastAsia="Arial"/>
                <w:sz w:val="14"/>
              </w:rPr>
              <w:t>productCode</w:t>
            </w:r>
          </w:p>
        </w:tc>
        <w:tc>
          <w:tcPr>
            <w:tcW w:w="6912" w:type="dxa"/>
            <w:vAlign w:val="top"/>
          </w:tcPr>
          <w:p w14:paraId="3D8B70F0">
            <w:pPr>
              <w:spacing w:after="20" w:line="240" w:lineRule="auto"/>
            </w:pPr>
            <w:r>
              <w:rPr>
                <w:rFonts w:ascii="Arial" w:hAnsi="Arial" w:eastAsia="Arial"/>
                <w:sz w:val="14"/>
              </w:rPr>
              <w:t>Mã sản phẩm bảo hiểm</w:t>
            </w:r>
          </w:p>
        </w:tc>
        <w:tc>
          <w:tcPr>
            <w:tcW w:w="2016" w:type="dxa"/>
            <w:vAlign w:val="top"/>
          </w:tcPr>
          <w:p w14:paraId="39F078D8">
            <w:pPr>
              <w:spacing w:after="20" w:line="240" w:lineRule="auto"/>
            </w:pPr>
            <w:r>
              <w:rPr>
                <w:rFonts w:ascii="Arial" w:hAnsi="Arial" w:eastAsia="Arial"/>
                <w:sz w:val="14"/>
              </w:rPr>
              <w:t>Identifier / Reference</w:t>
            </w:r>
          </w:p>
        </w:tc>
      </w:tr>
      <w:tr w14:paraId="29F0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FF4E648">
            <w:pPr>
              <w:spacing w:after="20" w:line="240" w:lineRule="auto"/>
            </w:pPr>
            <w:r>
              <w:rPr>
                <w:rFonts w:ascii="Arial" w:hAnsi="Arial" w:eastAsia="Arial"/>
                <w:sz w:val="14"/>
              </w:rPr>
              <w:t>P-FNO-014</w:t>
            </w:r>
          </w:p>
        </w:tc>
        <w:tc>
          <w:tcPr>
            <w:tcW w:w="2016" w:type="dxa"/>
            <w:vAlign w:val="top"/>
          </w:tcPr>
          <w:p w14:paraId="7EE0D017">
            <w:pPr>
              <w:spacing w:after="20" w:line="240" w:lineRule="auto"/>
            </w:pPr>
            <w:r>
              <w:rPr>
                <w:rFonts w:ascii="Arial" w:hAnsi="Arial" w:eastAsia="Arial"/>
                <w:sz w:val="14"/>
              </w:rPr>
              <w:t>Policy</w:t>
            </w:r>
          </w:p>
        </w:tc>
        <w:tc>
          <w:tcPr>
            <w:tcW w:w="2160" w:type="dxa"/>
            <w:vAlign w:val="top"/>
          </w:tcPr>
          <w:p w14:paraId="19188008">
            <w:pPr>
              <w:spacing w:after="20" w:line="240" w:lineRule="auto"/>
            </w:pPr>
            <w:r>
              <w:rPr>
                <w:rFonts w:ascii="Arial" w:hAnsi="Arial" w:eastAsia="Arial"/>
                <w:sz w:val="14"/>
              </w:rPr>
              <w:t>productName</w:t>
            </w:r>
          </w:p>
        </w:tc>
        <w:tc>
          <w:tcPr>
            <w:tcW w:w="6912" w:type="dxa"/>
            <w:vAlign w:val="top"/>
          </w:tcPr>
          <w:p w14:paraId="642B861A">
            <w:pPr>
              <w:spacing w:after="20" w:line="240" w:lineRule="auto"/>
            </w:pPr>
            <w:r>
              <w:rPr>
                <w:rFonts w:ascii="Arial" w:hAnsi="Arial" w:eastAsia="Arial"/>
                <w:sz w:val="14"/>
              </w:rPr>
              <w:t>Tên sản phẩm bảo hiểm</w:t>
            </w:r>
          </w:p>
        </w:tc>
        <w:tc>
          <w:tcPr>
            <w:tcW w:w="2016" w:type="dxa"/>
            <w:vAlign w:val="top"/>
          </w:tcPr>
          <w:p w14:paraId="63C054EA">
            <w:pPr>
              <w:spacing w:after="20" w:line="240" w:lineRule="auto"/>
            </w:pPr>
            <w:r>
              <w:rPr>
                <w:rFonts w:ascii="Arial" w:hAnsi="Arial" w:eastAsia="Arial"/>
                <w:sz w:val="14"/>
              </w:rPr>
              <w:t>Business Attribute</w:t>
            </w:r>
          </w:p>
        </w:tc>
      </w:tr>
      <w:tr w14:paraId="0857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2A28B88">
            <w:pPr>
              <w:spacing w:after="20" w:line="240" w:lineRule="auto"/>
            </w:pPr>
            <w:r>
              <w:rPr>
                <w:rFonts w:ascii="Arial" w:hAnsi="Arial" w:eastAsia="Arial"/>
                <w:sz w:val="14"/>
              </w:rPr>
              <w:t>P-FNO-015</w:t>
            </w:r>
          </w:p>
        </w:tc>
        <w:tc>
          <w:tcPr>
            <w:tcW w:w="2016" w:type="dxa"/>
            <w:vAlign w:val="top"/>
          </w:tcPr>
          <w:p w14:paraId="3A5CA9EC">
            <w:pPr>
              <w:spacing w:after="20" w:line="240" w:lineRule="auto"/>
            </w:pPr>
            <w:r>
              <w:rPr>
                <w:rFonts w:ascii="Arial" w:hAnsi="Arial" w:eastAsia="Arial"/>
                <w:sz w:val="14"/>
              </w:rPr>
              <w:t>Policy</w:t>
            </w:r>
          </w:p>
        </w:tc>
        <w:tc>
          <w:tcPr>
            <w:tcW w:w="2160" w:type="dxa"/>
            <w:vAlign w:val="top"/>
          </w:tcPr>
          <w:p w14:paraId="1CF8E522">
            <w:pPr>
              <w:spacing w:after="20" w:line="240" w:lineRule="auto"/>
            </w:pPr>
            <w:r>
              <w:rPr>
                <w:rFonts w:ascii="Arial" w:hAnsi="Arial" w:eastAsia="Arial"/>
                <w:sz w:val="14"/>
              </w:rPr>
              <w:t>effectiveDate</w:t>
            </w:r>
          </w:p>
        </w:tc>
        <w:tc>
          <w:tcPr>
            <w:tcW w:w="6912" w:type="dxa"/>
            <w:vAlign w:val="top"/>
          </w:tcPr>
          <w:p w14:paraId="2D24EEBF">
            <w:pPr>
              <w:spacing w:after="20" w:line="240" w:lineRule="auto"/>
            </w:pPr>
            <w:r>
              <w:rPr>
                <w:rFonts w:ascii="Arial" w:hAnsi="Arial" w:eastAsia="Arial"/>
                <w:sz w:val="14"/>
              </w:rPr>
              <w:t>Ngày bắt đầu hiệu lực hợp đồng</w:t>
            </w:r>
          </w:p>
        </w:tc>
        <w:tc>
          <w:tcPr>
            <w:tcW w:w="2016" w:type="dxa"/>
            <w:vAlign w:val="top"/>
          </w:tcPr>
          <w:p w14:paraId="74534D4E">
            <w:pPr>
              <w:spacing w:after="20" w:line="240" w:lineRule="auto"/>
            </w:pPr>
            <w:r>
              <w:rPr>
                <w:rFonts w:ascii="Arial" w:hAnsi="Arial" w:eastAsia="Arial"/>
                <w:sz w:val="14"/>
              </w:rPr>
              <w:t>Temporal</w:t>
            </w:r>
          </w:p>
        </w:tc>
      </w:tr>
      <w:tr w14:paraId="6583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D145ACD">
            <w:pPr>
              <w:spacing w:after="20" w:line="240" w:lineRule="auto"/>
            </w:pPr>
            <w:r>
              <w:rPr>
                <w:rFonts w:ascii="Arial" w:hAnsi="Arial" w:eastAsia="Arial"/>
                <w:sz w:val="14"/>
              </w:rPr>
              <w:t>P-FNO-016</w:t>
            </w:r>
          </w:p>
        </w:tc>
        <w:tc>
          <w:tcPr>
            <w:tcW w:w="2016" w:type="dxa"/>
            <w:vAlign w:val="top"/>
          </w:tcPr>
          <w:p w14:paraId="188256FC">
            <w:pPr>
              <w:spacing w:after="20" w:line="240" w:lineRule="auto"/>
            </w:pPr>
            <w:r>
              <w:rPr>
                <w:rFonts w:ascii="Arial" w:hAnsi="Arial" w:eastAsia="Arial"/>
                <w:sz w:val="14"/>
              </w:rPr>
              <w:t>Policy</w:t>
            </w:r>
          </w:p>
        </w:tc>
        <w:tc>
          <w:tcPr>
            <w:tcW w:w="2160" w:type="dxa"/>
            <w:vAlign w:val="top"/>
          </w:tcPr>
          <w:p w14:paraId="68E7CAAA">
            <w:pPr>
              <w:spacing w:after="20" w:line="240" w:lineRule="auto"/>
            </w:pPr>
            <w:r>
              <w:rPr>
                <w:rFonts w:ascii="Arial" w:hAnsi="Arial" w:eastAsia="Arial"/>
                <w:sz w:val="14"/>
              </w:rPr>
              <w:t>expiryDate</w:t>
            </w:r>
          </w:p>
        </w:tc>
        <w:tc>
          <w:tcPr>
            <w:tcW w:w="6912" w:type="dxa"/>
            <w:vAlign w:val="top"/>
          </w:tcPr>
          <w:p w14:paraId="14E6B17F">
            <w:pPr>
              <w:spacing w:after="20" w:line="240" w:lineRule="auto"/>
            </w:pPr>
            <w:r>
              <w:rPr>
                <w:rFonts w:ascii="Arial" w:hAnsi="Arial" w:eastAsia="Arial"/>
                <w:sz w:val="14"/>
              </w:rPr>
              <w:t>Ngày kết thúc hiệu lực hợp đồng</w:t>
            </w:r>
          </w:p>
        </w:tc>
        <w:tc>
          <w:tcPr>
            <w:tcW w:w="2016" w:type="dxa"/>
            <w:vAlign w:val="top"/>
          </w:tcPr>
          <w:p w14:paraId="43509713">
            <w:pPr>
              <w:spacing w:after="20" w:line="240" w:lineRule="auto"/>
            </w:pPr>
            <w:r>
              <w:rPr>
                <w:rFonts w:ascii="Arial" w:hAnsi="Arial" w:eastAsia="Arial"/>
                <w:sz w:val="14"/>
              </w:rPr>
              <w:t>Temporal</w:t>
            </w:r>
          </w:p>
        </w:tc>
      </w:tr>
      <w:tr w14:paraId="7CEC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4BD9816">
            <w:pPr>
              <w:spacing w:after="20" w:line="240" w:lineRule="auto"/>
            </w:pPr>
            <w:r>
              <w:rPr>
                <w:rFonts w:ascii="Arial" w:hAnsi="Arial" w:eastAsia="Arial"/>
                <w:sz w:val="14"/>
              </w:rPr>
              <w:t>P-FNO-017</w:t>
            </w:r>
          </w:p>
        </w:tc>
        <w:tc>
          <w:tcPr>
            <w:tcW w:w="2016" w:type="dxa"/>
            <w:vAlign w:val="top"/>
          </w:tcPr>
          <w:p w14:paraId="50254EBE">
            <w:pPr>
              <w:spacing w:after="20" w:line="240" w:lineRule="auto"/>
            </w:pPr>
            <w:r>
              <w:rPr>
                <w:rFonts w:ascii="Arial" w:hAnsi="Arial" w:eastAsia="Arial"/>
                <w:sz w:val="14"/>
              </w:rPr>
              <w:t>Policy</w:t>
            </w:r>
          </w:p>
        </w:tc>
        <w:tc>
          <w:tcPr>
            <w:tcW w:w="2160" w:type="dxa"/>
            <w:vAlign w:val="top"/>
          </w:tcPr>
          <w:p w14:paraId="2723A706">
            <w:pPr>
              <w:spacing w:after="20" w:line="240" w:lineRule="auto"/>
            </w:pPr>
            <w:r>
              <w:rPr>
                <w:rFonts w:ascii="Arial" w:hAnsi="Arial" w:eastAsia="Arial"/>
                <w:sz w:val="14"/>
              </w:rPr>
              <w:t>policyStatus</w:t>
            </w:r>
          </w:p>
        </w:tc>
        <w:tc>
          <w:tcPr>
            <w:tcW w:w="6912" w:type="dxa"/>
            <w:vAlign w:val="top"/>
          </w:tcPr>
          <w:p w14:paraId="4F4615DE">
            <w:pPr>
              <w:spacing w:after="20" w:line="240" w:lineRule="auto"/>
            </w:pPr>
            <w:r>
              <w:rPr>
                <w:rFonts w:ascii="Arial" w:hAnsi="Arial" w:eastAsia="Arial"/>
                <w:sz w:val="14"/>
              </w:rPr>
              <w:t>Trạng thái hợp đồng</w:t>
            </w:r>
          </w:p>
        </w:tc>
        <w:tc>
          <w:tcPr>
            <w:tcW w:w="2016" w:type="dxa"/>
            <w:vAlign w:val="top"/>
          </w:tcPr>
          <w:p w14:paraId="12A27728">
            <w:pPr>
              <w:spacing w:after="20" w:line="240" w:lineRule="auto"/>
            </w:pPr>
            <w:r>
              <w:rPr>
                <w:rFonts w:ascii="Arial" w:hAnsi="Arial" w:eastAsia="Arial"/>
                <w:sz w:val="14"/>
              </w:rPr>
              <w:t>Rule / State</w:t>
            </w:r>
          </w:p>
        </w:tc>
      </w:tr>
      <w:tr w14:paraId="3F6C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A361524">
            <w:pPr>
              <w:spacing w:after="20" w:line="240" w:lineRule="auto"/>
            </w:pPr>
            <w:r>
              <w:rPr>
                <w:rFonts w:ascii="Arial" w:hAnsi="Arial" w:eastAsia="Arial"/>
                <w:sz w:val="14"/>
              </w:rPr>
              <w:t>P-FNO-018</w:t>
            </w:r>
          </w:p>
        </w:tc>
        <w:tc>
          <w:tcPr>
            <w:tcW w:w="2016" w:type="dxa"/>
            <w:vAlign w:val="top"/>
          </w:tcPr>
          <w:p w14:paraId="498F2AAE">
            <w:pPr>
              <w:spacing w:after="20" w:line="240" w:lineRule="auto"/>
            </w:pPr>
            <w:r>
              <w:rPr>
                <w:rFonts w:ascii="Arial" w:hAnsi="Arial" w:eastAsia="Arial"/>
                <w:sz w:val="14"/>
              </w:rPr>
              <w:t>Insured Person</w:t>
            </w:r>
          </w:p>
        </w:tc>
        <w:tc>
          <w:tcPr>
            <w:tcW w:w="2160" w:type="dxa"/>
            <w:vAlign w:val="top"/>
          </w:tcPr>
          <w:p w14:paraId="426BA9D5">
            <w:pPr>
              <w:spacing w:after="20" w:line="240" w:lineRule="auto"/>
            </w:pPr>
            <w:r>
              <w:rPr>
                <w:rFonts w:ascii="Arial" w:hAnsi="Arial" w:eastAsia="Arial"/>
                <w:sz w:val="14"/>
              </w:rPr>
              <w:t>insuredId</w:t>
            </w:r>
          </w:p>
        </w:tc>
        <w:tc>
          <w:tcPr>
            <w:tcW w:w="6912" w:type="dxa"/>
            <w:vAlign w:val="top"/>
          </w:tcPr>
          <w:p w14:paraId="20151B28">
            <w:pPr>
              <w:spacing w:after="20" w:line="240" w:lineRule="auto"/>
            </w:pPr>
            <w:r>
              <w:rPr>
                <w:rFonts w:ascii="Arial" w:hAnsi="Arial" w:eastAsia="Arial"/>
                <w:sz w:val="14"/>
              </w:rPr>
              <w:t>Mã người được bảo hiểm</w:t>
            </w:r>
          </w:p>
        </w:tc>
        <w:tc>
          <w:tcPr>
            <w:tcW w:w="2016" w:type="dxa"/>
            <w:vAlign w:val="top"/>
          </w:tcPr>
          <w:p w14:paraId="1A89CFAE">
            <w:pPr>
              <w:spacing w:after="20" w:line="240" w:lineRule="auto"/>
            </w:pPr>
            <w:r>
              <w:rPr>
                <w:rFonts w:ascii="Arial" w:hAnsi="Arial" w:eastAsia="Arial"/>
                <w:sz w:val="14"/>
              </w:rPr>
              <w:t>Identifier / Reference</w:t>
            </w:r>
          </w:p>
        </w:tc>
      </w:tr>
      <w:tr w14:paraId="3E9D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94AB6B">
            <w:pPr>
              <w:spacing w:after="20" w:line="240" w:lineRule="auto"/>
            </w:pPr>
            <w:r>
              <w:rPr>
                <w:rFonts w:ascii="Arial" w:hAnsi="Arial" w:eastAsia="Arial"/>
                <w:sz w:val="14"/>
              </w:rPr>
              <w:t>P-FNO-019</w:t>
            </w:r>
          </w:p>
        </w:tc>
        <w:tc>
          <w:tcPr>
            <w:tcW w:w="2016" w:type="dxa"/>
            <w:vAlign w:val="top"/>
          </w:tcPr>
          <w:p w14:paraId="38353088">
            <w:pPr>
              <w:spacing w:after="20" w:line="240" w:lineRule="auto"/>
            </w:pPr>
            <w:r>
              <w:rPr>
                <w:rFonts w:ascii="Arial" w:hAnsi="Arial" w:eastAsia="Arial"/>
                <w:sz w:val="14"/>
              </w:rPr>
              <w:t>Insured Person</w:t>
            </w:r>
          </w:p>
        </w:tc>
        <w:tc>
          <w:tcPr>
            <w:tcW w:w="2160" w:type="dxa"/>
            <w:vAlign w:val="top"/>
          </w:tcPr>
          <w:p w14:paraId="0B727394">
            <w:pPr>
              <w:spacing w:after="20" w:line="240" w:lineRule="auto"/>
            </w:pPr>
            <w:r>
              <w:rPr>
                <w:rFonts w:ascii="Arial" w:hAnsi="Arial" w:eastAsia="Arial"/>
                <w:sz w:val="14"/>
              </w:rPr>
              <w:t>insuredName</w:t>
            </w:r>
          </w:p>
        </w:tc>
        <w:tc>
          <w:tcPr>
            <w:tcW w:w="6912" w:type="dxa"/>
            <w:vAlign w:val="top"/>
          </w:tcPr>
          <w:p w14:paraId="42074696">
            <w:pPr>
              <w:spacing w:after="20" w:line="240" w:lineRule="auto"/>
            </w:pPr>
            <w:r>
              <w:rPr>
                <w:rFonts w:ascii="Arial" w:hAnsi="Arial" w:eastAsia="Arial"/>
                <w:sz w:val="14"/>
              </w:rPr>
              <w:t>Họ tên người được bảo hiểm</w:t>
            </w:r>
          </w:p>
        </w:tc>
        <w:tc>
          <w:tcPr>
            <w:tcW w:w="2016" w:type="dxa"/>
            <w:vAlign w:val="top"/>
          </w:tcPr>
          <w:p w14:paraId="3F4F3995">
            <w:pPr>
              <w:spacing w:after="20" w:line="240" w:lineRule="auto"/>
            </w:pPr>
            <w:r>
              <w:rPr>
                <w:rFonts w:ascii="Arial" w:hAnsi="Arial" w:eastAsia="Arial"/>
                <w:sz w:val="14"/>
              </w:rPr>
              <w:t>Business Attribute</w:t>
            </w:r>
          </w:p>
        </w:tc>
      </w:tr>
      <w:tr w14:paraId="1C61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84E9E29">
            <w:pPr>
              <w:spacing w:after="20" w:line="240" w:lineRule="auto"/>
            </w:pPr>
            <w:r>
              <w:rPr>
                <w:rFonts w:ascii="Arial" w:hAnsi="Arial" w:eastAsia="Arial"/>
                <w:sz w:val="14"/>
              </w:rPr>
              <w:t>P-FNO-020</w:t>
            </w:r>
          </w:p>
        </w:tc>
        <w:tc>
          <w:tcPr>
            <w:tcW w:w="2016" w:type="dxa"/>
            <w:vAlign w:val="top"/>
          </w:tcPr>
          <w:p w14:paraId="4182D5A8">
            <w:pPr>
              <w:spacing w:after="20" w:line="240" w:lineRule="auto"/>
            </w:pPr>
            <w:r>
              <w:rPr>
                <w:rFonts w:ascii="Arial" w:hAnsi="Arial" w:eastAsia="Arial"/>
                <w:sz w:val="14"/>
              </w:rPr>
              <w:t>Insured Person</w:t>
            </w:r>
          </w:p>
        </w:tc>
        <w:tc>
          <w:tcPr>
            <w:tcW w:w="2160" w:type="dxa"/>
            <w:vAlign w:val="top"/>
          </w:tcPr>
          <w:p w14:paraId="68B72C20">
            <w:pPr>
              <w:spacing w:after="20" w:line="240" w:lineRule="auto"/>
            </w:pPr>
            <w:r>
              <w:rPr>
                <w:rFonts w:ascii="Arial" w:hAnsi="Arial" w:eastAsia="Arial"/>
                <w:sz w:val="14"/>
              </w:rPr>
              <w:t>dateOfBirth</w:t>
            </w:r>
          </w:p>
        </w:tc>
        <w:tc>
          <w:tcPr>
            <w:tcW w:w="6912" w:type="dxa"/>
            <w:vAlign w:val="top"/>
          </w:tcPr>
          <w:p w14:paraId="38DF2792">
            <w:pPr>
              <w:spacing w:after="20" w:line="240" w:lineRule="auto"/>
            </w:pPr>
            <w:r>
              <w:rPr>
                <w:rFonts w:ascii="Arial" w:hAnsi="Arial" w:eastAsia="Arial"/>
                <w:sz w:val="14"/>
              </w:rPr>
              <w:t>Ngày sinh</w:t>
            </w:r>
          </w:p>
        </w:tc>
        <w:tc>
          <w:tcPr>
            <w:tcW w:w="2016" w:type="dxa"/>
            <w:vAlign w:val="top"/>
          </w:tcPr>
          <w:p w14:paraId="09709F88">
            <w:pPr>
              <w:spacing w:after="20" w:line="240" w:lineRule="auto"/>
            </w:pPr>
            <w:r>
              <w:rPr>
                <w:rFonts w:ascii="Arial" w:hAnsi="Arial" w:eastAsia="Arial"/>
                <w:sz w:val="14"/>
              </w:rPr>
              <w:t>Temporal</w:t>
            </w:r>
          </w:p>
        </w:tc>
      </w:tr>
      <w:tr w14:paraId="52C1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00CB3F4">
            <w:pPr>
              <w:spacing w:after="20" w:line="240" w:lineRule="auto"/>
            </w:pPr>
            <w:r>
              <w:rPr>
                <w:rFonts w:ascii="Arial" w:hAnsi="Arial" w:eastAsia="Arial"/>
                <w:sz w:val="14"/>
              </w:rPr>
              <w:t>P-FNO-021</w:t>
            </w:r>
          </w:p>
        </w:tc>
        <w:tc>
          <w:tcPr>
            <w:tcW w:w="2016" w:type="dxa"/>
            <w:vAlign w:val="top"/>
          </w:tcPr>
          <w:p w14:paraId="06255FDB">
            <w:pPr>
              <w:spacing w:after="20" w:line="240" w:lineRule="auto"/>
            </w:pPr>
            <w:r>
              <w:rPr>
                <w:rFonts w:ascii="Arial" w:hAnsi="Arial" w:eastAsia="Arial"/>
                <w:sz w:val="14"/>
              </w:rPr>
              <w:t>Insured Person</w:t>
            </w:r>
          </w:p>
        </w:tc>
        <w:tc>
          <w:tcPr>
            <w:tcW w:w="2160" w:type="dxa"/>
            <w:vAlign w:val="top"/>
          </w:tcPr>
          <w:p w14:paraId="4A6AA3F6">
            <w:pPr>
              <w:spacing w:after="20" w:line="240" w:lineRule="auto"/>
            </w:pPr>
            <w:r>
              <w:rPr>
                <w:rFonts w:ascii="Arial" w:hAnsi="Arial" w:eastAsia="Arial"/>
                <w:sz w:val="14"/>
              </w:rPr>
              <w:t>gender</w:t>
            </w:r>
          </w:p>
        </w:tc>
        <w:tc>
          <w:tcPr>
            <w:tcW w:w="6912" w:type="dxa"/>
            <w:vAlign w:val="top"/>
          </w:tcPr>
          <w:p w14:paraId="6AC6B58B">
            <w:pPr>
              <w:spacing w:after="20" w:line="240" w:lineRule="auto"/>
            </w:pPr>
            <w:r>
              <w:rPr>
                <w:rFonts w:ascii="Arial" w:hAnsi="Arial" w:eastAsia="Arial"/>
                <w:sz w:val="14"/>
              </w:rPr>
              <w:t>Giới tính</w:t>
            </w:r>
          </w:p>
        </w:tc>
        <w:tc>
          <w:tcPr>
            <w:tcW w:w="2016" w:type="dxa"/>
            <w:vAlign w:val="top"/>
          </w:tcPr>
          <w:p w14:paraId="769C5A69">
            <w:pPr>
              <w:spacing w:after="20" w:line="240" w:lineRule="auto"/>
            </w:pPr>
            <w:r>
              <w:rPr>
                <w:rFonts w:ascii="Arial" w:hAnsi="Arial" w:eastAsia="Arial"/>
                <w:sz w:val="14"/>
              </w:rPr>
              <w:t>Business Attribute</w:t>
            </w:r>
          </w:p>
        </w:tc>
      </w:tr>
      <w:tr w14:paraId="3F55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34AA061">
            <w:pPr>
              <w:spacing w:after="20" w:line="240" w:lineRule="auto"/>
            </w:pPr>
            <w:r>
              <w:rPr>
                <w:rFonts w:ascii="Arial" w:hAnsi="Arial" w:eastAsia="Arial"/>
                <w:sz w:val="14"/>
              </w:rPr>
              <w:t>P-FNO-022</w:t>
            </w:r>
          </w:p>
        </w:tc>
        <w:tc>
          <w:tcPr>
            <w:tcW w:w="2016" w:type="dxa"/>
            <w:vAlign w:val="top"/>
          </w:tcPr>
          <w:p w14:paraId="715C238E">
            <w:pPr>
              <w:spacing w:after="20" w:line="240" w:lineRule="auto"/>
            </w:pPr>
            <w:r>
              <w:rPr>
                <w:rFonts w:ascii="Arial" w:hAnsi="Arial" w:eastAsia="Arial"/>
                <w:sz w:val="14"/>
              </w:rPr>
              <w:t>Insured Person</w:t>
            </w:r>
          </w:p>
        </w:tc>
        <w:tc>
          <w:tcPr>
            <w:tcW w:w="2160" w:type="dxa"/>
            <w:vAlign w:val="top"/>
          </w:tcPr>
          <w:p w14:paraId="7733BA46">
            <w:pPr>
              <w:spacing w:after="20" w:line="240" w:lineRule="auto"/>
            </w:pPr>
            <w:r>
              <w:rPr>
                <w:rFonts w:ascii="Arial" w:hAnsi="Arial" w:eastAsia="Arial"/>
                <w:sz w:val="14"/>
              </w:rPr>
              <w:t>identityType</w:t>
            </w:r>
          </w:p>
        </w:tc>
        <w:tc>
          <w:tcPr>
            <w:tcW w:w="6912" w:type="dxa"/>
            <w:vAlign w:val="top"/>
          </w:tcPr>
          <w:p w14:paraId="7A978249">
            <w:pPr>
              <w:spacing w:after="20" w:line="240" w:lineRule="auto"/>
            </w:pPr>
            <w:r>
              <w:rPr>
                <w:rFonts w:ascii="Arial" w:hAnsi="Arial" w:eastAsia="Arial"/>
                <w:sz w:val="14"/>
              </w:rPr>
              <w:t>Loại giấy tờ định danh</w:t>
            </w:r>
          </w:p>
        </w:tc>
        <w:tc>
          <w:tcPr>
            <w:tcW w:w="2016" w:type="dxa"/>
            <w:vAlign w:val="top"/>
          </w:tcPr>
          <w:p w14:paraId="690458B8">
            <w:pPr>
              <w:spacing w:after="20" w:line="240" w:lineRule="auto"/>
            </w:pPr>
            <w:r>
              <w:rPr>
                <w:rFonts w:ascii="Arial" w:hAnsi="Arial" w:eastAsia="Arial"/>
                <w:sz w:val="14"/>
              </w:rPr>
              <w:t>Sensitive / Security</w:t>
            </w:r>
          </w:p>
        </w:tc>
      </w:tr>
      <w:tr w14:paraId="25DF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1B51F7D">
            <w:pPr>
              <w:spacing w:after="20" w:line="240" w:lineRule="auto"/>
            </w:pPr>
            <w:r>
              <w:rPr>
                <w:rFonts w:ascii="Arial" w:hAnsi="Arial" w:eastAsia="Arial"/>
                <w:sz w:val="14"/>
              </w:rPr>
              <w:t>P-FNO-023</w:t>
            </w:r>
          </w:p>
        </w:tc>
        <w:tc>
          <w:tcPr>
            <w:tcW w:w="2016" w:type="dxa"/>
            <w:vAlign w:val="top"/>
          </w:tcPr>
          <w:p w14:paraId="7EF9884D">
            <w:pPr>
              <w:spacing w:after="20" w:line="240" w:lineRule="auto"/>
            </w:pPr>
            <w:r>
              <w:rPr>
                <w:rFonts w:ascii="Arial" w:hAnsi="Arial" w:eastAsia="Arial"/>
                <w:sz w:val="14"/>
              </w:rPr>
              <w:t>Insured Person</w:t>
            </w:r>
          </w:p>
        </w:tc>
        <w:tc>
          <w:tcPr>
            <w:tcW w:w="2160" w:type="dxa"/>
            <w:vAlign w:val="top"/>
          </w:tcPr>
          <w:p w14:paraId="36FC0F96">
            <w:pPr>
              <w:spacing w:after="20" w:line="240" w:lineRule="auto"/>
            </w:pPr>
            <w:r>
              <w:rPr>
                <w:rFonts w:ascii="Arial" w:hAnsi="Arial" w:eastAsia="Arial"/>
                <w:sz w:val="14"/>
              </w:rPr>
              <w:t>identityNumber</w:t>
            </w:r>
          </w:p>
        </w:tc>
        <w:tc>
          <w:tcPr>
            <w:tcW w:w="6912" w:type="dxa"/>
            <w:vAlign w:val="top"/>
          </w:tcPr>
          <w:p w14:paraId="789604E4">
            <w:pPr>
              <w:spacing w:after="20" w:line="240" w:lineRule="auto"/>
            </w:pPr>
            <w:r>
              <w:rPr>
                <w:rFonts w:ascii="Arial" w:hAnsi="Arial" w:eastAsia="Arial"/>
                <w:sz w:val="14"/>
              </w:rPr>
              <w:t>Số CCCD/Hộ chiếu</w:t>
            </w:r>
          </w:p>
        </w:tc>
        <w:tc>
          <w:tcPr>
            <w:tcW w:w="2016" w:type="dxa"/>
            <w:vAlign w:val="top"/>
          </w:tcPr>
          <w:p w14:paraId="1C2A68AF">
            <w:pPr>
              <w:spacing w:after="20" w:line="240" w:lineRule="auto"/>
            </w:pPr>
            <w:r>
              <w:rPr>
                <w:rFonts w:ascii="Arial" w:hAnsi="Arial" w:eastAsia="Arial"/>
                <w:sz w:val="14"/>
              </w:rPr>
              <w:t>Sensitive / Security</w:t>
            </w:r>
          </w:p>
        </w:tc>
      </w:tr>
      <w:tr w14:paraId="1C53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B13F448">
            <w:pPr>
              <w:spacing w:after="20" w:line="240" w:lineRule="auto"/>
            </w:pPr>
            <w:r>
              <w:rPr>
                <w:rFonts w:ascii="Arial" w:hAnsi="Arial" w:eastAsia="Arial"/>
                <w:sz w:val="14"/>
              </w:rPr>
              <w:t>P-FNO-024</w:t>
            </w:r>
          </w:p>
        </w:tc>
        <w:tc>
          <w:tcPr>
            <w:tcW w:w="2016" w:type="dxa"/>
            <w:vAlign w:val="top"/>
          </w:tcPr>
          <w:p w14:paraId="1B2428D4">
            <w:pPr>
              <w:spacing w:after="20" w:line="240" w:lineRule="auto"/>
            </w:pPr>
            <w:r>
              <w:rPr>
                <w:rFonts w:ascii="Arial" w:hAnsi="Arial" w:eastAsia="Arial"/>
                <w:sz w:val="14"/>
              </w:rPr>
              <w:t>Insured Person</w:t>
            </w:r>
          </w:p>
        </w:tc>
        <w:tc>
          <w:tcPr>
            <w:tcW w:w="2160" w:type="dxa"/>
            <w:vAlign w:val="top"/>
          </w:tcPr>
          <w:p w14:paraId="549B5959">
            <w:pPr>
              <w:spacing w:after="20" w:line="240" w:lineRule="auto"/>
            </w:pPr>
            <w:r>
              <w:rPr>
                <w:rFonts w:ascii="Arial" w:hAnsi="Arial" w:eastAsia="Arial"/>
                <w:sz w:val="14"/>
              </w:rPr>
              <w:t>phoneNumber</w:t>
            </w:r>
          </w:p>
        </w:tc>
        <w:tc>
          <w:tcPr>
            <w:tcW w:w="6912" w:type="dxa"/>
            <w:vAlign w:val="top"/>
          </w:tcPr>
          <w:p w14:paraId="2C76A9B5">
            <w:pPr>
              <w:spacing w:after="20" w:line="240" w:lineRule="auto"/>
            </w:pPr>
            <w:r>
              <w:rPr>
                <w:rFonts w:ascii="Arial" w:hAnsi="Arial" w:eastAsia="Arial"/>
                <w:sz w:val="14"/>
              </w:rPr>
              <w:t>Số điện thoại</w:t>
            </w:r>
          </w:p>
        </w:tc>
        <w:tc>
          <w:tcPr>
            <w:tcW w:w="2016" w:type="dxa"/>
            <w:vAlign w:val="top"/>
          </w:tcPr>
          <w:p w14:paraId="708024C8">
            <w:pPr>
              <w:spacing w:after="20" w:line="240" w:lineRule="auto"/>
            </w:pPr>
            <w:r>
              <w:rPr>
                <w:rFonts w:ascii="Arial" w:hAnsi="Arial" w:eastAsia="Arial"/>
                <w:sz w:val="14"/>
              </w:rPr>
              <w:t>Sensitive / Security</w:t>
            </w:r>
          </w:p>
        </w:tc>
      </w:tr>
      <w:tr w14:paraId="65B6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FBAA373">
            <w:pPr>
              <w:spacing w:after="20" w:line="240" w:lineRule="auto"/>
            </w:pPr>
            <w:r>
              <w:rPr>
                <w:rFonts w:ascii="Arial" w:hAnsi="Arial" w:eastAsia="Arial"/>
                <w:sz w:val="14"/>
              </w:rPr>
              <w:t>P-FNO-025</w:t>
            </w:r>
          </w:p>
        </w:tc>
        <w:tc>
          <w:tcPr>
            <w:tcW w:w="2016" w:type="dxa"/>
            <w:vAlign w:val="top"/>
          </w:tcPr>
          <w:p w14:paraId="4D598174">
            <w:pPr>
              <w:spacing w:after="20" w:line="240" w:lineRule="auto"/>
            </w:pPr>
            <w:r>
              <w:rPr>
                <w:rFonts w:ascii="Arial" w:hAnsi="Arial" w:eastAsia="Arial"/>
                <w:sz w:val="14"/>
              </w:rPr>
              <w:t>Insured Person</w:t>
            </w:r>
          </w:p>
        </w:tc>
        <w:tc>
          <w:tcPr>
            <w:tcW w:w="2160" w:type="dxa"/>
            <w:vAlign w:val="top"/>
          </w:tcPr>
          <w:p w14:paraId="17896AED">
            <w:pPr>
              <w:spacing w:after="20" w:line="240" w:lineRule="auto"/>
            </w:pPr>
            <w:r>
              <w:rPr>
                <w:rFonts w:ascii="Arial" w:hAnsi="Arial" w:eastAsia="Arial"/>
                <w:sz w:val="14"/>
              </w:rPr>
              <w:t>email</w:t>
            </w:r>
          </w:p>
        </w:tc>
        <w:tc>
          <w:tcPr>
            <w:tcW w:w="6912" w:type="dxa"/>
            <w:vAlign w:val="top"/>
          </w:tcPr>
          <w:p w14:paraId="436A35CD">
            <w:pPr>
              <w:spacing w:after="20" w:line="240" w:lineRule="auto"/>
            </w:pPr>
            <w:r>
              <w:rPr>
                <w:rFonts w:ascii="Arial" w:hAnsi="Arial" w:eastAsia="Arial"/>
                <w:sz w:val="14"/>
              </w:rPr>
              <w:t>Email</w:t>
            </w:r>
          </w:p>
        </w:tc>
        <w:tc>
          <w:tcPr>
            <w:tcW w:w="2016" w:type="dxa"/>
            <w:vAlign w:val="top"/>
          </w:tcPr>
          <w:p w14:paraId="6B7C98F9">
            <w:pPr>
              <w:spacing w:after="20" w:line="240" w:lineRule="auto"/>
            </w:pPr>
            <w:r>
              <w:rPr>
                <w:rFonts w:ascii="Arial" w:hAnsi="Arial" w:eastAsia="Arial"/>
                <w:sz w:val="14"/>
              </w:rPr>
              <w:t>Sensitive / Security</w:t>
            </w:r>
          </w:p>
        </w:tc>
      </w:tr>
      <w:tr w14:paraId="01D4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C5E7450">
            <w:pPr>
              <w:spacing w:after="20" w:line="240" w:lineRule="auto"/>
            </w:pPr>
            <w:r>
              <w:rPr>
                <w:rFonts w:ascii="Arial" w:hAnsi="Arial" w:eastAsia="Arial"/>
                <w:sz w:val="14"/>
              </w:rPr>
              <w:t>P-FNO-026</w:t>
            </w:r>
          </w:p>
        </w:tc>
        <w:tc>
          <w:tcPr>
            <w:tcW w:w="2016" w:type="dxa"/>
            <w:vAlign w:val="top"/>
          </w:tcPr>
          <w:p w14:paraId="0FB24089">
            <w:pPr>
              <w:spacing w:after="20" w:line="240" w:lineRule="auto"/>
            </w:pPr>
            <w:r>
              <w:rPr>
                <w:rFonts w:ascii="Arial" w:hAnsi="Arial" w:eastAsia="Arial"/>
                <w:sz w:val="14"/>
              </w:rPr>
              <w:t>Insured Person</w:t>
            </w:r>
          </w:p>
        </w:tc>
        <w:tc>
          <w:tcPr>
            <w:tcW w:w="2160" w:type="dxa"/>
            <w:vAlign w:val="top"/>
          </w:tcPr>
          <w:p w14:paraId="7F734270">
            <w:pPr>
              <w:spacing w:after="20" w:line="240" w:lineRule="auto"/>
            </w:pPr>
            <w:r>
              <w:rPr>
                <w:rFonts w:ascii="Arial" w:hAnsi="Arial" w:eastAsia="Arial"/>
                <w:sz w:val="14"/>
              </w:rPr>
              <w:t>address</w:t>
            </w:r>
          </w:p>
        </w:tc>
        <w:tc>
          <w:tcPr>
            <w:tcW w:w="6912" w:type="dxa"/>
            <w:vAlign w:val="top"/>
          </w:tcPr>
          <w:p w14:paraId="7CA8A68A">
            <w:pPr>
              <w:spacing w:after="20" w:line="240" w:lineRule="auto"/>
            </w:pPr>
            <w:r>
              <w:rPr>
                <w:rFonts w:ascii="Arial" w:hAnsi="Arial" w:eastAsia="Arial"/>
                <w:sz w:val="14"/>
              </w:rPr>
              <w:t>Địa chỉ</w:t>
            </w:r>
          </w:p>
        </w:tc>
        <w:tc>
          <w:tcPr>
            <w:tcW w:w="2016" w:type="dxa"/>
            <w:vAlign w:val="top"/>
          </w:tcPr>
          <w:p w14:paraId="441CAE09">
            <w:pPr>
              <w:spacing w:after="20" w:line="240" w:lineRule="auto"/>
            </w:pPr>
            <w:r>
              <w:rPr>
                <w:rFonts w:ascii="Arial" w:hAnsi="Arial" w:eastAsia="Arial"/>
                <w:sz w:val="14"/>
              </w:rPr>
              <w:t>Sensitive / Security</w:t>
            </w:r>
          </w:p>
        </w:tc>
      </w:tr>
      <w:tr w14:paraId="0F9C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9AAFFE0">
            <w:pPr>
              <w:spacing w:after="20" w:line="240" w:lineRule="auto"/>
            </w:pPr>
            <w:r>
              <w:rPr>
                <w:rFonts w:ascii="Arial" w:hAnsi="Arial" w:eastAsia="Arial"/>
                <w:sz w:val="14"/>
              </w:rPr>
              <w:t>P-FNO-027</w:t>
            </w:r>
          </w:p>
        </w:tc>
        <w:tc>
          <w:tcPr>
            <w:tcW w:w="2016" w:type="dxa"/>
            <w:vAlign w:val="top"/>
          </w:tcPr>
          <w:p w14:paraId="434E3AC2">
            <w:pPr>
              <w:spacing w:after="20" w:line="240" w:lineRule="auto"/>
            </w:pPr>
            <w:r>
              <w:rPr>
                <w:rFonts w:ascii="Arial" w:hAnsi="Arial" w:eastAsia="Arial"/>
                <w:sz w:val="14"/>
              </w:rPr>
              <w:t>Vehicle</w:t>
            </w:r>
          </w:p>
        </w:tc>
        <w:tc>
          <w:tcPr>
            <w:tcW w:w="2160" w:type="dxa"/>
            <w:vAlign w:val="top"/>
          </w:tcPr>
          <w:p w14:paraId="40492B8C">
            <w:pPr>
              <w:spacing w:after="20" w:line="240" w:lineRule="auto"/>
            </w:pPr>
            <w:r>
              <w:rPr>
                <w:rFonts w:ascii="Arial" w:hAnsi="Arial" w:eastAsia="Arial"/>
                <w:sz w:val="14"/>
              </w:rPr>
              <w:t>vehicleId</w:t>
            </w:r>
          </w:p>
        </w:tc>
        <w:tc>
          <w:tcPr>
            <w:tcW w:w="6912" w:type="dxa"/>
            <w:vAlign w:val="top"/>
          </w:tcPr>
          <w:p w14:paraId="092C82FD">
            <w:pPr>
              <w:spacing w:after="20" w:line="240" w:lineRule="auto"/>
            </w:pPr>
            <w:r>
              <w:rPr>
                <w:rFonts w:ascii="Arial" w:hAnsi="Arial" w:eastAsia="Arial"/>
                <w:sz w:val="14"/>
              </w:rPr>
              <w:t>Mã đối tượng xe được bảo hiểm</w:t>
            </w:r>
          </w:p>
        </w:tc>
        <w:tc>
          <w:tcPr>
            <w:tcW w:w="2016" w:type="dxa"/>
            <w:vAlign w:val="top"/>
          </w:tcPr>
          <w:p w14:paraId="4A18B095">
            <w:pPr>
              <w:spacing w:after="20" w:line="240" w:lineRule="auto"/>
            </w:pPr>
            <w:r>
              <w:rPr>
                <w:rFonts w:ascii="Arial" w:hAnsi="Arial" w:eastAsia="Arial"/>
                <w:sz w:val="14"/>
              </w:rPr>
              <w:t>Identifier / Reference</w:t>
            </w:r>
          </w:p>
        </w:tc>
      </w:tr>
      <w:tr w14:paraId="1A98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4C507A4">
            <w:pPr>
              <w:spacing w:after="20" w:line="240" w:lineRule="auto"/>
            </w:pPr>
            <w:r>
              <w:rPr>
                <w:rFonts w:ascii="Arial" w:hAnsi="Arial" w:eastAsia="Arial"/>
                <w:sz w:val="14"/>
              </w:rPr>
              <w:t>P-FNO-028</w:t>
            </w:r>
          </w:p>
        </w:tc>
        <w:tc>
          <w:tcPr>
            <w:tcW w:w="2016" w:type="dxa"/>
            <w:vAlign w:val="top"/>
          </w:tcPr>
          <w:p w14:paraId="37BA8F00">
            <w:pPr>
              <w:spacing w:after="20" w:line="240" w:lineRule="auto"/>
            </w:pPr>
            <w:r>
              <w:rPr>
                <w:rFonts w:ascii="Arial" w:hAnsi="Arial" w:eastAsia="Arial"/>
                <w:sz w:val="14"/>
              </w:rPr>
              <w:t>Vehicle</w:t>
            </w:r>
          </w:p>
        </w:tc>
        <w:tc>
          <w:tcPr>
            <w:tcW w:w="2160" w:type="dxa"/>
            <w:vAlign w:val="top"/>
          </w:tcPr>
          <w:p w14:paraId="53324E2C">
            <w:pPr>
              <w:spacing w:after="20" w:line="240" w:lineRule="auto"/>
            </w:pPr>
            <w:r>
              <w:rPr>
                <w:rFonts w:ascii="Arial" w:hAnsi="Arial" w:eastAsia="Arial"/>
                <w:sz w:val="14"/>
              </w:rPr>
              <w:t>vehiclePlate</w:t>
            </w:r>
          </w:p>
        </w:tc>
        <w:tc>
          <w:tcPr>
            <w:tcW w:w="6912" w:type="dxa"/>
            <w:vAlign w:val="top"/>
          </w:tcPr>
          <w:p w14:paraId="57BD6BD2">
            <w:pPr>
              <w:spacing w:after="20" w:line="240" w:lineRule="auto"/>
            </w:pPr>
            <w:r>
              <w:rPr>
                <w:rFonts w:ascii="Arial" w:hAnsi="Arial" w:eastAsia="Arial"/>
                <w:sz w:val="14"/>
              </w:rPr>
              <w:t>Biển số xe được bảo hiểm</w:t>
            </w:r>
          </w:p>
        </w:tc>
        <w:tc>
          <w:tcPr>
            <w:tcW w:w="2016" w:type="dxa"/>
            <w:vAlign w:val="top"/>
          </w:tcPr>
          <w:p w14:paraId="712248FF">
            <w:pPr>
              <w:spacing w:after="20" w:line="240" w:lineRule="auto"/>
            </w:pPr>
            <w:r>
              <w:rPr>
                <w:rFonts w:ascii="Arial" w:hAnsi="Arial" w:eastAsia="Arial"/>
                <w:sz w:val="14"/>
              </w:rPr>
              <w:t>Temporal</w:t>
            </w:r>
          </w:p>
        </w:tc>
      </w:tr>
      <w:tr w14:paraId="2A85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1B4B3F2">
            <w:pPr>
              <w:spacing w:after="20" w:line="240" w:lineRule="auto"/>
            </w:pPr>
            <w:r>
              <w:rPr>
                <w:rFonts w:ascii="Arial" w:hAnsi="Arial" w:eastAsia="Arial"/>
                <w:sz w:val="14"/>
              </w:rPr>
              <w:t>P-FNO-029</w:t>
            </w:r>
          </w:p>
        </w:tc>
        <w:tc>
          <w:tcPr>
            <w:tcW w:w="2016" w:type="dxa"/>
            <w:vAlign w:val="top"/>
          </w:tcPr>
          <w:p w14:paraId="7C2E08A4">
            <w:pPr>
              <w:spacing w:after="20" w:line="240" w:lineRule="auto"/>
            </w:pPr>
            <w:r>
              <w:rPr>
                <w:rFonts w:ascii="Arial" w:hAnsi="Arial" w:eastAsia="Arial"/>
                <w:sz w:val="14"/>
              </w:rPr>
              <w:t>Vehicle</w:t>
            </w:r>
          </w:p>
        </w:tc>
        <w:tc>
          <w:tcPr>
            <w:tcW w:w="2160" w:type="dxa"/>
            <w:vAlign w:val="top"/>
          </w:tcPr>
          <w:p w14:paraId="3B68A386">
            <w:pPr>
              <w:spacing w:after="20" w:line="240" w:lineRule="auto"/>
            </w:pPr>
            <w:r>
              <w:rPr>
                <w:rFonts w:ascii="Arial" w:hAnsi="Arial" w:eastAsia="Arial"/>
                <w:sz w:val="14"/>
              </w:rPr>
              <w:t>vehicleVIN</w:t>
            </w:r>
          </w:p>
        </w:tc>
        <w:tc>
          <w:tcPr>
            <w:tcW w:w="6912" w:type="dxa"/>
            <w:vAlign w:val="top"/>
          </w:tcPr>
          <w:p w14:paraId="32651217">
            <w:pPr>
              <w:spacing w:after="20" w:line="240" w:lineRule="auto"/>
            </w:pPr>
            <w:r>
              <w:rPr>
                <w:rFonts w:ascii="Arial" w:hAnsi="Arial" w:eastAsia="Arial"/>
                <w:sz w:val="14"/>
              </w:rPr>
              <w:t>Số khung (VIN) của xe</w:t>
            </w:r>
          </w:p>
        </w:tc>
        <w:tc>
          <w:tcPr>
            <w:tcW w:w="2016" w:type="dxa"/>
            <w:vAlign w:val="top"/>
          </w:tcPr>
          <w:p w14:paraId="2CDCA5A3">
            <w:pPr>
              <w:spacing w:after="20" w:line="240" w:lineRule="auto"/>
            </w:pPr>
            <w:r>
              <w:rPr>
                <w:rFonts w:ascii="Arial" w:hAnsi="Arial" w:eastAsia="Arial"/>
                <w:sz w:val="14"/>
              </w:rPr>
              <w:t>Business Attribute</w:t>
            </w:r>
          </w:p>
        </w:tc>
      </w:tr>
      <w:tr w14:paraId="2E4E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EC7A440">
            <w:pPr>
              <w:spacing w:after="20" w:line="240" w:lineRule="auto"/>
            </w:pPr>
            <w:r>
              <w:rPr>
                <w:rFonts w:ascii="Arial" w:hAnsi="Arial" w:eastAsia="Arial"/>
                <w:sz w:val="14"/>
              </w:rPr>
              <w:t>P-FNO-030</w:t>
            </w:r>
          </w:p>
        </w:tc>
        <w:tc>
          <w:tcPr>
            <w:tcW w:w="2016" w:type="dxa"/>
            <w:vAlign w:val="top"/>
          </w:tcPr>
          <w:p w14:paraId="4065AB73">
            <w:pPr>
              <w:spacing w:after="20" w:line="240" w:lineRule="auto"/>
            </w:pPr>
            <w:r>
              <w:rPr>
                <w:rFonts w:ascii="Arial" w:hAnsi="Arial" w:eastAsia="Arial"/>
                <w:sz w:val="14"/>
              </w:rPr>
              <w:t>Vehicle</w:t>
            </w:r>
          </w:p>
        </w:tc>
        <w:tc>
          <w:tcPr>
            <w:tcW w:w="2160" w:type="dxa"/>
            <w:vAlign w:val="top"/>
          </w:tcPr>
          <w:p w14:paraId="5C87B163">
            <w:pPr>
              <w:spacing w:after="20" w:line="240" w:lineRule="auto"/>
            </w:pPr>
            <w:r>
              <w:rPr>
                <w:rFonts w:ascii="Arial" w:hAnsi="Arial" w:eastAsia="Arial"/>
                <w:sz w:val="14"/>
              </w:rPr>
              <w:t>engineNumber</w:t>
            </w:r>
          </w:p>
        </w:tc>
        <w:tc>
          <w:tcPr>
            <w:tcW w:w="6912" w:type="dxa"/>
            <w:vAlign w:val="top"/>
          </w:tcPr>
          <w:p w14:paraId="5ADF91F9">
            <w:pPr>
              <w:spacing w:after="20" w:line="240" w:lineRule="auto"/>
            </w:pPr>
            <w:r>
              <w:rPr>
                <w:rFonts w:ascii="Arial" w:hAnsi="Arial" w:eastAsia="Arial"/>
                <w:sz w:val="14"/>
              </w:rPr>
              <w:t>Số máy</w:t>
            </w:r>
          </w:p>
        </w:tc>
        <w:tc>
          <w:tcPr>
            <w:tcW w:w="2016" w:type="dxa"/>
            <w:vAlign w:val="top"/>
          </w:tcPr>
          <w:p w14:paraId="12C5A9F9">
            <w:pPr>
              <w:spacing w:after="20" w:line="240" w:lineRule="auto"/>
            </w:pPr>
            <w:r>
              <w:rPr>
                <w:rFonts w:ascii="Arial" w:hAnsi="Arial" w:eastAsia="Arial"/>
                <w:sz w:val="14"/>
              </w:rPr>
              <w:t>Identifier / Reference</w:t>
            </w:r>
          </w:p>
        </w:tc>
      </w:tr>
      <w:tr w14:paraId="1286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FB17A40">
            <w:pPr>
              <w:spacing w:after="20" w:line="240" w:lineRule="auto"/>
            </w:pPr>
            <w:r>
              <w:rPr>
                <w:rFonts w:ascii="Arial" w:hAnsi="Arial" w:eastAsia="Arial"/>
                <w:sz w:val="14"/>
              </w:rPr>
              <w:t>P-FNO-031</w:t>
            </w:r>
          </w:p>
        </w:tc>
        <w:tc>
          <w:tcPr>
            <w:tcW w:w="2016" w:type="dxa"/>
            <w:vAlign w:val="top"/>
          </w:tcPr>
          <w:p w14:paraId="72B4A149">
            <w:pPr>
              <w:spacing w:after="20" w:line="240" w:lineRule="auto"/>
            </w:pPr>
            <w:r>
              <w:rPr>
                <w:rFonts w:ascii="Arial" w:hAnsi="Arial" w:eastAsia="Arial"/>
                <w:sz w:val="14"/>
              </w:rPr>
              <w:t>Vehicle</w:t>
            </w:r>
          </w:p>
        </w:tc>
        <w:tc>
          <w:tcPr>
            <w:tcW w:w="2160" w:type="dxa"/>
            <w:vAlign w:val="top"/>
          </w:tcPr>
          <w:p w14:paraId="36795B5E">
            <w:pPr>
              <w:spacing w:after="20" w:line="240" w:lineRule="auto"/>
            </w:pPr>
            <w:r>
              <w:rPr>
                <w:rFonts w:ascii="Arial" w:hAnsi="Arial" w:eastAsia="Arial"/>
                <w:sz w:val="14"/>
              </w:rPr>
              <w:t>vehicleType</w:t>
            </w:r>
          </w:p>
        </w:tc>
        <w:tc>
          <w:tcPr>
            <w:tcW w:w="6912" w:type="dxa"/>
            <w:vAlign w:val="top"/>
          </w:tcPr>
          <w:p w14:paraId="6B054226">
            <w:pPr>
              <w:spacing w:after="20" w:line="240" w:lineRule="auto"/>
            </w:pPr>
            <w:r>
              <w:rPr>
                <w:rFonts w:ascii="Arial" w:hAnsi="Arial" w:eastAsia="Arial"/>
                <w:sz w:val="14"/>
              </w:rPr>
              <w:t>Loại xe (Ô tô, Xe máy, Xe tải...)</w:t>
            </w:r>
          </w:p>
        </w:tc>
        <w:tc>
          <w:tcPr>
            <w:tcW w:w="2016" w:type="dxa"/>
            <w:vAlign w:val="top"/>
          </w:tcPr>
          <w:p w14:paraId="6FAA6E6B">
            <w:pPr>
              <w:spacing w:after="20" w:line="240" w:lineRule="auto"/>
            </w:pPr>
            <w:r>
              <w:rPr>
                <w:rFonts w:ascii="Arial" w:hAnsi="Arial" w:eastAsia="Arial"/>
                <w:sz w:val="14"/>
              </w:rPr>
              <w:t>Business Attribute</w:t>
            </w:r>
          </w:p>
        </w:tc>
      </w:tr>
      <w:tr w14:paraId="6256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114AC94">
            <w:pPr>
              <w:spacing w:after="20" w:line="240" w:lineRule="auto"/>
            </w:pPr>
            <w:r>
              <w:rPr>
                <w:rFonts w:ascii="Arial" w:hAnsi="Arial" w:eastAsia="Arial"/>
                <w:sz w:val="14"/>
              </w:rPr>
              <w:t>P-FNO-032</w:t>
            </w:r>
          </w:p>
        </w:tc>
        <w:tc>
          <w:tcPr>
            <w:tcW w:w="2016" w:type="dxa"/>
            <w:vAlign w:val="top"/>
          </w:tcPr>
          <w:p w14:paraId="524A901E">
            <w:pPr>
              <w:spacing w:after="20" w:line="240" w:lineRule="auto"/>
            </w:pPr>
            <w:r>
              <w:rPr>
                <w:rFonts w:ascii="Arial" w:hAnsi="Arial" w:eastAsia="Arial"/>
                <w:sz w:val="14"/>
              </w:rPr>
              <w:t>Vehicle</w:t>
            </w:r>
          </w:p>
        </w:tc>
        <w:tc>
          <w:tcPr>
            <w:tcW w:w="2160" w:type="dxa"/>
            <w:vAlign w:val="top"/>
          </w:tcPr>
          <w:p w14:paraId="263797CE">
            <w:pPr>
              <w:spacing w:after="20" w:line="240" w:lineRule="auto"/>
            </w:pPr>
            <w:r>
              <w:rPr>
                <w:rFonts w:ascii="Arial" w:hAnsi="Arial" w:eastAsia="Arial"/>
                <w:sz w:val="14"/>
              </w:rPr>
              <w:t>makeModel</w:t>
            </w:r>
          </w:p>
        </w:tc>
        <w:tc>
          <w:tcPr>
            <w:tcW w:w="6912" w:type="dxa"/>
            <w:vAlign w:val="top"/>
          </w:tcPr>
          <w:p w14:paraId="694869D6">
            <w:pPr>
              <w:spacing w:after="20" w:line="240" w:lineRule="auto"/>
            </w:pPr>
            <w:r>
              <w:rPr>
                <w:rFonts w:ascii="Arial" w:hAnsi="Arial" w:eastAsia="Arial"/>
                <w:sz w:val="14"/>
              </w:rPr>
              <w:t>Hãng &amp; Model xe (Toyota Vios, Mazda CX5...)</w:t>
            </w:r>
          </w:p>
        </w:tc>
        <w:tc>
          <w:tcPr>
            <w:tcW w:w="2016" w:type="dxa"/>
            <w:vAlign w:val="top"/>
          </w:tcPr>
          <w:p w14:paraId="2A16B402">
            <w:pPr>
              <w:spacing w:after="20" w:line="240" w:lineRule="auto"/>
            </w:pPr>
            <w:r>
              <w:rPr>
                <w:rFonts w:ascii="Arial" w:hAnsi="Arial" w:eastAsia="Arial"/>
                <w:sz w:val="14"/>
              </w:rPr>
              <w:t>Business Attribute</w:t>
            </w:r>
          </w:p>
        </w:tc>
      </w:tr>
      <w:tr w14:paraId="1651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3216CF">
            <w:pPr>
              <w:spacing w:after="20" w:line="240" w:lineRule="auto"/>
            </w:pPr>
            <w:r>
              <w:rPr>
                <w:rFonts w:ascii="Arial" w:hAnsi="Arial" w:eastAsia="Arial"/>
                <w:sz w:val="14"/>
              </w:rPr>
              <w:t>P-FNO-033</w:t>
            </w:r>
          </w:p>
        </w:tc>
        <w:tc>
          <w:tcPr>
            <w:tcW w:w="2016" w:type="dxa"/>
            <w:vAlign w:val="top"/>
          </w:tcPr>
          <w:p w14:paraId="76E8F359">
            <w:pPr>
              <w:spacing w:after="20" w:line="240" w:lineRule="auto"/>
            </w:pPr>
            <w:r>
              <w:rPr>
                <w:rFonts w:ascii="Arial" w:hAnsi="Arial" w:eastAsia="Arial"/>
                <w:sz w:val="14"/>
              </w:rPr>
              <w:t>Vehicle</w:t>
            </w:r>
          </w:p>
        </w:tc>
        <w:tc>
          <w:tcPr>
            <w:tcW w:w="2160" w:type="dxa"/>
            <w:vAlign w:val="top"/>
          </w:tcPr>
          <w:p w14:paraId="09C3D2B5">
            <w:pPr>
              <w:spacing w:after="20" w:line="240" w:lineRule="auto"/>
            </w:pPr>
            <w:r>
              <w:rPr>
                <w:rFonts w:ascii="Arial" w:hAnsi="Arial" w:eastAsia="Arial"/>
                <w:sz w:val="14"/>
              </w:rPr>
              <w:t>manufactureYear</w:t>
            </w:r>
          </w:p>
        </w:tc>
        <w:tc>
          <w:tcPr>
            <w:tcW w:w="6912" w:type="dxa"/>
            <w:vAlign w:val="top"/>
          </w:tcPr>
          <w:p w14:paraId="440E2017">
            <w:pPr>
              <w:spacing w:after="20" w:line="240" w:lineRule="auto"/>
            </w:pPr>
            <w:r>
              <w:rPr>
                <w:rFonts w:ascii="Arial" w:hAnsi="Arial" w:eastAsia="Arial"/>
                <w:sz w:val="14"/>
              </w:rPr>
              <w:t>Năm sản xuất</w:t>
            </w:r>
          </w:p>
        </w:tc>
        <w:tc>
          <w:tcPr>
            <w:tcW w:w="2016" w:type="dxa"/>
            <w:vAlign w:val="top"/>
          </w:tcPr>
          <w:p w14:paraId="2AFDE4FA">
            <w:pPr>
              <w:spacing w:after="20" w:line="240" w:lineRule="auto"/>
            </w:pPr>
            <w:r>
              <w:rPr>
                <w:rFonts w:ascii="Arial" w:hAnsi="Arial" w:eastAsia="Arial"/>
                <w:sz w:val="14"/>
              </w:rPr>
              <w:t>Business Attribute</w:t>
            </w:r>
          </w:p>
        </w:tc>
      </w:tr>
      <w:tr w14:paraId="3BC2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CACCD88">
            <w:pPr>
              <w:spacing w:after="20" w:line="240" w:lineRule="auto"/>
            </w:pPr>
            <w:r>
              <w:rPr>
                <w:rFonts w:ascii="Arial" w:hAnsi="Arial" w:eastAsia="Arial"/>
                <w:sz w:val="14"/>
              </w:rPr>
              <w:t>P-FNO-034</w:t>
            </w:r>
          </w:p>
        </w:tc>
        <w:tc>
          <w:tcPr>
            <w:tcW w:w="2016" w:type="dxa"/>
            <w:vAlign w:val="top"/>
          </w:tcPr>
          <w:p w14:paraId="54B61057">
            <w:pPr>
              <w:spacing w:after="20" w:line="240" w:lineRule="auto"/>
            </w:pPr>
            <w:r>
              <w:rPr>
                <w:rFonts w:ascii="Arial" w:hAnsi="Arial" w:eastAsia="Arial"/>
                <w:sz w:val="14"/>
              </w:rPr>
              <w:t>Vehicle</w:t>
            </w:r>
          </w:p>
        </w:tc>
        <w:tc>
          <w:tcPr>
            <w:tcW w:w="2160" w:type="dxa"/>
            <w:vAlign w:val="top"/>
          </w:tcPr>
          <w:p w14:paraId="4FE9A6F8">
            <w:pPr>
              <w:spacing w:after="20" w:line="240" w:lineRule="auto"/>
            </w:pPr>
            <w:r>
              <w:rPr>
                <w:rFonts w:ascii="Arial" w:hAnsi="Arial" w:eastAsia="Arial"/>
                <w:sz w:val="14"/>
              </w:rPr>
              <w:t>color</w:t>
            </w:r>
          </w:p>
        </w:tc>
        <w:tc>
          <w:tcPr>
            <w:tcW w:w="6912" w:type="dxa"/>
            <w:vAlign w:val="top"/>
          </w:tcPr>
          <w:p w14:paraId="7A90E53F">
            <w:pPr>
              <w:spacing w:after="20" w:line="240" w:lineRule="auto"/>
            </w:pPr>
            <w:r>
              <w:rPr>
                <w:rFonts w:ascii="Arial" w:hAnsi="Arial" w:eastAsia="Arial"/>
                <w:sz w:val="14"/>
              </w:rPr>
              <w:t>Màu xe</w:t>
            </w:r>
          </w:p>
        </w:tc>
        <w:tc>
          <w:tcPr>
            <w:tcW w:w="2016" w:type="dxa"/>
            <w:vAlign w:val="top"/>
          </w:tcPr>
          <w:p w14:paraId="2DF11533">
            <w:pPr>
              <w:spacing w:after="20" w:line="240" w:lineRule="auto"/>
            </w:pPr>
            <w:r>
              <w:rPr>
                <w:rFonts w:ascii="Arial" w:hAnsi="Arial" w:eastAsia="Arial"/>
                <w:sz w:val="14"/>
              </w:rPr>
              <w:t>Business Attribute</w:t>
            </w:r>
          </w:p>
        </w:tc>
      </w:tr>
      <w:tr w14:paraId="4972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C144FE4">
            <w:pPr>
              <w:spacing w:after="20" w:line="240" w:lineRule="auto"/>
            </w:pPr>
            <w:r>
              <w:rPr>
                <w:rFonts w:ascii="Arial" w:hAnsi="Arial" w:eastAsia="Arial"/>
                <w:sz w:val="14"/>
              </w:rPr>
              <w:t>P-FNO-035</w:t>
            </w:r>
          </w:p>
        </w:tc>
        <w:tc>
          <w:tcPr>
            <w:tcW w:w="2016" w:type="dxa"/>
            <w:vAlign w:val="top"/>
          </w:tcPr>
          <w:p w14:paraId="2CDF0D21">
            <w:pPr>
              <w:spacing w:after="20" w:line="240" w:lineRule="auto"/>
            </w:pPr>
            <w:r>
              <w:rPr>
                <w:rFonts w:ascii="Arial" w:hAnsi="Arial" w:eastAsia="Arial"/>
                <w:sz w:val="14"/>
              </w:rPr>
              <w:t>Loss Event</w:t>
            </w:r>
          </w:p>
        </w:tc>
        <w:tc>
          <w:tcPr>
            <w:tcW w:w="2160" w:type="dxa"/>
            <w:vAlign w:val="top"/>
          </w:tcPr>
          <w:p w14:paraId="55C771D3">
            <w:pPr>
              <w:spacing w:after="20" w:line="240" w:lineRule="auto"/>
            </w:pPr>
            <w:r>
              <w:rPr>
                <w:rFonts w:ascii="Arial" w:hAnsi="Arial" w:eastAsia="Arial"/>
                <w:sz w:val="14"/>
              </w:rPr>
              <w:t>lossDateTime</w:t>
            </w:r>
          </w:p>
        </w:tc>
        <w:tc>
          <w:tcPr>
            <w:tcW w:w="6912" w:type="dxa"/>
            <w:vAlign w:val="top"/>
          </w:tcPr>
          <w:p w14:paraId="4F1126A3">
            <w:pPr>
              <w:spacing w:after="20" w:line="240" w:lineRule="auto"/>
            </w:pPr>
            <w:r>
              <w:rPr>
                <w:rFonts w:ascii="Arial" w:hAnsi="Arial" w:eastAsia="Arial"/>
                <w:sz w:val="14"/>
              </w:rPr>
              <w:t>Ngày giờ xảy ra tổn thất</w:t>
            </w:r>
          </w:p>
        </w:tc>
        <w:tc>
          <w:tcPr>
            <w:tcW w:w="2016" w:type="dxa"/>
            <w:vAlign w:val="top"/>
          </w:tcPr>
          <w:p w14:paraId="7BF7D490">
            <w:pPr>
              <w:spacing w:after="20" w:line="240" w:lineRule="auto"/>
            </w:pPr>
            <w:r>
              <w:rPr>
                <w:rFonts w:ascii="Arial" w:hAnsi="Arial" w:eastAsia="Arial"/>
                <w:sz w:val="14"/>
              </w:rPr>
              <w:t>Temporal</w:t>
            </w:r>
          </w:p>
        </w:tc>
      </w:tr>
      <w:tr w14:paraId="7A38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EBC5A59">
            <w:pPr>
              <w:spacing w:after="20" w:line="240" w:lineRule="auto"/>
            </w:pPr>
            <w:r>
              <w:rPr>
                <w:rFonts w:ascii="Arial" w:hAnsi="Arial" w:eastAsia="Arial"/>
                <w:sz w:val="14"/>
              </w:rPr>
              <w:t>P-FNO-036</w:t>
            </w:r>
          </w:p>
        </w:tc>
        <w:tc>
          <w:tcPr>
            <w:tcW w:w="2016" w:type="dxa"/>
            <w:vAlign w:val="top"/>
          </w:tcPr>
          <w:p w14:paraId="038C515E">
            <w:pPr>
              <w:spacing w:after="20" w:line="240" w:lineRule="auto"/>
            </w:pPr>
            <w:r>
              <w:rPr>
                <w:rFonts w:ascii="Arial" w:hAnsi="Arial" w:eastAsia="Arial"/>
                <w:sz w:val="14"/>
              </w:rPr>
              <w:t>Loss Event</w:t>
            </w:r>
          </w:p>
        </w:tc>
        <w:tc>
          <w:tcPr>
            <w:tcW w:w="2160" w:type="dxa"/>
            <w:vAlign w:val="top"/>
          </w:tcPr>
          <w:p w14:paraId="7C70DF9F">
            <w:pPr>
              <w:spacing w:after="20" w:line="240" w:lineRule="auto"/>
            </w:pPr>
            <w:r>
              <w:rPr>
                <w:rFonts w:ascii="Arial" w:hAnsi="Arial" w:eastAsia="Arial"/>
                <w:sz w:val="14"/>
              </w:rPr>
              <w:t>lossLocation</w:t>
            </w:r>
          </w:p>
        </w:tc>
        <w:tc>
          <w:tcPr>
            <w:tcW w:w="6912" w:type="dxa"/>
            <w:vAlign w:val="top"/>
          </w:tcPr>
          <w:p w14:paraId="3C4DBC56">
            <w:pPr>
              <w:spacing w:after="20" w:line="240" w:lineRule="auto"/>
            </w:pPr>
            <w:r>
              <w:rPr>
                <w:rFonts w:ascii="Arial" w:hAnsi="Arial" w:eastAsia="Arial"/>
                <w:sz w:val="14"/>
              </w:rPr>
              <w:t>Địa điểm xảy ra tổn thất</w:t>
            </w:r>
          </w:p>
        </w:tc>
        <w:tc>
          <w:tcPr>
            <w:tcW w:w="2016" w:type="dxa"/>
            <w:vAlign w:val="top"/>
          </w:tcPr>
          <w:p w14:paraId="6B1922BD">
            <w:pPr>
              <w:spacing w:after="20" w:line="240" w:lineRule="auto"/>
            </w:pPr>
            <w:r>
              <w:rPr>
                <w:rFonts w:ascii="Arial" w:hAnsi="Arial" w:eastAsia="Arial"/>
                <w:sz w:val="14"/>
              </w:rPr>
              <w:t>Temporal</w:t>
            </w:r>
          </w:p>
        </w:tc>
      </w:tr>
      <w:tr w14:paraId="68F7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9DC96F9">
            <w:pPr>
              <w:spacing w:after="20" w:line="240" w:lineRule="auto"/>
            </w:pPr>
            <w:r>
              <w:rPr>
                <w:rFonts w:ascii="Arial" w:hAnsi="Arial" w:eastAsia="Arial"/>
                <w:sz w:val="14"/>
              </w:rPr>
              <w:t>P-FNO-037</w:t>
            </w:r>
          </w:p>
        </w:tc>
        <w:tc>
          <w:tcPr>
            <w:tcW w:w="2016" w:type="dxa"/>
            <w:vAlign w:val="top"/>
          </w:tcPr>
          <w:p w14:paraId="00273BA9">
            <w:pPr>
              <w:spacing w:after="20" w:line="240" w:lineRule="auto"/>
            </w:pPr>
            <w:r>
              <w:rPr>
                <w:rFonts w:ascii="Arial" w:hAnsi="Arial" w:eastAsia="Arial"/>
                <w:sz w:val="14"/>
              </w:rPr>
              <w:t>Loss Event</w:t>
            </w:r>
          </w:p>
        </w:tc>
        <w:tc>
          <w:tcPr>
            <w:tcW w:w="2160" w:type="dxa"/>
            <w:vAlign w:val="top"/>
          </w:tcPr>
          <w:p w14:paraId="7D662466">
            <w:pPr>
              <w:spacing w:after="20" w:line="240" w:lineRule="auto"/>
            </w:pPr>
            <w:r>
              <w:rPr>
                <w:rFonts w:ascii="Arial" w:hAnsi="Arial" w:eastAsia="Arial"/>
                <w:sz w:val="14"/>
              </w:rPr>
              <w:t>causeCode</w:t>
            </w:r>
          </w:p>
        </w:tc>
        <w:tc>
          <w:tcPr>
            <w:tcW w:w="6912" w:type="dxa"/>
            <w:vAlign w:val="top"/>
          </w:tcPr>
          <w:p w14:paraId="11319236">
            <w:pPr>
              <w:spacing w:after="20" w:line="240" w:lineRule="auto"/>
            </w:pPr>
            <w:r>
              <w:rPr>
                <w:rFonts w:ascii="Arial" w:hAnsi="Arial" w:eastAsia="Arial"/>
                <w:sz w:val="14"/>
              </w:rPr>
              <w:t>Mã nguyên nhân tổn thất</w:t>
            </w:r>
          </w:p>
        </w:tc>
        <w:tc>
          <w:tcPr>
            <w:tcW w:w="2016" w:type="dxa"/>
            <w:vAlign w:val="top"/>
          </w:tcPr>
          <w:p w14:paraId="046BA670">
            <w:pPr>
              <w:spacing w:after="20" w:line="240" w:lineRule="auto"/>
            </w:pPr>
            <w:r>
              <w:rPr>
                <w:rFonts w:ascii="Arial" w:hAnsi="Arial" w:eastAsia="Arial"/>
                <w:sz w:val="14"/>
              </w:rPr>
              <w:t>Identifier / Reference</w:t>
            </w:r>
          </w:p>
        </w:tc>
      </w:tr>
      <w:tr w14:paraId="7C44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3E9CA19">
            <w:pPr>
              <w:spacing w:after="20" w:line="240" w:lineRule="auto"/>
            </w:pPr>
            <w:r>
              <w:rPr>
                <w:rFonts w:ascii="Arial" w:hAnsi="Arial" w:eastAsia="Arial"/>
                <w:sz w:val="14"/>
              </w:rPr>
              <w:t>P-FNO-038</w:t>
            </w:r>
          </w:p>
        </w:tc>
        <w:tc>
          <w:tcPr>
            <w:tcW w:w="2016" w:type="dxa"/>
            <w:vAlign w:val="top"/>
          </w:tcPr>
          <w:p w14:paraId="1E3CF5E5">
            <w:pPr>
              <w:spacing w:after="20" w:line="240" w:lineRule="auto"/>
            </w:pPr>
            <w:r>
              <w:rPr>
                <w:rFonts w:ascii="Arial" w:hAnsi="Arial" w:eastAsia="Arial"/>
                <w:sz w:val="14"/>
              </w:rPr>
              <w:t>Loss Event</w:t>
            </w:r>
          </w:p>
        </w:tc>
        <w:tc>
          <w:tcPr>
            <w:tcW w:w="2160" w:type="dxa"/>
            <w:vAlign w:val="top"/>
          </w:tcPr>
          <w:p w14:paraId="6FAEE3B8">
            <w:pPr>
              <w:spacing w:after="20" w:line="240" w:lineRule="auto"/>
            </w:pPr>
            <w:r>
              <w:rPr>
                <w:rFonts w:ascii="Arial" w:hAnsi="Arial" w:eastAsia="Arial"/>
                <w:sz w:val="14"/>
              </w:rPr>
              <w:t>causeDescription</w:t>
            </w:r>
          </w:p>
        </w:tc>
        <w:tc>
          <w:tcPr>
            <w:tcW w:w="6912" w:type="dxa"/>
            <w:vAlign w:val="top"/>
          </w:tcPr>
          <w:p w14:paraId="7DD5E43F">
            <w:pPr>
              <w:spacing w:after="20" w:line="240" w:lineRule="auto"/>
            </w:pPr>
            <w:r>
              <w:rPr>
                <w:rFonts w:ascii="Arial" w:hAnsi="Arial" w:eastAsia="Arial"/>
                <w:sz w:val="14"/>
              </w:rPr>
              <w:t>Mô tả nguyên nhân</w:t>
            </w:r>
          </w:p>
        </w:tc>
        <w:tc>
          <w:tcPr>
            <w:tcW w:w="2016" w:type="dxa"/>
            <w:vAlign w:val="top"/>
          </w:tcPr>
          <w:p w14:paraId="5CC890A0">
            <w:pPr>
              <w:spacing w:after="20" w:line="240" w:lineRule="auto"/>
            </w:pPr>
            <w:r>
              <w:rPr>
                <w:rFonts w:ascii="Arial" w:hAnsi="Arial" w:eastAsia="Arial"/>
                <w:sz w:val="14"/>
              </w:rPr>
              <w:t>Business Attribute</w:t>
            </w:r>
          </w:p>
        </w:tc>
      </w:tr>
      <w:tr w14:paraId="69D2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30E7957">
            <w:pPr>
              <w:spacing w:after="20" w:line="240" w:lineRule="auto"/>
            </w:pPr>
            <w:r>
              <w:rPr>
                <w:rFonts w:ascii="Arial" w:hAnsi="Arial" w:eastAsia="Arial"/>
                <w:sz w:val="14"/>
              </w:rPr>
              <w:t>P-FNO-039</w:t>
            </w:r>
          </w:p>
        </w:tc>
        <w:tc>
          <w:tcPr>
            <w:tcW w:w="2016" w:type="dxa"/>
            <w:vAlign w:val="top"/>
          </w:tcPr>
          <w:p w14:paraId="18DB8EAD">
            <w:pPr>
              <w:spacing w:after="20" w:line="240" w:lineRule="auto"/>
            </w:pPr>
            <w:r>
              <w:rPr>
                <w:rFonts w:ascii="Arial" w:hAnsi="Arial" w:eastAsia="Arial"/>
                <w:sz w:val="14"/>
              </w:rPr>
              <w:t>Loss Event</w:t>
            </w:r>
          </w:p>
        </w:tc>
        <w:tc>
          <w:tcPr>
            <w:tcW w:w="2160" w:type="dxa"/>
            <w:vAlign w:val="top"/>
          </w:tcPr>
          <w:p w14:paraId="62FF4790">
            <w:pPr>
              <w:spacing w:after="20" w:line="240" w:lineRule="auto"/>
            </w:pPr>
            <w:r>
              <w:rPr>
                <w:rFonts w:ascii="Arial" w:hAnsi="Arial" w:eastAsia="Arial"/>
                <w:sz w:val="14"/>
              </w:rPr>
              <w:t>description</w:t>
            </w:r>
          </w:p>
        </w:tc>
        <w:tc>
          <w:tcPr>
            <w:tcW w:w="6912" w:type="dxa"/>
            <w:vAlign w:val="top"/>
          </w:tcPr>
          <w:p w14:paraId="5970152A">
            <w:pPr>
              <w:spacing w:after="20" w:line="240" w:lineRule="auto"/>
            </w:pPr>
            <w:r>
              <w:rPr>
                <w:rFonts w:ascii="Arial" w:hAnsi="Arial" w:eastAsia="Arial"/>
                <w:sz w:val="14"/>
              </w:rPr>
              <w:t>Mô tả diễn biến tổn thất</w:t>
            </w:r>
          </w:p>
        </w:tc>
        <w:tc>
          <w:tcPr>
            <w:tcW w:w="2016" w:type="dxa"/>
            <w:vAlign w:val="top"/>
          </w:tcPr>
          <w:p w14:paraId="76BE8DFF">
            <w:pPr>
              <w:spacing w:after="20" w:line="240" w:lineRule="auto"/>
            </w:pPr>
            <w:r>
              <w:rPr>
                <w:rFonts w:ascii="Arial" w:hAnsi="Arial" w:eastAsia="Arial"/>
                <w:sz w:val="14"/>
              </w:rPr>
              <w:t>Business Attribute</w:t>
            </w:r>
          </w:p>
        </w:tc>
      </w:tr>
      <w:tr w14:paraId="5C2A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130AAB9">
            <w:pPr>
              <w:spacing w:after="20" w:line="240" w:lineRule="auto"/>
            </w:pPr>
            <w:r>
              <w:rPr>
                <w:rFonts w:ascii="Arial" w:hAnsi="Arial" w:eastAsia="Arial"/>
                <w:sz w:val="14"/>
              </w:rPr>
              <w:t>P-FNO-040</w:t>
            </w:r>
          </w:p>
        </w:tc>
        <w:tc>
          <w:tcPr>
            <w:tcW w:w="2016" w:type="dxa"/>
            <w:vAlign w:val="top"/>
          </w:tcPr>
          <w:p w14:paraId="4BE59B18">
            <w:pPr>
              <w:spacing w:after="20" w:line="240" w:lineRule="auto"/>
            </w:pPr>
            <w:r>
              <w:rPr>
                <w:rFonts w:ascii="Arial" w:hAnsi="Arial" w:eastAsia="Arial"/>
                <w:sz w:val="14"/>
              </w:rPr>
              <w:t>Hospital</w:t>
            </w:r>
          </w:p>
        </w:tc>
        <w:tc>
          <w:tcPr>
            <w:tcW w:w="2160" w:type="dxa"/>
            <w:vAlign w:val="top"/>
          </w:tcPr>
          <w:p w14:paraId="5A8D9893">
            <w:pPr>
              <w:spacing w:after="20" w:line="240" w:lineRule="auto"/>
            </w:pPr>
            <w:r>
              <w:rPr>
                <w:rFonts w:ascii="Arial" w:hAnsi="Arial" w:eastAsia="Arial"/>
                <w:sz w:val="14"/>
              </w:rPr>
              <w:t>hospitalName</w:t>
            </w:r>
          </w:p>
        </w:tc>
        <w:tc>
          <w:tcPr>
            <w:tcW w:w="6912" w:type="dxa"/>
            <w:vAlign w:val="top"/>
          </w:tcPr>
          <w:p w14:paraId="0BDF5B37">
            <w:pPr>
              <w:spacing w:after="20" w:line="240" w:lineRule="auto"/>
            </w:pPr>
            <w:r>
              <w:rPr>
                <w:rFonts w:ascii="Arial" w:hAnsi="Arial" w:eastAsia="Arial"/>
                <w:sz w:val="14"/>
              </w:rPr>
              <w:t>Tên cơ sở y tế</w:t>
            </w:r>
          </w:p>
        </w:tc>
        <w:tc>
          <w:tcPr>
            <w:tcW w:w="2016" w:type="dxa"/>
            <w:vAlign w:val="top"/>
          </w:tcPr>
          <w:p w14:paraId="626D242C">
            <w:pPr>
              <w:spacing w:after="20" w:line="240" w:lineRule="auto"/>
            </w:pPr>
            <w:r>
              <w:rPr>
                <w:rFonts w:ascii="Arial" w:hAnsi="Arial" w:eastAsia="Arial"/>
                <w:sz w:val="14"/>
              </w:rPr>
              <w:t>Business Attribute</w:t>
            </w:r>
          </w:p>
        </w:tc>
      </w:tr>
      <w:tr w14:paraId="4B0D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444690D">
            <w:pPr>
              <w:spacing w:after="20" w:line="240" w:lineRule="auto"/>
            </w:pPr>
            <w:r>
              <w:rPr>
                <w:rFonts w:ascii="Arial" w:hAnsi="Arial" w:eastAsia="Arial"/>
                <w:sz w:val="14"/>
              </w:rPr>
              <w:t>P-FNO-041</w:t>
            </w:r>
          </w:p>
        </w:tc>
        <w:tc>
          <w:tcPr>
            <w:tcW w:w="2016" w:type="dxa"/>
            <w:vAlign w:val="top"/>
          </w:tcPr>
          <w:p w14:paraId="06D4AEFE">
            <w:pPr>
              <w:spacing w:after="20" w:line="240" w:lineRule="auto"/>
            </w:pPr>
            <w:r>
              <w:rPr>
                <w:rFonts w:ascii="Arial" w:hAnsi="Arial" w:eastAsia="Arial"/>
                <w:sz w:val="14"/>
              </w:rPr>
              <w:t>Hospital</w:t>
            </w:r>
          </w:p>
        </w:tc>
        <w:tc>
          <w:tcPr>
            <w:tcW w:w="2160" w:type="dxa"/>
            <w:vAlign w:val="top"/>
          </w:tcPr>
          <w:p w14:paraId="15AB7A1F">
            <w:pPr>
              <w:spacing w:after="20" w:line="240" w:lineRule="auto"/>
            </w:pPr>
            <w:r>
              <w:rPr>
                <w:rFonts w:ascii="Arial" w:hAnsi="Arial" w:eastAsia="Arial"/>
                <w:sz w:val="14"/>
              </w:rPr>
              <w:t>admissionDate</w:t>
            </w:r>
          </w:p>
        </w:tc>
        <w:tc>
          <w:tcPr>
            <w:tcW w:w="6912" w:type="dxa"/>
            <w:vAlign w:val="top"/>
          </w:tcPr>
          <w:p w14:paraId="25F785AF">
            <w:pPr>
              <w:spacing w:after="20" w:line="240" w:lineRule="auto"/>
            </w:pPr>
            <w:r>
              <w:rPr>
                <w:rFonts w:ascii="Arial" w:hAnsi="Arial" w:eastAsia="Arial"/>
                <w:sz w:val="14"/>
              </w:rPr>
              <w:t>Ngày nhập viện</w:t>
            </w:r>
          </w:p>
        </w:tc>
        <w:tc>
          <w:tcPr>
            <w:tcW w:w="2016" w:type="dxa"/>
            <w:vAlign w:val="top"/>
          </w:tcPr>
          <w:p w14:paraId="644B0D0B">
            <w:pPr>
              <w:spacing w:after="20" w:line="240" w:lineRule="auto"/>
            </w:pPr>
            <w:r>
              <w:rPr>
                <w:rFonts w:ascii="Arial" w:hAnsi="Arial" w:eastAsia="Arial"/>
                <w:sz w:val="14"/>
              </w:rPr>
              <w:t>Temporal</w:t>
            </w:r>
          </w:p>
        </w:tc>
      </w:tr>
      <w:tr w14:paraId="34FA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76197C3">
            <w:pPr>
              <w:spacing w:after="20" w:line="240" w:lineRule="auto"/>
            </w:pPr>
            <w:r>
              <w:rPr>
                <w:rFonts w:ascii="Arial" w:hAnsi="Arial" w:eastAsia="Arial"/>
                <w:sz w:val="14"/>
              </w:rPr>
              <w:t>P-FNO-042</w:t>
            </w:r>
          </w:p>
        </w:tc>
        <w:tc>
          <w:tcPr>
            <w:tcW w:w="2016" w:type="dxa"/>
            <w:vAlign w:val="top"/>
          </w:tcPr>
          <w:p w14:paraId="16E06F77">
            <w:pPr>
              <w:spacing w:after="20" w:line="240" w:lineRule="auto"/>
            </w:pPr>
            <w:r>
              <w:rPr>
                <w:rFonts w:ascii="Arial" w:hAnsi="Arial" w:eastAsia="Arial"/>
                <w:sz w:val="14"/>
              </w:rPr>
              <w:t>Hospital</w:t>
            </w:r>
          </w:p>
        </w:tc>
        <w:tc>
          <w:tcPr>
            <w:tcW w:w="2160" w:type="dxa"/>
            <w:vAlign w:val="top"/>
          </w:tcPr>
          <w:p w14:paraId="7020BE0E">
            <w:pPr>
              <w:spacing w:after="20" w:line="240" w:lineRule="auto"/>
            </w:pPr>
            <w:r>
              <w:rPr>
                <w:rFonts w:ascii="Arial" w:hAnsi="Arial" w:eastAsia="Arial"/>
                <w:sz w:val="14"/>
              </w:rPr>
              <w:t>dischargeDate</w:t>
            </w:r>
          </w:p>
        </w:tc>
        <w:tc>
          <w:tcPr>
            <w:tcW w:w="6912" w:type="dxa"/>
            <w:vAlign w:val="top"/>
          </w:tcPr>
          <w:p w14:paraId="1AF1304C">
            <w:pPr>
              <w:spacing w:after="20" w:line="240" w:lineRule="auto"/>
            </w:pPr>
            <w:r>
              <w:rPr>
                <w:rFonts w:ascii="Arial" w:hAnsi="Arial" w:eastAsia="Arial"/>
                <w:sz w:val="14"/>
              </w:rPr>
              <w:t>Ngày xuất viện</w:t>
            </w:r>
          </w:p>
        </w:tc>
        <w:tc>
          <w:tcPr>
            <w:tcW w:w="2016" w:type="dxa"/>
            <w:vAlign w:val="top"/>
          </w:tcPr>
          <w:p w14:paraId="7DD9FA20">
            <w:pPr>
              <w:spacing w:after="20" w:line="240" w:lineRule="auto"/>
            </w:pPr>
            <w:r>
              <w:rPr>
                <w:rFonts w:ascii="Arial" w:hAnsi="Arial" w:eastAsia="Arial"/>
                <w:sz w:val="14"/>
              </w:rPr>
              <w:t>Temporal</w:t>
            </w:r>
          </w:p>
        </w:tc>
      </w:tr>
      <w:tr w14:paraId="20AF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552B818">
            <w:pPr>
              <w:spacing w:after="20" w:line="240" w:lineRule="auto"/>
            </w:pPr>
            <w:r>
              <w:rPr>
                <w:rFonts w:ascii="Arial" w:hAnsi="Arial" w:eastAsia="Arial"/>
                <w:sz w:val="14"/>
              </w:rPr>
              <w:t>P-FNO-043</w:t>
            </w:r>
          </w:p>
        </w:tc>
        <w:tc>
          <w:tcPr>
            <w:tcW w:w="2016" w:type="dxa"/>
            <w:vAlign w:val="top"/>
          </w:tcPr>
          <w:p w14:paraId="260E4CD0">
            <w:pPr>
              <w:spacing w:after="20" w:line="240" w:lineRule="auto"/>
            </w:pPr>
            <w:r>
              <w:rPr>
                <w:rFonts w:ascii="Arial" w:hAnsi="Arial" w:eastAsia="Arial"/>
                <w:sz w:val="14"/>
              </w:rPr>
              <w:t>Hospital</w:t>
            </w:r>
          </w:p>
        </w:tc>
        <w:tc>
          <w:tcPr>
            <w:tcW w:w="2160" w:type="dxa"/>
            <w:vAlign w:val="top"/>
          </w:tcPr>
          <w:p w14:paraId="1B6251FE">
            <w:pPr>
              <w:spacing w:after="20" w:line="240" w:lineRule="auto"/>
            </w:pPr>
            <w:r>
              <w:rPr>
                <w:rFonts w:ascii="Arial" w:hAnsi="Arial" w:eastAsia="Arial"/>
                <w:sz w:val="14"/>
              </w:rPr>
              <w:t>diagnosis</w:t>
            </w:r>
          </w:p>
        </w:tc>
        <w:tc>
          <w:tcPr>
            <w:tcW w:w="6912" w:type="dxa"/>
            <w:vAlign w:val="top"/>
          </w:tcPr>
          <w:p w14:paraId="100AE1DA">
            <w:pPr>
              <w:spacing w:after="20" w:line="240" w:lineRule="auto"/>
            </w:pPr>
            <w:r>
              <w:rPr>
                <w:rFonts w:ascii="Arial" w:hAnsi="Arial" w:eastAsia="Arial"/>
                <w:sz w:val="14"/>
              </w:rPr>
              <w:t>Chẩn đoán ban đầu</w:t>
            </w:r>
          </w:p>
        </w:tc>
        <w:tc>
          <w:tcPr>
            <w:tcW w:w="2016" w:type="dxa"/>
            <w:vAlign w:val="top"/>
          </w:tcPr>
          <w:p w14:paraId="668B5292">
            <w:pPr>
              <w:spacing w:after="20" w:line="240" w:lineRule="auto"/>
            </w:pPr>
            <w:r>
              <w:rPr>
                <w:rFonts w:ascii="Arial" w:hAnsi="Arial" w:eastAsia="Arial"/>
                <w:sz w:val="14"/>
              </w:rPr>
              <w:t>Sensitive / Security</w:t>
            </w:r>
          </w:p>
        </w:tc>
      </w:tr>
      <w:tr w14:paraId="0DF6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244B5DE">
            <w:pPr>
              <w:spacing w:after="20" w:line="240" w:lineRule="auto"/>
            </w:pPr>
            <w:r>
              <w:rPr>
                <w:rFonts w:ascii="Arial" w:hAnsi="Arial" w:eastAsia="Arial"/>
                <w:sz w:val="14"/>
              </w:rPr>
              <w:t>P-FNO-044</w:t>
            </w:r>
          </w:p>
        </w:tc>
        <w:tc>
          <w:tcPr>
            <w:tcW w:w="2016" w:type="dxa"/>
            <w:vAlign w:val="top"/>
          </w:tcPr>
          <w:p w14:paraId="0A6334FB">
            <w:pPr>
              <w:spacing w:after="20" w:line="240" w:lineRule="auto"/>
            </w:pPr>
            <w:r>
              <w:rPr>
                <w:rFonts w:ascii="Arial" w:hAnsi="Arial" w:eastAsia="Arial"/>
                <w:sz w:val="14"/>
              </w:rPr>
              <w:t>Claimant</w:t>
            </w:r>
          </w:p>
        </w:tc>
        <w:tc>
          <w:tcPr>
            <w:tcW w:w="2160" w:type="dxa"/>
            <w:vAlign w:val="top"/>
          </w:tcPr>
          <w:p w14:paraId="4A11F267">
            <w:pPr>
              <w:spacing w:after="20" w:line="240" w:lineRule="auto"/>
            </w:pPr>
            <w:r>
              <w:rPr>
                <w:rFonts w:ascii="Arial" w:hAnsi="Arial" w:eastAsia="Arial"/>
                <w:sz w:val="14"/>
              </w:rPr>
              <w:t>claimantName</w:t>
            </w:r>
          </w:p>
        </w:tc>
        <w:tc>
          <w:tcPr>
            <w:tcW w:w="6912" w:type="dxa"/>
            <w:vAlign w:val="top"/>
          </w:tcPr>
          <w:p w14:paraId="363762D6">
            <w:pPr>
              <w:spacing w:after="20" w:line="240" w:lineRule="auto"/>
            </w:pPr>
            <w:r>
              <w:rPr>
                <w:rFonts w:ascii="Arial" w:hAnsi="Arial" w:eastAsia="Arial"/>
                <w:sz w:val="14"/>
              </w:rPr>
              <w:t>Họ và tên người yêu cầu bồi thường</w:t>
            </w:r>
          </w:p>
        </w:tc>
        <w:tc>
          <w:tcPr>
            <w:tcW w:w="2016" w:type="dxa"/>
            <w:vAlign w:val="top"/>
          </w:tcPr>
          <w:p w14:paraId="400228BE">
            <w:pPr>
              <w:spacing w:after="20" w:line="240" w:lineRule="auto"/>
            </w:pPr>
            <w:r>
              <w:rPr>
                <w:rFonts w:ascii="Arial" w:hAnsi="Arial" w:eastAsia="Arial"/>
                <w:sz w:val="14"/>
              </w:rPr>
              <w:t>Business Attribute</w:t>
            </w:r>
          </w:p>
        </w:tc>
      </w:tr>
      <w:tr w14:paraId="26C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678FEA1">
            <w:pPr>
              <w:spacing w:after="20" w:line="240" w:lineRule="auto"/>
            </w:pPr>
            <w:r>
              <w:rPr>
                <w:rFonts w:ascii="Arial" w:hAnsi="Arial" w:eastAsia="Arial"/>
                <w:sz w:val="14"/>
              </w:rPr>
              <w:t>P-FNO-045</w:t>
            </w:r>
          </w:p>
        </w:tc>
        <w:tc>
          <w:tcPr>
            <w:tcW w:w="2016" w:type="dxa"/>
            <w:vAlign w:val="top"/>
          </w:tcPr>
          <w:p w14:paraId="74D6118A">
            <w:pPr>
              <w:spacing w:after="20" w:line="240" w:lineRule="auto"/>
            </w:pPr>
            <w:r>
              <w:rPr>
                <w:rFonts w:ascii="Arial" w:hAnsi="Arial" w:eastAsia="Arial"/>
                <w:sz w:val="14"/>
              </w:rPr>
              <w:t>Claimant</w:t>
            </w:r>
          </w:p>
        </w:tc>
        <w:tc>
          <w:tcPr>
            <w:tcW w:w="2160" w:type="dxa"/>
            <w:vAlign w:val="top"/>
          </w:tcPr>
          <w:p w14:paraId="28ECA45B">
            <w:pPr>
              <w:spacing w:after="20" w:line="240" w:lineRule="auto"/>
            </w:pPr>
            <w:r>
              <w:rPr>
                <w:rFonts w:ascii="Arial" w:hAnsi="Arial" w:eastAsia="Arial"/>
                <w:sz w:val="14"/>
              </w:rPr>
              <w:t>phoneNumber</w:t>
            </w:r>
          </w:p>
        </w:tc>
        <w:tc>
          <w:tcPr>
            <w:tcW w:w="6912" w:type="dxa"/>
            <w:vAlign w:val="top"/>
          </w:tcPr>
          <w:p w14:paraId="1F49D189">
            <w:pPr>
              <w:spacing w:after="20" w:line="240" w:lineRule="auto"/>
            </w:pPr>
            <w:r>
              <w:rPr>
                <w:rFonts w:ascii="Arial" w:hAnsi="Arial" w:eastAsia="Arial"/>
                <w:sz w:val="14"/>
              </w:rPr>
              <w:t>Số điện thoại</w:t>
            </w:r>
          </w:p>
        </w:tc>
        <w:tc>
          <w:tcPr>
            <w:tcW w:w="2016" w:type="dxa"/>
            <w:vAlign w:val="top"/>
          </w:tcPr>
          <w:p w14:paraId="65874237">
            <w:pPr>
              <w:spacing w:after="20" w:line="240" w:lineRule="auto"/>
            </w:pPr>
            <w:r>
              <w:rPr>
                <w:rFonts w:ascii="Arial" w:hAnsi="Arial" w:eastAsia="Arial"/>
                <w:sz w:val="14"/>
              </w:rPr>
              <w:t>Sensitive / Security</w:t>
            </w:r>
          </w:p>
        </w:tc>
      </w:tr>
      <w:tr w14:paraId="0FE2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A6BF8E7">
            <w:pPr>
              <w:spacing w:after="20" w:line="240" w:lineRule="auto"/>
            </w:pPr>
            <w:r>
              <w:rPr>
                <w:rFonts w:ascii="Arial" w:hAnsi="Arial" w:eastAsia="Arial"/>
                <w:sz w:val="14"/>
              </w:rPr>
              <w:t>P-FNO-046</w:t>
            </w:r>
          </w:p>
        </w:tc>
        <w:tc>
          <w:tcPr>
            <w:tcW w:w="2016" w:type="dxa"/>
            <w:vAlign w:val="top"/>
          </w:tcPr>
          <w:p w14:paraId="2C9ACDBA">
            <w:pPr>
              <w:spacing w:after="20" w:line="240" w:lineRule="auto"/>
            </w:pPr>
            <w:r>
              <w:rPr>
                <w:rFonts w:ascii="Arial" w:hAnsi="Arial" w:eastAsia="Arial"/>
                <w:sz w:val="14"/>
              </w:rPr>
              <w:t>Claimant</w:t>
            </w:r>
          </w:p>
        </w:tc>
        <w:tc>
          <w:tcPr>
            <w:tcW w:w="2160" w:type="dxa"/>
            <w:vAlign w:val="top"/>
          </w:tcPr>
          <w:p w14:paraId="09B0C88E">
            <w:pPr>
              <w:spacing w:after="20" w:line="240" w:lineRule="auto"/>
            </w:pPr>
            <w:r>
              <w:rPr>
                <w:rFonts w:ascii="Arial" w:hAnsi="Arial" w:eastAsia="Arial"/>
                <w:sz w:val="14"/>
              </w:rPr>
              <w:t>email</w:t>
            </w:r>
          </w:p>
        </w:tc>
        <w:tc>
          <w:tcPr>
            <w:tcW w:w="6912" w:type="dxa"/>
            <w:vAlign w:val="top"/>
          </w:tcPr>
          <w:p w14:paraId="4F0A6ED4">
            <w:pPr>
              <w:spacing w:after="20" w:line="240" w:lineRule="auto"/>
            </w:pPr>
            <w:r>
              <w:rPr>
                <w:rFonts w:ascii="Arial" w:hAnsi="Arial" w:eastAsia="Arial"/>
                <w:sz w:val="14"/>
              </w:rPr>
              <w:t>Email</w:t>
            </w:r>
          </w:p>
        </w:tc>
        <w:tc>
          <w:tcPr>
            <w:tcW w:w="2016" w:type="dxa"/>
            <w:vAlign w:val="top"/>
          </w:tcPr>
          <w:p w14:paraId="0059FA54">
            <w:pPr>
              <w:spacing w:after="20" w:line="240" w:lineRule="auto"/>
            </w:pPr>
            <w:r>
              <w:rPr>
                <w:rFonts w:ascii="Arial" w:hAnsi="Arial" w:eastAsia="Arial"/>
                <w:sz w:val="14"/>
              </w:rPr>
              <w:t>Sensitive / Security</w:t>
            </w:r>
          </w:p>
        </w:tc>
      </w:tr>
      <w:tr w14:paraId="7B97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032DD3E">
            <w:pPr>
              <w:spacing w:after="20" w:line="240" w:lineRule="auto"/>
            </w:pPr>
            <w:r>
              <w:rPr>
                <w:rFonts w:ascii="Arial" w:hAnsi="Arial" w:eastAsia="Arial"/>
                <w:sz w:val="14"/>
              </w:rPr>
              <w:t>P-FNO-047</w:t>
            </w:r>
          </w:p>
        </w:tc>
        <w:tc>
          <w:tcPr>
            <w:tcW w:w="2016" w:type="dxa"/>
            <w:vAlign w:val="top"/>
          </w:tcPr>
          <w:p w14:paraId="248B491E">
            <w:pPr>
              <w:spacing w:after="20" w:line="240" w:lineRule="auto"/>
            </w:pPr>
            <w:r>
              <w:rPr>
                <w:rFonts w:ascii="Arial" w:hAnsi="Arial" w:eastAsia="Arial"/>
                <w:sz w:val="14"/>
              </w:rPr>
              <w:t>Claimant</w:t>
            </w:r>
          </w:p>
        </w:tc>
        <w:tc>
          <w:tcPr>
            <w:tcW w:w="2160" w:type="dxa"/>
            <w:vAlign w:val="top"/>
          </w:tcPr>
          <w:p w14:paraId="48C206DC">
            <w:pPr>
              <w:spacing w:after="20" w:line="240" w:lineRule="auto"/>
            </w:pPr>
            <w:r>
              <w:rPr>
                <w:rFonts w:ascii="Arial" w:hAnsi="Arial" w:eastAsia="Arial"/>
                <w:sz w:val="14"/>
              </w:rPr>
              <w:t>relationship</w:t>
            </w:r>
          </w:p>
        </w:tc>
        <w:tc>
          <w:tcPr>
            <w:tcW w:w="6912" w:type="dxa"/>
            <w:vAlign w:val="top"/>
          </w:tcPr>
          <w:p w14:paraId="408F78B4">
            <w:pPr>
              <w:spacing w:after="20" w:line="240" w:lineRule="auto"/>
            </w:pPr>
            <w:r>
              <w:rPr>
                <w:rFonts w:ascii="Arial" w:hAnsi="Arial" w:eastAsia="Arial"/>
                <w:sz w:val="14"/>
              </w:rPr>
              <w:t>Quan hệ với người được bảo hiểm</w:t>
            </w:r>
          </w:p>
        </w:tc>
        <w:tc>
          <w:tcPr>
            <w:tcW w:w="2016" w:type="dxa"/>
            <w:vAlign w:val="top"/>
          </w:tcPr>
          <w:p w14:paraId="0E7A3073">
            <w:pPr>
              <w:spacing w:after="20" w:line="240" w:lineRule="auto"/>
            </w:pPr>
            <w:r>
              <w:rPr>
                <w:rFonts w:ascii="Arial" w:hAnsi="Arial" w:eastAsia="Arial"/>
                <w:sz w:val="14"/>
              </w:rPr>
              <w:t>Temporal</w:t>
            </w:r>
          </w:p>
        </w:tc>
      </w:tr>
      <w:tr w14:paraId="5942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FDB2C8A">
            <w:pPr>
              <w:spacing w:after="20" w:line="240" w:lineRule="auto"/>
            </w:pPr>
            <w:r>
              <w:rPr>
                <w:rFonts w:ascii="Arial" w:hAnsi="Arial" w:eastAsia="Arial"/>
                <w:sz w:val="14"/>
              </w:rPr>
              <w:t>P-FNO-048</w:t>
            </w:r>
          </w:p>
        </w:tc>
        <w:tc>
          <w:tcPr>
            <w:tcW w:w="2016" w:type="dxa"/>
            <w:vAlign w:val="top"/>
          </w:tcPr>
          <w:p w14:paraId="75A64401">
            <w:pPr>
              <w:spacing w:after="20" w:line="240" w:lineRule="auto"/>
            </w:pPr>
            <w:r>
              <w:rPr>
                <w:rFonts w:ascii="Arial" w:hAnsi="Arial" w:eastAsia="Arial"/>
                <w:sz w:val="14"/>
              </w:rPr>
              <w:t>Claimant</w:t>
            </w:r>
          </w:p>
        </w:tc>
        <w:tc>
          <w:tcPr>
            <w:tcW w:w="2160" w:type="dxa"/>
            <w:vAlign w:val="top"/>
          </w:tcPr>
          <w:p w14:paraId="53D522FE">
            <w:pPr>
              <w:spacing w:after="20" w:line="240" w:lineRule="auto"/>
            </w:pPr>
            <w:r>
              <w:rPr>
                <w:rFonts w:ascii="Arial" w:hAnsi="Arial" w:eastAsia="Arial"/>
                <w:sz w:val="14"/>
              </w:rPr>
              <w:t>address</w:t>
            </w:r>
          </w:p>
        </w:tc>
        <w:tc>
          <w:tcPr>
            <w:tcW w:w="6912" w:type="dxa"/>
            <w:vAlign w:val="top"/>
          </w:tcPr>
          <w:p w14:paraId="140E79B0">
            <w:pPr>
              <w:spacing w:after="20" w:line="240" w:lineRule="auto"/>
            </w:pPr>
            <w:r>
              <w:rPr>
                <w:rFonts w:ascii="Arial" w:hAnsi="Arial" w:eastAsia="Arial"/>
                <w:sz w:val="14"/>
              </w:rPr>
              <w:t>Địa chỉ</w:t>
            </w:r>
          </w:p>
        </w:tc>
        <w:tc>
          <w:tcPr>
            <w:tcW w:w="2016" w:type="dxa"/>
            <w:vAlign w:val="top"/>
          </w:tcPr>
          <w:p w14:paraId="760A0DD0">
            <w:pPr>
              <w:spacing w:after="20" w:line="240" w:lineRule="auto"/>
            </w:pPr>
            <w:r>
              <w:rPr>
                <w:rFonts w:ascii="Arial" w:hAnsi="Arial" w:eastAsia="Arial"/>
                <w:sz w:val="14"/>
              </w:rPr>
              <w:t>Sensitive / Security</w:t>
            </w:r>
          </w:p>
        </w:tc>
      </w:tr>
      <w:tr w14:paraId="17C4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7198E49">
            <w:pPr>
              <w:spacing w:after="20" w:line="240" w:lineRule="auto"/>
            </w:pPr>
            <w:r>
              <w:rPr>
                <w:rFonts w:ascii="Arial" w:hAnsi="Arial" w:eastAsia="Arial"/>
                <w:sz w:val="14"/>
              </w:rPr>
              <w:t>P-FNO-049</w:t>
            </w:r>
          </w:p>
        </w:tc>
        <w:tc>
          <w:tcPr>
            <w:tcW w:w="2016" w:type="dxa"/>
            <w:vAlign w:val="top"/>
          </w:tcPr>
          <w:p w14:paraId="64D34E69">
            <w:pPr>
              <w:spacing w:after="20" w:line="240" w:lineRule="auto"/>
            </w:pPr>
            <w:r>
              <w:rPr>
                <w:rFonts w:ascii="Arial" w:hAnsi="Arial" w:eastAsia="Arial"/>
                <w:sz w:val="14"/>
              </w:rPr>
              <w:t>Claimant</w:t>
            </w:r>
          </w:p>
        </w:tc>
        <w:tc>
          <w:tcPr>
            <w:tcW w:w="2160" w:type="dxa"/>
            <w:vAlign w:val="top"/>
          </w:tcPr>
          <w:p w14:paraId="5D8EC6E9">
            <w:pPr>
              <w:spacing w:after="20" w:line="240" w:lineRule="auto"/>
            </w:pPr>
            <w:r>
              <w:rPr>
                <w:rFonts w:ascii="Arial" w:hAnsi="Arial" w:eastAsia="Arial"/>
                <w:sz w:val="14"/>
              </w:rPr>
              <w:t>identityType</w:t>
            </w:r>
          </w:p>
        </w:tc>
        <w:tc>
          <w:tcPr>
            <w:tcW w:w="6912" w:type="dxa"/>
            <w:vAlign w:val="top"/>
          </w:tcPr>
          <w:p w14:paraId="5FE4EEC5">
            <w:pPr>
              <w:spacing w:after="20" w:line="240" w:lineRule="auto"/>
            </w:pPr>
            <w:r>
              <w:rPr>
                <w:rFonts w:ascii="Arial" w:hAnsi="Arial" w:eastAsia="Arial"/>
                <w:sz w:val="14"/>
              </w:rPr>
              <w:t>Loại giấy tờ</w:t>
            </w:r>
          </w:p>
        </w:tc>
        <w:tc>
          <w:tcPr>
            <w:tcW w:w="2016" w:type="dxa"/>
            <w:vAlign w:val="top"/>
          </w:tcPr>
          <w:p w14:paraId="2AFEF7D0">
            <w:pPr>
              <w:spacing w:after="20" w:line="240" w:lineRule="auto"/>
            </w:pPr>
            <w:r>
              <w:rPr>
                <w:rFonts w:ascii="Arial" w:hAnsi="Arial" w:eastAsia="Arial"/>
                <w:sz w:val="14"/>
              </w:rPr>
              <w:t>Sensitive / Security</w:t>
            </w:r>
          </w:p>
        </w:tc>
      </w:tr>
      <w:tr w14:paraId="4C77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0C5A0DB">
            <w:pPr>
              <w:spacing w:after="20" w:line="240" w:lineRule="auto"/>
            </w:pPr>
            <w:r>
              <w:rPr>
                <w:rFonts w:ascii="Arial" w:hAnsi="Arial" w:eastAsia="Arial"/>
                <w:sz w:val="14"/>
              </w:rPr>
              <w:t>P-FNO-050</w:t>
            </w:r>
          </w:p>
        </w:tc>
        <w:tc>
          <w:tcPr>
            <w:tcW w:w="2016" w:type="dxa"/>
            <w:vAlign w:val="top"/>
          </w:tcPr>
          <w:p w14:paraId="513820AF">
            <w:pPr>
              <w:spacing w:after="20" w:line="240" w:lineRule="auto"/>
            </w:pPr>
            <w:r>
              <w:rPr>
                <w:rFonts w:ascii="Arial" w:hAnsi="Arial" w:eastAsia="Arial"/>
                <w:sz w:val="14"/>
              </w:rPr>
              <w:t>Claimant</w:t>
            </w:r>
          </w:p>
        </w:tc>
        <w:tc>
          <w:tcPr>
            <w:tcW w:w="2160" w:type="dxa"/>
            <w:vAlign w:val="top"/>
          </w:tcPr>
          <w:p w14:paraId="01EF5F31">
            <w:pPr>
              <w:spacing w:after="20" w:line="240" w:lineRule="auto"/>
            </w:pPr>
            <w:r>
              <w:rPr>
                <w:rFonts w:ascii="Arial" w:hAnsi="Arial" w:eastAsia="Arial"/>
                <w:sz w:val="14"/>
              </w:rPr>
              <w:t>identityNumber</w:t>
            </w:r>
          </w:p>
        </w:tc>
        <w:tc>
          <w:tcPr>
            <w:tcW w:w="6912" w:type="dxa"/>
            <w:vAlign w:val="top"/>
          </w:tcPr>
          <w:p w14:paraId="73A7CF94">
            <w:pPr>
              <w:spacing w:after="20" w:line="240" w:lineRule="auto"/>
            </w:pPr>
            <w:r>
              <w:rPr>
                <w:rFonts w:ascii="Arial" w:hAnsi="Arial" w:eastAsia="Arial"/>
                <w:sz w:val="14"/>
              </w:rPr>
              <w:t>Số giấy tờ</w:t>
            </w:r>
          </w:p>
        </w:tc>
        <w:tc>
          <w:tcPr>
            <w:tcW w:w="2016" w:type="dxa"/>
            <w:vAlign w:val="top"/>
          </w:tcPr>
          <w:p w14:paraId="4F48612F">
            <w:pPr>
              <w:spacing w:after="20" w:line="240" w:lineRule="auto"/>
            </w:pPr>
            <w:r>
              <w:rPr>
                <w:rFonts w:ascii="Arial" w:hAnsi="Arial" w:eastAsia="Arial"/>
                <w:sz w:val="14"/>
              </w:rPr>
              <w:t>Sensitive / Security</w:t>
            </w:r>
          </w:p>
        </w:tc>
      </w:tr>
      <w:tr w14:paraId="0C04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2B27794">
            <w:pPr>
              <w:spacing w:after="20" w:line="240" w:lineRule="auto"/>
            </w:pPr>
            <w:r>
              <w:rPr>
                <w:rFonts w:ascii="Arial" w:hAnsi="Arial" w:eastAsia="Arial"/>
                <w:sz w:val="14"/>
              </w:rPr>
              <w:t>P-FNO-051</w:t>
            </w:r>
          </w:p>
        </w:tc>
        <w:tc>
          <w:tcPr>
            <w:tcW w:w="2016" w:type="dxa"/>
            <w:vAlign w:val="top"/>
          </w:tcPr>
          <w:p w14:paraId="6FBF8E59">
            <w:pPr>
              <w:spacing w:after="20" w:line="240" w:lineRule="auto"/>
            </w:pPr>
            <w:r>
              <w:rPr>
                <w:rFonts w:ascii="Arial" w:hAnsi="Arial" w:eastAsia="Arial"/>
                <w:sz w:val="14"/>
              </w:rPr>
              <w:t>Document</w:t>
            </w:r>
          </w:p>
        </w:tc>
        <w:tc>
          <w:tcPr>
            <w:tcW w:w="2160" w:type="dxa"/>
            <w:vAlign w:val="top"/>
          </w:tcPr>
          <w:p w14:paraId="35406B62">
            <w:pPr>
              <w:spacing w:after="20" w:line="240" w:lineRule="auto"/>
            </w:pPr>
            <w:r>
              <w:rPr>
                <w:rFonts w:ascii="Arial" w:hAnsi="Arial" w:eastAsia="Arial"/>
                <w:sz w:val="14"/>
              </w:rPr>
              <w:t>documentId</w:t>
            </w:r>
          </w:p>
        </w:tc>
        <w:tc>
          <w:tcPr>
            <w:tcW w:w="6912" w:type="dxa"/>
            <w:vAlign w:val="top"/>
          </w:tcPr>
          <w:p w14:paraId="3008F102">
            <w:pPr>
              <w:spacing w:after="20" w:line="240" w:lineRule="auto"/>
            </w:pPr>
            <w:r>
              <w:rPr>
                <w:rFonts w:ascii="Arial" w:hAnsi="Arial" w:eastAsia="Arial"/>
                <w:sz w:val="14"/>
              </w:rPr>
              <w:t>Mã hình ảnh/tài liệu</w:t>
            </w:r>
          </w:p>
        </w:tc>
        <w:tc>
          <w:tcPr>
            <w:tcW w:w="2016" w:type="dxa"/>
            <w:vAlign w:val="top"/>
          </w:tcPr>
          <w:p w14:paraId="3C1C0286">
            <w:pPr>
              <w:spacing w:after="20" w:line="240" w:lineRule="auto"/>
            </w:pPr>
            <w:r>
              <w:rPr>
                <w:rFonts w:ascii="Arial" w:hAnsi="Arial" w:eastAsia="Arial"/>
                <w:sz w:val="14"/>
              </w:rPr>
              <w:t>Identifier / Reference</w:t>
            </w:r>
          </w:p>
        </w:tc>
      </w:tr>
      <w:tr w14:paraId="6BAF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A464F73">
            <w:pPr>
              <w:spacing w:after="20" w:line="240" w:lineRule="auto"/>
            </w:pPr>
            <w:r>
              <w:rPr>
                <w:rFonts w:ascii="Arial" w:hAnsi="Arial" w:eastAsia="Arial"/>
                <w:sz w:val="14"/>
              </w:rPr>
              <w:t>P-FNO-052</w:t>
            </w:r>
          </w:p>
        </w:tc>
        <w:tc>
          <w:tcPr>
            <w:tcW w:w="2016" w:type="dxa"/>
            <w:vAlign w:val="top"/>
          </w:tcPr>
          <w:p w14:paraId="4F556158">
            <w:pPr>
              <w:spacing w:after="20" w:line="240" w:lineRule="auto"/>
            </w:pPr>
            <w:r>
              <w:rPr>
                <w:rFonts w:ascii="Arial" w:hAnsi="Arial" w:eastAsia="Arial"/>
                <w:sz w:val="14"/>
              </w:rPr>
              <w:t>Document</w:t>
            </w:r>
          </w:p>
        </w:tc>
        <w:tc>
          <w:tcPr>
            <w:tcW w:w="2160" w:type="dxa"/>
            <w:vAlign w:val="top"/>
          </w:tcPr>
          <w:p w14:paraId="46F1BCD2">
            <w:pPr>
              <w:spacing w:after="20" w:line="240" w:lineRule="auto"/>
            </w:pPr>
            <w:r>
              <w:rPr>
                <w:rFonts w:ascii="Arial" w:hAnsi="Arial" w:eastAsia="Arial"/>
                <w:sz w:val="14"/>
              </w:rPr>
              <w:t>documentType</w:t>
            </w:r>
          </w:p>
        </w:tc>
        <w:tc>
          <w:tcPr>
            <w:tcW w:w="6912" w:type="dxa"/>
            <w:vAlign w:val="top"/>
          </w:tcPr>
          <w:p w14:paraId="29AE998C">
            <w:pPr>
              <w:spacing w:after="20" w:line="240" w:lineRule="auto"/>
            </w:pPr>
            <w:r>
              <w:rPr>
                <w:rFonts w:ascii="Arial" w:hAnsi="Arial" w:eastAsia="Arial"/>
                <w:sz w:val="14"/>
              </w:rPr>
              <w:t>Loại tệp</w:t>
            </w:r>
          </w:p>
        </w:tc>
        <w:tc>
          <w:tcPr>
            <w:tcW w:w="2016" w:type="dxa"/>
            <w:vAlign w:val="top"/>
          </w:tcPr>
          <w:p w14:paraId="6CCCDED6">
            <w:pPr>
              <w:spacing w:after="20" w:line="240" w:lineRule="auto"/>
            </w:pPr>
            <w:r>
              <w:rPr>
                <w:rFonts w:ascii="Arial" w:hAnsi="Arial" w:eastAsia="Arial"/>
                <w:sz w:val="14"/>
              </w:rPr>
              <w:t>Business Attribute</w:t>
            </w:r>
          </w:p>
        </w:tc>
      </w:tr>
      <w:tr w14:paraId="23BF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F3B2395">
            <w:pPr>
              <w:spacing w:after="20" w:line="240" w:lineRule="auto"/>
            </w:pPr>
            <w:r>
              <w:rPr>
                <w:rFonts w:ascii="Arial" w:hAnsi="Arial" w:eastAsia="Arial"/>
                <w:sz w:val="14"/>
              </w:rPr>
              <w:t>P-FNO-053</w:t>
            </w:r>
          </w:p>
        </w:tc>
        <w:tc>
          <w:tcPr>
            <w:tcW w:w="2016" w:type="dxa"/>
            <w:vAlign w:val="top"/>
          </w:tcPr>
          <w:p w14:paraId="48FC6EBD">
            <w:pPr>
              <w:spacing w:after="20" w:line="240" w:lineRule="auto"/>
            </w:pPr>
            <w:r>
              <w:rPr>
                <w:rFonts w:ascii="Arial" w:hAnsi="Arial" w:eastAsia="Arial"/>
                <w:sz w:val="14"/>
              </w:rPr>
              <w:t>Document</w:t>
            </w:r>
          </w:p>
        </w:tc>
        <w:tc>
          <w:tcPr>
            <w:tcW w:w="2160" w:type="dxa"/>
            <w:vAlign w:val="top"/>
          </w:tcPr>
          <w:p w14:paraId="0B9F58E6">
            <w:pPr>
              <w:spacing w:after="20" w:line="240" w:lineRule="auto"/>
            </w:pPr>
            <w:r>
              <w:rPr>
                <w:rFonts w:ascii="Arial" w:hAnsi="Arial" w:eastAsia="Arial"/>
                <w:sz w:val="14"/>
              </w:rPr>
              <w:t>fileUrl</w:t>
            </w:r>
          </w:p>
        </w:tc>
        <w:tc>
          <w:tcPr>
            <w:tcW w:w="6912" w:type="dxa"/>
            <w:vAlign w:val="top"/>
          </w:tcPr>
          <w:p w14:paraId="708536DC">
            <w:pPr>
              <w:spacing w:after="20" w:line="240" w:lineRule="auto"/>
            </w:pPr>
            <w:r>
              <w:rPr>
                <w:rFonts w:ascii="Arial" w:hAnsi="Arial" w:eastAsia="Arial"/>
                <w:sz w:val="14"/>
              </w:rPr>
              <w:t>Đường dẫn tệp</w:t>
            </w:r>
          </w:p>
        </w:tc>
        <w:tc>
          <w:tcPr>
            <w:tcW w:w="2016" w:type="dxa"/>
            <w:vAlign w:val="top"/>
          </w:tcPr>
          <w:p w14:paraId="08F2DDF4">
            <w:pPr>
              <w:spacing w:after="20" w:line="240" w:lineRule="auto"/>
            </w:pPr>
            <w:r>
              <w:rPr>
                <w:rFonts w:ascii="Arial" w:hAnsi="Arial" w:eastAsia="Arial"/>
                <w:sz w:val="14"/>
              </w:rPr>
              <w:t>Sensitive / Security</w:t>
            </w:r>
          </w:p>
        </w:tc>
      </w:tr>
      <w:tr w14:paraId="7370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3EAD26F">
            <w:pPr>
              <w:spacing w:after="20" w:line="240" w:lineRule="auto"/>
            </w:pPr>
            <w:r>
              <w:rPr>
                <w:rFonts w:ascii="Arial" w:hAnsi="Arial" w:eastAsia="Arial"/>
                <w:sz w:val="14"/>
              </w:rPr>
              <w:t>P-FNO-054</w:t>
            </w:r>
          </w:p>
        </w:tc>
        <w:tc>
          <w:tcPr>
            <w:tcW w:w="2016" w:type="dxa"/>
            <w:vAlign w:val="top"/>
          </w:tcPr>
          <w:p w14:paraId="649196D9">
            <w:pPr>
              <w:spacing w:after="20" w:line="240" w:lineRule="auto"/>
            </w:pPr>
            <w:r>
              <w:rPr>
                <w:rFonts w:ascii="Arial" w:hAnsi="Arial" w:eastAsia="Arial"/>
                <w:sz w:val="14"/>
              </w:rPr>
              <w:t>Document</w:t>
            </w:r>
          </w:p>
        </w:tc>
        <w:tc>
          <w:tcPr>
            <w:tcW w:w="2160" w:type="dxa"/>
            <w:vAlign w:val="top"/>
          </w:tcPr>
          <w:p w14:paraId="689333E2">
            <w:pPr>
              <w:spacing w:after="20" w:line="240" w:lineRule="auto"/>
            </w:pPr>
            <w:r>
              <w:rPr>
                <w:rFonts w:ascii="Arial" w:hAnsi="Arial" w:eastAsia="Arial"/>
                <w:sz w:val="14"/>
              </w:rPr>
              <w:t>ocrStatus</w:t>
            </w:r>
          </w:p>
        </w:tc>
        <w:tc>
          <w:tcPr>
            <w:tcW w:w="6912" w:type="dxa"/>
            <w:vAlign w:val="top"/>
          </w:tcPr>
          <w:p w14:paraId="6DBEC706">
            <w:pPr>
              <w:spacing w:after="20" w:line="240" w:lineRule="auto"/>
            </w:pPr>
            <w:r>
              <w:rPr>
                <w:rFonts w:ascii="Arial" w:hAnsi="Arial" w:eastAsia="Arial"/>
                <w:sz w:val="14"/>
              </w:rPr>
              <w:t>Trạng thái xử lý OCR</w:t>
            </w:r>
          </w:p>
        </w:tc>
        <w:tc>
          <w:tcPr>
            <w:tcW w:w="2016" w:type="dxa"/>
            <w:vAlign w:val="top"/>
          </w:tcPr>
          <w:p w14:paraId="1AE6E958">
            <w:pPr>
              <w:spacing w:after="20" w:line="240" w:lineRule="auto"/>
            </w:pPr>
            <w:r>
              <w:rPr>
                <w:rFonts w:ascii="Arial" w:hAnsi="Arial" w:eastAsia="Arial"/>
                <w:sz w:val="14"/>
              </w:rPr>
              <w:t>Rule / State</w:t>
            </w:r>
          </w:p>
        </w:tc>
      </w:tr>
      <w:tr w14:paraId="67E0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8A4BBAD">
            <w:pPr>
              <w:spacing w:after="20" w:line="240" w:lineRule="auto"/>
            </w:pPr>
            <w:r>
              <w:rPr>
                <w:rFonts w:ascii="Arial" w:hAnsi="Arial" w:eastAsia="Arial"/>
                <w:sz w:val="14"/>
              </w:rPr>
              <w:t>P-FNO-055</w:t>
            </w:r>
          </w:p>
        </w:tc>
        <w:tc>
          <w:tcPr>
            <w:tcW w:w="2016" w:type="dxa"/>
            <w:vAlign w:val="top"/>
          </w:tcPr>
          <w:p w14:paraId="39932E7F">
            <w:pPr>
              <w:spacing w:after="20" w:line="240" w:lineRule="auto"/>
            </w:pPr>
            <w:r>
              <w:rPr>
                <w:rFonts w:ascii="Arial" w:hAnsi="Arial" w:eastAsia="Arial"/>
                <w:sz w:val="14"/>
              </w:rPr>
              <w:t>Document</w:t>
            </w:r>
          </w:p>
        </w:tc>
        <w:tc>
          <w:tcPr>
            <w:tcW w:w="2160" w:type="dxa"/>
            <w:vAlign w:val="top"/>
          </w:tcPr>
          <w:p w14:paraId="1CEFAD89">
            <w:pPr>
              <w:spacing w:after="20" w:line="240" w:lineRule="auto"/>
            </w:pPr>
            <w:r>
              <w:rPr>
                <w:rFonts w:ascii="Arial" w:hAnsi="Arial" w:eastAsia="Arial"/>
                <w:sz w:val="14"/>
              </w:rPr>
              <w:t>ocrConfidence</w:t>
            </w:r>
          </w:p>
        </w:tc>
        <w:tc>
          <w:tcPr>
            <w:tcW w:w="6912" w:type="dxa"/>
            <w:vAlign w:val="top"/>
          </w:tcPr>
          <w:p w14:paraId="5C686ADC">
            <w:pPr>
              <w:spacing w:after="20" w:line="240" w:lineRule="auto"/>
            </w:pPr>
            <w:r>
              <w:rPr>
                <w:rFonts w:ascii="Arial" w:hAnsi="Arial" w:eastAsia="Arial"/>
                <w:sz w:val="14"/>
              </w:rPr>
              <w:t>Mức độ tin cậy</w:t>
            </w:r>
          </w:p>
        </w:tc>
        <w:tc>
          <w:tcPr>
            <w:tcW w:w="2016" w:type="dxa"/>
            <w:vAlign w:val="top"/>
          </w:tcPr>
          <w:p w14:paraId="001F3D2B">
            <w:pPr>
              <w:spacing w:after="20" w:line="240" w:lineRule="auto"/>
            </w:pPr>
            <w:r>
              <w:rPr>
                <w:rFonts w:ascii="Arial" w:hAnsi="Arial" w:eastAsia="Arial"/>
                <w:sz w:val="14"/>
              </w:rPr>
              <w:t>Rule / State</w:t>
            </w:r>
          </w:p>
        </w:tc>
      </w:tr>
      <w:tr w14:paraId="2ED6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68DA14E">
            <w:pPr>
              <w:spacing w:after="20" w:line="240" w:lineRule="auto"/>
            </w:pPr>
            <w:r>
              <w:rPr>
                <w:rFonts w:ascii="Arial" w:hAnsi="Arial" w:eastAsia="Arial"/>
                <w:sz w:val="14"/>
              </w:rPr>
              <w:t>P-FNO-056</w:t>
            </w:r>
          </w:p>
        </w:tc>
        <w:tc>
          <w:tcPr>
            <w:tcW w:w="2016" w:type="dxa"/>
            <w:vAlign w:val="top"/>
          </w:tcPr>
          <w:p w14:paraId="3930FF36">
            <w:pPr>
              <w:spacing w:after="20" w:line="240" w:lineRule="auto"/>
            </w:pPr>
            <w:r>
              <w:rPr>
                <w:rFonts w:ascii="Arial" w:hAnsi="Arial" w:eastAsia="Arial"/>
                <w:sz w:val="14"/>
              </w:rPr>
              <w:t>Document</w:t>
            </w:r>
          </w:p>
        </w:tc>
        <w:tc>
          <w:tcPr>
            <w:tcW w:w="2160" w:type="dxa"/>
            <w:vAlign w:val="top"/>
          </w:tcPr>
          <w:p w14:paraId="0CA61892">
            <w:pPr>
              <w:spacing w:after="20" w:line="240" w:lineRule="auto"/>
            </w:pPr>
            <w:r>
              <w:rPr>
                <w:rFonts w:ascii="Arial" w:hAnsi="Arial" w:eastAsia="Arial"/>
                <w:sz w:val="14"/>
              </w:rPr>
              <w:t>extractedData</w:t>
            </w:r>
          </w:p>
        </w:tc>
        <w:tc>
          <w:tcPr>
            <w:tcW w:w="6912" w:type="dxa"/>
            <w:vAlign w:val="top"/>
          </w:tcPr>
          <w:p w14:paraId="5704BA53">
            <w:pPr>
              <w:spacing w:after="20" w:line="240" w:lineRule="auto"/>
            </w:pPr>
            <w:r>
              <w:rPr>
                <w:rFonts w:ascii="Arial" w:hAnsi="Arial" w:eastAsia="Arial"/>
                <w:sz w:val="14"/>
              </w:rPr>
              <w:t>Dữ liệu trích xuất</w:t>
            </w:r>
          </w:p>
        </w:tc>
        <w:tc>
          <w:tcPr>
            <w:tcW w:w="2016" w:type="dxa"/>
            <w:vAlign w:val="top"/>
          </w:tcPr>
          <w:p w14:paraId="2697DF08">
            <w:pPr>
              <w:spacing w:after="20" w:line="240" w:lineRule="auto"/>
            </w:pPr>
            <w:r>
              <w:rPr>
                <w:rFonts w:ascii="Arial" w:hAnsi="Arial" w:eastAsia="Arial"/>
                <w:sz w:val="14"/>
              </w:rPr>
              <w:t>Temporal</w:t>
            </w:r>
          </w:p>
        </w:tc>
      </w:tr>
    </w:tbl>
    <w:p w14:paraId="395B4599"/>
    <w:p w14:paraId="3EFB6001">
      <w:pPr>
        <w:pStyle w:val="3"/>
      </w:pPr>
      <w:r>
        <w:t>8.2 Intake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306C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59090F48">
            <w:pPr>
              <w:spacing w:after="20" w:line="240" w:lineRule="auto"/>
            </w:pPr>
            <w:r>
              <w:rPr>
                <w:rFonts w:ascii="Arial" w:hAnsi="Arial" w:eastAsia="Arial"/>
                <w:b/>
                <w:color w:val="FFFFFF"/>
                <w:sz w:val="14"/>
              </w:rPr>
              <w:t>Property ID</w:t>
            </w:r>
          </w:p>
        </w:tc>
        <w:tc>
          <w:tcPr>
            <w:tcW w:w="2016" w:type="dxa"/>
            <w:shd w:val="clear" w:color="auto" w:fill="0B7A3B"/>
            <w:vAlign w:val="top"/>
          </w:tcPr>
          <w:p w14:paraId="73F8D25E">
            <w:pPr>
              <w:spacing w:after="20" w:line="240" w:lineRule="auto"/>
            </w:pPr>
            <w:r>
              <w:rPr>
                <w:rFonts w:ascii="Arial" w:hAnsi="Arial" w:eastAsia="Arial"/>
                <w:b/>
                <w:color w:val="FFFFFF"/>
                <w:sz w:val="14"/>
              </w:rPr>
              <w:t>Object Type</w:t>
            </w:r>
          </w:p>
        </w:tc>
        <w:tc>
          <w:tcPr>
            <w:tcW w:w="2160" w:type="dxa"/>
            <w:shd w:val="clear" w:color="auto" w:fill="0B7A3B"/>
            <w:vAlign w:val="top"/>
          </w:tcPr>
          <w:p w14:paraId="1EF4C095">
            <w:pPr>
              <w:spacing w:after="20" w:line="240" w:lineRule="auto"/>
            </w:pPr>
            <w:r>
              <w:rPr>
                <w:rFonts w:ascii="Arial" w:hAnsi="Arial" w:eastAsia="Arial"/>
                <w:b/>
                <w:color w:val="FFFFFF"/>
                <w:sz w:val="14"/>
              </w:rPr>
              <w:t>Property</w:t>
            </w:r>
          </w:p>
        </w:tc>
        <w:tc>
          <w:tcPr>
            <w:tcW w:w="6912" w:type="dxa"/>
            <w:shd w:val="clear" w:color="auto" w:fill="0B7A3B"/>
            <w:vAlign w:val="top"/>
          </w:tcPr>
          <w:p w14:paraId="0F9126D1">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139763B6">
            <w:pPr>
              <w:spacing w:after="20" w:line="240" w:lineRule="auto"/>
            </w:pPr>
            <w:r>
              <w:rPr>
                <w:rFonts w:ascii="Arial" w:hAnsi="Arial" w:eastAsia="Arial"/>
                <w:b/>
                <w:color w:val="FFFFFF"/>
                <w:sz w:val="14"/>
              </w:rPr>
              <w:t>Phân loại</w:t>
            </w:r>
          </w:p>
        </w:tc>
      </w:tr>
      <w:tr w14:paraId="5556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0D33028">
            <w:pPr>
              <w:spacing w:after="20" w:line="240" w:lineRule="auto"/>
            </w:pPr>
            <w:r>
              <w:rPr>
                <w:rFonts w:ascii="Arial" w:hAnsi="Arial" w:eastAsia="Arial"/>
                <w:sz w:val="14"/>
              </w:rPr>
              <w:t>P-INT-001</w:t>
            </w:r>
          </w:p>
        </w:tc>
        <w:tc>
          <w:tcPr>
            <w:tcW w:w="2016" w:type="dxa"/>
            <w:vAlign w:val="top"/>
          </w:tcPr>
          <w:p w14:paraId="5ADE515E">
            <w:pPr>
              <w:spacing w:after="20" w:line="240" w:lineRule="auto"/>
            </w:pPr>
            <w:r>
              <w:rPr>
                <w:rFonts w:ascii="Arial" w:hAnsi="Arial" w:eastAsia="Arial"/>
                <w:sz w:val="14"/>
              </w:rPr>
              <w:t>Approval</w:t>
            </w:r>
          </w:p>
        </w:tc>
        <w:tc>
          <w:tcPr>
            <w:tcW w:w="2160" w:type="dxa"/>
            <w:vAlign w:val="top"/>
          </w:tcPr>
          <w:p w14:paraId="3B4F98BC">
            <w:pPr>
              <w:spacing w:after="20" w:line="240" w:lineRule="auto"/>
            </w:pPr>
            <w:r>
              <w:rPr>
                <w:rFonts w:ascii="Arial" w:hAnsi="Arial" w:eastAsia="Arial"/>
                <w:sz w:val="14"/>
              </w:rPr>
              <w:t>approvalId</w:t>
            </w:r>
          </w:p>
        </w:tc>
        <w:tc>
          <w:tcPr>
            <w:tcW w:w="6912" w:type="dxa"/>
            <w:vAlign w:val="top"/>
          </w:tcPr>
          <w:p w14:paraId="77729BFE">
            <w:pPr>
              <w:spacing w:after="20" w:line="240" w:lineRule="auto"/>
            </w:pPr>
            <w:r>
              <w:rPr>
                <w:rFonts w:ascii="Arial" w:hAnsi="Arial" w:eastAsia="Arial"/>
                <w:sz w:val="14"/>
              </w:rPr>
              <w:t>Mã phê duyệt</w:t>
            </w:r>
          </w:p>
        </w:tc>
        <w:tc>
          <w:tcPr>
            <w:tcW w:w="2016" w:type="dxa"/>
            <w:vAlign w:val="top"/>
          </w:tcPr>
          <w:p w14:paraId="43E4AAE7">
            <w:pPr>
              <w:spacing w:after="20" w:line="240" w:lineRule="auto"/>
            </w:pPr>
            <w:r>
              <w:rPr>
                <w:rFonts w:ascii="Arial" w:hAnsi="Arial" w:eastAsia="Arial"/>
                <w:sz w:val="14"/>
              </w:rPr>
              <w:t>Identifier / Reference</w:t>
            </w:r>
          </w:p>
        </w:tc>
      </w:tr>
      <w:tr w14:paraId="2BBC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504F815">
            <w:pPr>
              <w:spacing w:after="20" w:line="240" w:lineRule="auto"/>
            </w:pPr>
            <w:r>
              <w:rPr>
                <w:rFonts w:ascii="Arial" w:hAnsi="Arial" w:eastAsia="Arial"/>
                <w:sz w:val="14"/>
              </w:rPr>
              <w:t>P-INT-002</w:t>
            </w:r>
          </w:p>
        </w:tc>
        <w:tc>
          <w:tcPr>
            <w:tcW w:w="2016" w:type="dxa"/>
            <w:vAlign w:val="top"/>
          </w:tcPr>
          <w:p w14:paraId="4BAEC0B3">
            <w:pPr>
              <w:spacing w:after="20" w:line="240" w:lineRule="auto"/>
            </w:pPr>
            <w:r>
              <w:rPr>
                <w:rFonts w:ascii="Arial" w:hAnsi="Arial" w:eastAsia="Arial"/>
                <w:sz w:val="14"/>
              </w:rPr>
              <w:t>Approval</w:t>
            </w:r>
          </w:p>
        </w:tc>
        <w:tc>
          <w:tcPr>
            <w:tcW w:w="2160" w:type="dxa"/>
            <w:vAlign w:val="top"/>
          </w:tcPr>
          <w:p w14:paraId="54A0361E">
            <w:pPr>
              <w:spacing w:after="20" w:line="240" w:lineRule="auto"/>
            </w:pPr>
            <w:r>
              <w:rPr>
                <w:rFonts w:ascii="Arial" w:hAnsi="Arial" w:eastAsia="Arial"/>
                <w:sz w:val="14"/>
              </w:rPr>
              <w:t>approvalType</w:t>
            </w:r>
          </w:p>
        </w:tc>
        <w:tc>
          <w:tcPr>
            <w:tcW w:w="6912" w:type="dxa"/>
            <w:vAlign w:val="top"/>
          </w:tcPr>
          <w:p w14:paraId="060D04FD">
            <w:pPr>
              <w:spacing w:after="20" w:line="240" w:lineRule="auto"/>
            </w:pPr>
            <w:r>
              <w:rPr>
                <w:rFonts w:ascii="Arial" w:hAnsi="Arial" w:eastAsia="Arial"/>
                <w:sz w:val="14"/>
              </w:rPr>
              <w:t>Loại phê duyệt</w:t>
            </w:r>
          </w:p>
        </w:tc>
        <w:tc>
          <w:tcPr>
            <w:tcW w:w="2016" w:type="dxa"/>
            <w:vAlign w:val="top"/>
          </w:tcPr>
          <w:p w14:paraId="6F1E1B32">
            <w:pPr>
              <w:spacing w:after="20" w:line="240" w:lineRule="auto"/>
            </w:pPr>
            <w:r>
              <w:rPr>
                <w:rFonts w:ascii="Arial" w:hAnsi="Arial" w:eastAsia="Arial"/>
                <w:sz w:val="14"/>
              </w:rPr>
              <w:t>Business Attribute</w:t>
            </w:r>
          </w:p>
        </w:tc>
      </w:tr>
      <w:tr w14:paraId="308C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7C99455">
            <w:pPr>
              <w:spacing w:after="20" w:line="240" w:lineRule="auto"/>
            </w:pPr>
            <w:r>
              <w:rPr>
                <w:rFonts w:ascii="Arial" w:hAnsi="Arial" w:eastAsia="Arial"/>
                <w:sz w:val="14"/>
              </w:rPr>
              <w:t>P-INT-003</w:t>
            </w:r>
          </w:p>
        </w:tc>
        <w:tc>
          <w:tcPr>
            <w:tcW w:w="2016" w:type="dxa"/>
            <w:vAlign w:val="top"/>
          </w:tcPr>
          <w:p w14:paraId="2B09AE58">
            <w:pPr>
              <w:spacing w:after="20" w:line="240" w:lineRule="auto"/>
            </w:pPr>
            <w:r>
              <w:rPr>
                <w:rFonts w:ascii="Arial" w:hAnsi="Arial" w:eastAsia="Arial"/>
                <w:sz w:val="14"/>
              </w:rPr>
              <w:t>Approval</w:t>
            </w:r>
          </w:p>
        </w:tc>
        <w:tc>
          <w:tcPr>
            <w:tcW w:w="2160" w:type="dxa"/>
            <w:vAlign w:val="top"/>
          </w:tcPr>
          <w:p w14:paraId="6F6B3668">
            <w:pPr>
              <w:spacing w:after="20" w:line="240" w:lineRule="auto"/>
            </w:pPr>
            <w:r>
              <w:rPr>
                <w:rFonts w:ascii="Arial" w:hAnsi="Arial" w:eastAsia="Arial"/>
                <w:sz w:val="14"/>
              </w:rPr>
              <w:t>approvalStatus</w:t>
            </w:r>
          </w:p>
        </w:tc>
        <w:tc>
          <w:tcPr>
            <w:tcW w:w="6912" w:type="dxa"/>
            <w:vAlign w:val="top"/>
          </w:tcPr>
          <w:p w14:paraId="3FBE752B">
            <w:pPr>
              <w:spacing w:after="20" w:line="240" w:lineRule="auto"/>
            </w:pPr>
            <w:r>
              <w:rPr>
                <w:rFonts w:ascii="Arial" w:hAnsi="Arial" w:eastAsia="Arial"/>
                <w:sz w:val="14"/>
              </w:rPr>
              <w:t>Trạng thái phê duyệt</w:t>
            </w:r>
          </w:p>
        </w:tc>
        <w:tc>
          <w:tcPr>
            <w:tcW w:w="2016" w:type="dxa"/>
            <w:vAlign w:val="top"/>
          </w:tcPr>
          <w:p w14:paraId="43E8EE02">
            <w:pPr>
              <w:spacing w:after="20" w:line="240" w:lineRule="auto"/>
            </w:pPr>
            <w:r>
              <w:rPr>
                <w:rFonts w:ascii="Arial" w:hAnsi="Arial" w:eastAsia="Arial"/>
                <w:sz w:val="14"/>
              </w:rPr>
              <w:t>Rule / State</w:t>
            </w:r>
          </w:p>
        </w:tc>
      </w:tr>
      <w:tr w14:paraId="36E9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AA7AA59">
            <w:pPr>
              <w:spacing w:after="20" w:line="240" w:lineRule="auto"/>
            </w:pPr>
            <w:r>
              <w:rPr>
                <w:rFonts w:ascii="Arial" w:hAnsi="Arial" w:eastAsia="Arial"/>
                <w:sz w:val="14"/>
              </w:rPr>
              <w:t>P-INT-004</w:t>
            </w:r>
          </w:p>
        </w:tc>
        <w:tc>
          <w:tcPr>
            <w:tcW w:w="2016" w:type="dxa"/>
            <w:vAlign w:val="top"/>
          </w:tcPr>
          <w:p w14:paraId="44A83EB0">
            <w:pPr>
              <w:spacing w:after="20" w:line="240" w:lineRule="auto"/>
            </w:pPr>
            <w:r>
              <w:rPr>
                <w:rFonts w:ascii="Arial" w:hAnsi="Arial" w:eastAsia="Arial"/>
                <w:sz w:val="14"/>
              </w:rPr>
              <w:t>Approval</w:t>
            </w:r>
          </w:p>
        </w:tc>
        <w:tc>
          <w:tcPr>
            <w:tcW w:w="2160" w:type="dxa"/>
            <w:vAlign w:val="top"/>
          </w:tcPr>
          <w:p w14:paraId="070F8DFD">
            <w:pPr>
              <w:spacing w:after="20" w:line="240" w:lineRule="auto"/>
            </w:pPr>
            <w:r>
              <w:rPr>
                <w:rFonts w:ascii="Arial" w:hAnsi="Arial" w:eastAsia="Arial"/>
                <w:sz w:val="14"/>
              </w:rPr>
              <w:t>approvalResult</w:t>
            </w:r>
          </w:p>
        </w:tc>
        <w:tc>
          <w:tcPr>
            <w:tcW w:w="6912" w:type="dxa"/>
            <w:vAlign w:val="top"/>
          </w:tcPr>
          <w:p w14:paraId="08C8BE93">
            <w:pPr>
              <w:spacing w:after="20" w:line="240" w:lineRule="auto"/>
            </w:pPr>
            <w:r>
              <w:rPr>
                <w:rFonts w:ascii="Arial" w:hAnsi="Arial" w:eastAsia="Arial"/>
                <w:sz w:val="14"/>
              </w:rPr>
              <w:t>Kết quả phê duyệt (Approved / Rejected)</w:t>
            </w:r>
          </w:p>
        </w:tc>
        <w:tc>
          <w:tcPr>
            <w:tcW w:w="2016" w:type="dxa"/>
            <w:vAlign w:val="top"/>
          </w:tcPr>
          <w:p w14:paraId="4498AEA9">
            <w:pPr>
              <w:spacing w:after="20" w:line="240" w:lineRule="auto"/>
            </w:pPr>
            <w:r>
              <w:rPr>
                <w:rFonts w:ascii="Arial" w:hAnsi="Arial" w:eastAsia="Arial"/>
                <w:sz w:val="14"/>
              </w:rPr>
              <w:t>Rule / State</w:t>
            </w:r>
          </w:p>
        </w:tc>
      </w:tr>
      <w:tr w14:paraId="06A9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C40D978">
            <w:pPr>
              <w:spacing w:after="20" w:line="240" w:lineRule="auto"/>
            </w:pPr>
            <w:r>
              <w:rPr>
                <w:rFonts w:ascii="Arial" w:hAnsi="Arial" w:eastAsia="Arial"/>
                <w:sz w:val="14"/>
              </w:rPr>
              <w:t>P-INT-005</w:t>
            </w:r>
          </w:p>
        </w:tc>
        <w:tc>
          <w:tcPr>
            <w:tcW w:w="2016" w:type="dxa"/>
            <w:vAlign w:val="top"/>
          </w:tcPr>
          <w:p w14:paraId="0261493A">
            <w:pPr>
              <w:spacing w:after="20" w:line="240" w:lineRule="auto"/>
            </w:pPr>
            <w:r>
              <w:rPr>
                <w:rFonts w:ascii="Arial" w:hAnsi="Arial" w:eastAsia="Arial"/>
                <w:sz w:val="14"/>
              </w:rPr>
              <w:t>Approval</w:t>
            </w:r>
          </w:p>
        </w:tc>
        <w:tc>
          <w:tcPr>
            <w:tcW w:w="2160" w:type="dxa"/>
            <w:vAlign w:val="top"/>
          </w:tcPr>
          <w:p w14:paraId="0B924269">
            <w:pPr>
              <w:spacing w:after="20" w:line="240" w:lineRule="auto"/>
            </w:pPr>
            <w:r>
              <w:rPr>
                <w:rFonts w:ascii="Arial" w:hAnsi="Arial" w:eastAsia="Arial"/>
                <w:sz w:val="14"/>
              </w:rPr>
              <w:t>rejectionReason</w:t>
            </w:r>
          </w:p>
        </w:tc>
        <w:tc>
          <w:tcPr>
            <w:tcW w:w="6912" w:type="dxa"/>
            <w:vAlign w:val="top"/>
          </w:tcPr>
          <w:p w14:paraId="4E8C10DA">
            <w:pPr>
              <w:spacing w:after="20" w:line="240" w:lineRule="auto"/>
            </w:pPr>
            <w:r>
              <w:rPr>
                <w:rFonts w:ascii="Arial" w:hAnsi="Arial" w:eastAsia="Arial"/>
                <w:sz w:val="14"/>
              </w:rPr>
              <w:t>Lý do từ chối</w:t>
            </w:r>
          </w:p>
        </w:tc>
        <w:tc>
          <w:tcPr>
            <w:tcW w:w="2016" w:type="dxa"/>
            <w:vAlign w:val="top"/>
          </w:tcPr>
          <w:p w14:paraId="275186C5">
            <w:pPr>
              <w:spacing w:after="20" w:line="240" w:lineRule="auto"/>
            </w:pPr>
            <w:r>
              <w:rPr>
                <w:rFonts w:ascii="Arial" w:hAnsi="Arial" w:eastAsia="Arial"/>
                <w:sz w:val="14"/>
              </w:rPr>
              <w:t>Business Attribute</w:t>
            </w:r>
          </w:p>
        </w:tc>
      </w:tr>
      <w:tr w14:paraId="69E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vAlign w:val="top"/>
          </w:tcPr>
          <w:p w14:paraId="431A68C9">
            <w:pPr>
              <w:spacing w:after="20" w:line="240" w:lineRule="auto"/>
            </w:pPr>
            <w:r>
              <w:rPr>
                <w:rFonts w:ascii="Arial" w:hAnsi="Arial" w:eastAsia="Arial"/>
                <w:sz w:val="14"/>
              </w:rPr>
              <w:t>P-INT-006</w:t>
            </w:r>
          </w:p>
        </w:tc>
        <w:tc>
          <w:tcPr>
            <w:tcW w:w="2016" w:type="dxa"/>
            <w:vAlign w:val="top"/>
          </w:tcPr>
          <w:p w14:paraId="65A9CC52">
            <w:pPr>
              <w:spacing w:after="20" w:line="240" w:lineRule="auto"/>
            </w:pPr>
            <w:r>
              <w:rPr>
                <w:rFonts w:ascii="Arial" w:hAnsi="Arial" w:eastAsia="Arial"/>
                <w:sz w:val="14"/>
              </w:rPr>
              <w:t>Approval</w:t>
            </w:r>
          </w:p>
        </w:tc>
        <w:tc>
          <w:tcPr>
            <w:tcW w:w="2160" w:type="dxa"/>
            <w:vAlign w:val="top"/>
          </w:tcPr>
          <w:p w14:paraId="4B23B48A">
            <w:pPr>
              <w:spacing w:after="20" w:line="240" w:lineRule="auto"/>
            </w:pPr>
            <w:r>
              <w:rPr>
                <w:rFonts w:ascii="Arial" w:hAnsi="Arial" w:eastAsia="Arial"/>
                <w:sz w:val="14"/>
              </w:rPr>
              <w:t>approverId</w:t>
            </w:r>
          </w:p>
        </w:tc>
        <w:tc>
          <w:tcPr>
            <w:tcW w:w="6912" w:type="dxa"/>
            <w:vAlign w:val="top"/>
          </w:tcPr>
          <w:p w14:paraId="14926777">
            <w:pPr>
              <w:spacing w:after="20" w:line="240" w:lineRule="auto"/>
            </w:pPr>
            <w:r>
              <w:rPr>
                <w:rFonts w:ascii="Arial" w:hAnsi="Arial" w:eastAsia="Arial"/>
                <w:sz w:val="14"/>
              </w:rPr>
              <w:t>Người phê duyệt</w:t>
            </w:r>
          </w:p>
        </w:tc>
        <w:tc>
          <w:tcPr>
            <w:tcW w:w="2016" w:type="dxa"/>
            <w:vAlign w:val="top"/>
          </w:tcPr>
          <w:p w14:paraId="2B3450D5">
            <w:pPr>
              <w:spacing w:after="20" w:line="240" w:lineRule="auto"/>
            </w:pPr>
            <w:r>
              <w:rPr>
                <w:rFonts w:ascii="Arial" w:hAnsi="Arial" w:eastAsia="Arial"/>
                <w:sz w:val="14"/>
              </w:rPr>
              <w:t>Identifier / Reference</w:t>
            </w:r>
          </w:p>
        </w:tc>
      </w:tr>
      <w:tr w14:paraId="23E0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40C9525">
            <w:pPr>
              <w:spacing w:after="20" w:line="240" w:lineRule="auto"/>
            </w:pPr>
            <w:r>
              <w:rPr>
                <w:rFonts w:ascii="Arial" w:hAnsi="Arial" w:eastAsia="Arial"/>
                <w:sz w:val="14"/>
              </w:rPr>
              <w:t>P-INT-007</w:t>
            </w:r>
          </w:p>
        </w:tc>
        <w:tc>
          <w:tcPr>
            <w:tcW w:w="2016" w:type="dxa"/>
            <w:vAlign w:val="top"/>
          </w:tcPr>
          <w:p w14:paraId="35589D8A">
            <w:pPr>
              <w:spacing w:after="20" w:line="240" w:lineRule="auto"/>
            </w:pPr>
            <w:r>
              <w:rPr>
                <w:rFonts w:ascii="Arial" w:hAnsi="Arial" w:eastAsia="Arial"/>
                <w:sz w:val="14"/>
              </w:rPr>
              <w:t>Approval</w:t>
            </w:r>
          </w:p>
        </w:tc>
        <w:tc>
          <w:tcPr>
            <w:tcW w:w="2160" w:type="dxa"/>
            <w:vAlign w:val="top"/>
          </w:tcPr>
          <w:p w14:paraId="673235FF">
            <w:pPr>
              <w:spacing w:after="20" w:line="240" w:lineRule="auto"/>
            </w:pPr>
            <w:r>
              <w:rPr>
                <w:rFonts w:ascii="Arial" w:hAnsi="Arial" w:eastAsia="Arial"/>
                <w:sz w:val="14"/>
              </w:rPr>
              <w:t>approvalDate</w:t>
            </w:r>
          </w:p>
        </w:tc>
        <w:tc>
          <w:tcPr>
            <w:tcW w:w="6912" w:type="dxa"/>
            <w:vAlign w:val="top"/>
          </w:tcPr>
          <w:p w14:paraId="1063BBF4">
            <w:pPr>
              <w:spacing w:after="20" w:line="240" w:lineRule="auto"/>
            </w:pPr>
            <w:r>
              <w:rPr>
                <w:rFonts w:ascii="Arial" w:hAnsi="Arial" w:eastAsia="Arial"/>
                <w:sz w:val="14"/>
              </w:rPr>
              <w:t>Thời điểm phê duyệt</w:t>
            </w:r>
          </w:p>
        </w:tc>
        <w:tc>
          <w:tcPr>
            <w:tcW w:w="2016" w:type="dxa"/>
            <w:vAlign w:val="top"/>
          </w:tcPr>
          <w:p w14:paraId="552D77B4">
            <w:pPr>
              <w:spacing w:after="20" w:line="240" w:lineRule="auto"/>
            </w:pPr>
            <w:r>
              <w:rPr>
                <w:rFonts w:ascii="Arial" w:hAnsi="Arial" w:eastAsia="Arial"/>
                <w:sz w:val="14"/>
              </w:rPr>
              <w:t>Temporal</w:t>
            </w:r>
          </w:p>
        </w:tc>
      </w:tr>
      <w:tr w14:paraId="1FF3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16E4E17">
            <w:pPr>
              <w:spacing w:after="20" w:line="240" w:lineRule="auto"/>
            </w:pPr>
            <w:r>
              <w:rPr>
                <w:rFonts w:ascii="Arial" w:hAnsi="Arial" w:eastAsia="Arial"/>
                <w:sz w:val="14"/>
              </w:rPr>
              <w:t>P-INT-008</w:t>
            </w:r>
          </w:p>
        </w:tc>
        <w:tc>
          <w:tcPr>
            <w:tcW w:w="2016" w:type="dxa"/>
            <w:vAlign w:val="top"/>
          </w:tcPr>
          <w:p w14:paraId="0125BEEB">
            <w:pPr>
              <w:spacing w:after="20" w:line="240" w:lineRule="auto"/>
            </w:pPr>
            <w:r>
              <w:rPr>
                <w:rFonts w:ascii="Arial" w:hAnsi="Arial" w:eastAsia="Arial"/>
                <w:sz w:val="14"/>
              </w:rPr>
              <w:t>Approval</w:t>
            </w:r>
          </w:p>
        </w:tc>
        <w:tc>
          <w:tcPr>
            <w:tcW w:w="2160" w:type="dxa"/>
            <w:vAlign w:val="top"/>
          </w:tcPr>
          <w:p w14:paraId="00353C75">
            <w:pPr>
              <w:spacing w:after="20" w:line="240" w:lineRule="auto"/>
            </w:pPr>
            <w:r>
              <w:rPr>
                <w:rFonts w:ascii="Arial" w:hAnsi="Arial" w:eastAsia="Arial"/>
                <w:sz w:val="14"/>
              </w:rPr>
              <w:t>approvalComment</w:t>
            </w:r>
          </w:p>
        </w:tc>
        <w:tc>
          <w:tcPr>
            <w:tcW w:w="6912" w:type="dxa"/>
            <w:vAlign w:val="top"/>
          </w:tcPr>
          <w:p w14:paraId="5AEF016B">
            <w:pPr>
              <w:spacing w:after="20" w:line="240" w:lineRule="auto"/>
            </w:pPr>
            <w:r>
              <w:rPr>
                <w:rFonts w:ascii="Arial" w:hAnsi="Arial" w:eastAsia="Arial"/>
                <w:sz w:val="14"/>
              </w:rPr>
              <w:t>Ghi chú của người phê duyệt</w:t>
            </w:r>
          </w:p>
        </w:tc>
        <w:tc>
          <w:tcPr>
            <w:tcW w:w="2016" w:type="dxa"/>
            <w:vAlign w:val="top"/>
          </w:tcPr>
          <w:p w14:paraId="70431420">
            <w:pPr>
              <w:spacing w:after="20" w:line="240" w:lineRule="auto"/>
            </w:pPr>
            <w:r>
              <w:rPr>
                <w:rFonts w:ascii="Arial" w:hAnsi="Arial" w:eastAsia="Arial"/>
                <w:sz w:val="14"/>
              </w:rPr>
              <w:t>Business Attribute</w:t>
            </w:r>
          </w:p>
        </w:tc>
      </w:tr>
      <w:tr w14:paraId="3CFE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964FC13">
            <w:pPr>
              <w:spacing w:after="20" w:line="240" w:lineRule="auto"/>
            </w:pPr>
            <w:r>
              <w:rPr>
                <w:rFonts w:ascii="Arial" w:hAnsi="Arial" w:eastAsia="Arial"/>
                <w:sz w:val="14"/>
              </w:rPr>
              <w:t>P-INT-009</w:t>
            </w:r>
          </w:p>
        </w:tc>
        <w:tc>
          <w:tcPr>
            <w:tcW w:w="2016" w:type="dxa"/>
            <w:vAlign w:val="top"/>
          </w:tcPr>
          <w:p w14:paraId="337D3514">
            <w:pPr>
              <w:spacing w:after="20" w:line="240" w:lineRule="auto"/>
            </w:pPr>
            <w:r>
              <w:rPr>
                <w:rFonts w:ascii="Arial" w:hAnsi="Arial" w:eastAsia="Arial"/>
                <w:sz w:val="14"/>
              </w:rPr>
              <w:t>Claim</w:t>
            </w:r>
          </w:p>
        </w:tc>
        <w:tc>
          <w:tcPr>
            <w:tcW w:w="2160" w:type="dxa"/>
            <w:vAlign w:val="top"/>
          </w:tcPr>
          <w:p w14:paraId="083670A2">
            <w:pPr>
              <w:spacing w:after="20" w:line="240" w:lineRule="auto"/>
            </w:pPr>
            <w:r>
              <w:rPr>
                <w:rFonts w:ascii="Arial" w:hAnsi="Arial" w:eastAsia="Arial"/>
                <w:sz w:val="14"/>
              </w:rPr>
              <w:t>claimId</w:t>
            </w:r>
          </w:p>
        </w:tc>
        <w:tc>
          <w:tcPr>
            <w:tcW w:w="6912" w:type="dxa"/>
            <w:vAlign w:val="top"/>
          </w:tcPr>
          <w:p w14:paraId="1B54112B">
            <w:pPr>
              <w:spacing w:after="20" w:line="240" w:lineRule="auto"/>
            </w:pPr>
            <w:r>
              <w:rPr>
                <w:rFonts w:ascii="Arial" w:hAnsi="Arial" w:eastAsia="Arial"/>
                <w:sz w:val="14"/>
              </w:rPr>
              <w:t>Mã hồ sơ bồi thường</w:t>
            </w:r>
          </w:p>
        </w:tc>
        <w:tc>
          <w:tcPr>
            <w:tcW w:w="2016" w:type="dxa"/>
            <w:vAlign w:val="top"/>
          </w:tcPr>
          <w:p w14:paraId="13027224">
            <w:pPr>
              <w:spacing w:after="20" w:line="240" w:lineRule="auto"/>
            </w:pPr>
            <w:r>
              <w:rPr>
                <w:rFonts w:ascii="Arial" w:hAnsi="Arial" w:eastAsia="Arial"/>
                <w:sz w:val="14"/>
              </w:rPr>
              <w:t>Identifier / Reference</w:t>
            </w:r>
          </w:p>
        </w:tc>
      </w:tr>
      <w:tr w14:paraId="140D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127319">
            <w:pPr>
              <w:spacing w:after="20" w:line="240" w:lineRule="auto"/>
            </w:pPr>
            <w:r>
              <w:rPr>
                <w:rFonts w:ascii="Arial" w:hAnsi="Arial" w:eastAsia="Arial"/>
                <w:sz w:val="14"/>
              </w:rPr>
              <w:t>P-INT-010</w:t>
            </w:r>
          </w:p>
        </w:tc>
        <w:tc>
          <w:tcPr>
            <w:tcW w:w="2016" w:type="dxa"/>
            <w:vAlign w:val="top"/>
          </w:tcPr>
          <w:p w14:paraId="6987D367">
            <w:pPr>
              <w:spacing w:after="20" w:line="240" w:lineRule="auto"/>
            </w:pPr>
            <w:r>
              <w:rPr>
                <w:rFonts w:ascii="Arial" w:hAnsi="Arial" w:eastAsia="Arial"/>
                <w:sz w:val="14"/>
              </w:rPr>
              <w:t>Claim</w:t>
            </w:r>
          </w:p>
        </w:tc>
        <w:tc>
          <w:tcPr>
            <w:tcW w:w="2160" w:type="dxa"/>
            <w:vAlign w:val="top"/>
          </w:tcPr>
          <w:p w14:paraId="32186B2E">
            <w:pPr>
              <w:spacing w:after="20" w:line="240" w:lineRule="auto"/>
            </w:pPr>
            <w:r>
              <w:rPr>
                <w:rFonts w:ascii="Arial" w:hAnsi="Arial" w:eastAsia="Arial"/>
                <w:sz w:val="14"/>
              </w:rPr>
              <w:t>fnolId</w:t>
            </w:r>
          </w:p>
        </w:tc>
        <w:tc>
          <w:tcPr>
            <w:tcW w:w="6912" w:type="dxa"/>
            <w:vAlign w:val="top"/>
          </w:tcPr>
          <w:p w14:paraId="5743E334">
            <w:pPr>
              <w:spacing w:after="20" w:line="240" w:lineRule="auto"/>
            </w:pPr>
            <w:r>
              <w:rPr>
                <w:rFonts w:ascii="Arial" w:hAnsi="Arial" w:eastAsia="Arial"/>
                <w:sz w:val="14"/>
              </w:rPr>
              <w:t>Mã yêu cầu bồi thường</w:t>
            </w:r>
          </w:p>
        </w:tc>
        <w:tc>
          <w:tcPr>
            <w:tcW w:w="2016" w:type="dxa"/>
            <w:vAlign w:val="top"/>
          </w:tcPr>
          <w:p w14:paraId="1DDF4AFC">
            <w:pPr>
              <w:spacing w:after="20" w:line="240" w:lineRule="auto"/>
            </w:pPr>
            <w:r>
              <w:rPr>
                <w:rFonts w:ascii="Arial" w:hAnsi="Arial" w:eastAsia="Arial"/>
                <w:sz w:val="14"/>
              </w:rPr>
              <w:t>Identifier / Reference</w:t>
            </w:r>
          </w:p>
        </w:tc>
      </w:tr>
      <w:tr w14:paraId="7A50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794A131">
            <w:pPr>
              <w:spacing w:after="20" w:line="240" w:lineRule="auto"/>
            </w:pPr>
            <w:r>
              <w:rPr>
                <w:rFonts w:ascii="Arial" w:hAnsi="Arial" w:eastAsia="Arial"/>
                <w:sz w:val="14"/>
              </w:rPr>
              <w:t>P-INT-011</w:t>
            </w:r>
          </w:p>
        </w:tc>
        <w:tc>
          <w:tcPr>
            <w:tcW w:w="2016" w:type="dxa"/>
            <w:vAlign w:val="top"/>
          </w:tcPr>
          <w:p w14:paraId="45D56ED9">
            <w:pPr>
              <w:spacing w:after="20" w:line="240" w:lineRule="auto"/>
            </w:pPr>
            <w:r>
              <w:rPr>
                <w:rFonts w:ascii="Arial" w:hAnsi="Arial" w:eastAsia="Arial"/>
                <w:sz w:val="14"/>
              </w:rPr>
              <w:t>Claim</w:t>
            </w:r>
          </w:p>
        </w:tc>
        <w:tc>
          <w:tcPr>
            <w:tcW w:w="2160" w:type="dxa"/>
            <w:vAlign w:val="top"/>
          </w:tcPr>
          <w:p w14:paraId="7946B946">
            <w:pPr>
              <w:spacing w:after="20" w:line="240" w:lineRule="auto"/>
            </w:pPr>
            <w:r>
              <w:rPr>
                <w:rFonts w:ascii="Arial" w:hAnsi="Arial" w:eastAsia="Arial"/>
                <w:sz w:val="14"/>
              </w:rPr>
              <w:t>claimNumber</w:t>
            </w:r>
          </w:p>
        </w:tc>
        <w:tc>
          <w:tcPr>
            <w:tcW w:w="6912" w:type="dxa"/>
            <w:vAlign w:val="top"/>
          </w:tcPr>
          <w:p w14:paraId="07CA6635">
            <w:pPr>
              <w:spacing w:after="20" w:line="240" w:lineRule="auto"/>
            </w:pPr>
            <w:r>
              <w:rPr>
                <w:rFonts w:ascii="Arial" w:hAnsi="Arial" w:eastAsia="Arial"/>
                <w:sz w:val="14"/>
              </w:rPr>
              <w:t>Số hồ sơ bồi thường</w:t>
            </w:r>
          </w:p>
        </w:tc>
        <w:tc>
          <w:tcPr>
            <w:tcW w:w="2016" w:type="dxa"/>
            <w:vAlign w:val="top"/>
          </w:tcPr>
          <w:p w14:paraId="40114C25">
            <w:pPr>
              <w:spacing w:after="20" w:line="240" w:lineRule="auto"/>
            </w:pPr>
            <w:r>
              <w:rPr>
                <w:rFonts w:ascii="Arial" w:hAnsi="Arial" w:eastAsia="Arial"/>
                <w:sz w:val="14"/>
              </w:rPr>
              <w:t>Identifier / Reference</w:t>
            </w:r>
          </w:p>
        </w:tc>
      </w:tr>
      <w:tr w14:paraId="78BF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2C56E5C">
            <w:pPr>
              <w:spacing w:after="20" w:line="240" w:lineRule="auto"/>
            </w:pPr>
            <w:r>
              <w:rPr>
                <w:rFonts w:ascii="Arial" w:hAnsi="Arial" w:eastAsia="Arial"/>
                <w:sz w:val="14"/>
              </w:rPr>
              <w:t>P-INT-012</w:t>
            </w:r>
          </w:p>
        </w:tc>
        <w:tc>
          <w:tcPr>
            <w:tcW w:w="2016" w:type="dxa"/>
            <w:vAlign w:val="top"/>
          </w:tcPr>
          <w:p w14:paraId="1BFF75CA">
            <w:pPr>
              <w:spacing w:after="20" w:line="240" w:lineRule="auto"/>
            </w:pPr>
            <w:r>
              <w:rPr>
                <w:rFonts w:ascii="Arial" w:hAnsi="Arial" w:eastAsia="Arial"/>
                <w:sz w:val="14"/>
              </w:rPr>
              <w:t>Claim</w:t>
            </w:r>
          </w:p>
        </w:tc>
        <w:tc>
          <w:tcPr>
            <w:tcW w:w="2160" w:type="dxa"/>
            <w:vAlign w:val="top"/>
          </w:tcPr>
          <w:p w14:paraId="1F14C140">
            <w:pPr>
              <w:spacing w:after="20" w:line="240" w:lineRule="auto"/>
            </w:pPr>
            <w:r>
              <w:rPr>
                <w:rFonts w:ascii="Arial" w:hAnsi="Arial" w:eastAsia="Arial"/>
                <w:sz w:val="14"/>
              </w:rPr>
              <w:t>policyId</w:t>
            </w:r>
          </w:p>
        </w:tc>
        <w:tc>
          <w:tcPr>
            <w:tcW w:w="6912" w:type="dxa"/>
            <w:vAlign w:val="top"/>
          </w:tcPr>
          <w:p w14:paraId="1E2FBD96">
            <w:pPr>
              <w:spacing w:after="20" w:line="240" w:lineRule="auto"/>
            </w:pPr>
            <w:r>
              <w:rPr>
                <w:rFonts w:ascii="Arial" w:hAnsi="Arial" w:eastAsia="Arial"/>
                <w:sz w:val="14"/>
              </w:rPr>
              <w:t>Mã hợp đồng bảo hiểm</w:t>
            </w:r>
          </w:p>
        </w:tc>
        <w:tc>
          <w:tcPr>
            <w:tcW w:w="2016" w:type="dxa"/>
            <w:vAlign w:val="top"/>
          </w:tcPr>
          <w:p w14:paraId="128F3DC7">
            <w:pPr>
              <w:spacing w:after="20" w:line="240" w:lineRule="auto"/>
            </w:pPr>
            <w:r>
              <w:rPr>
                <w:rFonts w:ascii="Arial" w:hAnsi="Arial" w:eastAsia="Arial"/>
                <w:sz w:val="14"/>
              </w:rPr>
              <w:t>Identifier / Reference</w:t>
            </w:r>
          </w:p>
        </w:tc>
      </w:tr>
      <w:tr w14:paraId="6625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1039395">
            <w:pPr>
              <w:spacing w:after="20" w:line="240" w:lineRule="auto"/>
            </w:pPr>
            <w:r>
              <w:rPr>
                <w:rFonts w:ascii="Arial" w:hAnsi="Arial" w:eastAsia="Arial"/>
                <w:sz w:val="14"/>
              </w:rPr>
              <w:t>P-INT-013</w:t>
            </w:r>
          </w:p>
        </w:tc>
        <w:tc>
          <w:tcPr>
            <w:tcW w:w="2016" w:type="dxa"/>
            <w:vAlign w:val="top"/>
          </w:tcPr>
          <w:p w14:paraId="0974C320">
            <w:pPr>
              <w:spacing w:after="20" w:line="240" w:lineRule="auto"/>
            </w:pPr>
            <w:r>
              <w:rPr>
                <w:rFonts w:ascii="Arial" w:hAnsi="Arial" w:eastAsia="Arial"/>
                <w:sz w:val="14"/>
              </w:rPr>
              <w:t>Claim</w:t>
            </w:r>
          </w:p>
        </w:tc>
        <w:tc>
          <w:tcPr>
            <w:tcW w:w="2160" w:type="dxa"/>
            <w:vAlign w:val="top"/>
          </w:tcPr>
          <w:p w14:paraId="02776198">
            <w:pPr>
              <w:spacing w:after="20" w:line="240" w:lineRule="auto"/>
            </w:pPr>
            <w:r>
              <w:rPr>
                <w:rFonts w:ascii="Arial" w:hAnsi="Arial" w:eastAsia="Arial"/>
                <w:sz w:val="14"/>
              </w:rPr>
              <w:t>productCode</w:t>
            </w:r>
          </w:p>
        </w:tc>
        <w:tc>
          <w:tcPr>
            <w:tcW w:w="6912" w:type="dxa"/>
            <w:vAlign w:val="top"/>
          </w:tcPr>
          <w:p w14:paraId="2CD65AB8">
            <w:pPr>
              <w:spacing w:after="20" w:line="240" w:lineRule="auto"/>
            </w:pPr>
            <w:r>
              <w:rPr>
                <w:rFonts w:ascii="Arial" w:hAnsi="Arial" w:eastAsia="Arial"/>
                <w:sz w:val="14"/>
              </w:rPr>
              <w:t>Mã sản phẩm bảo hiểm</w:t>
            </w:r>
          </w:p>
        </w:tc>
        <w:tc>
          <w:tcPr>
            <w:tcW w:w="2016" w:type="dxa"/>
            <w:vAlign w:val="top"/>
          </w:tcPr>
          <w:p w14:paraId="57AC3117">
            <w:pPr>
              <w:spacing w:after="20" w:line="240" w:lineRule="auto"/>
            </w:pPr>
            <w:r>
              <w:rPr>
                <w:rFonts w:ascii="Arial" w:hAnsi="Arial" w:eastAsia="Arial"/>
                <w:sz w:val="14"/>
              </w:rPr>
              <w:t>Identifier / Reference</w:t>
            </w:r>
          </w:p>
        </w:tc>
      </w:tr>
      <w:tr w14:paraId="7471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BA8FAC6">
            <w:pPr>
              <w:spacing w:after="20" w:line="240" w:lineRule="auto"/>
            </w:pPr>
            <w:r>
              <w:rPr>
                <w:rFonts w:ascii="Arial" w:hAnsi="Arial" w:eastAsia="Arial"/>
                <w:sz w:val="14"/>
              </w:rPr>
              <w:t>P-INT-014</w:t>
            </w:r>
          </w:p>
        </w:tc>
        <w:tc>
          <w:tcPr>
            <w:tcW w:w="2016" w:type="dxa"/>
            <w:vAlign w:val="top"/>
          </w:tcPr>
          <w:p w14:paraId="3564AFD7">
            <w:pPr>
              <w:spacing w:after="20" w:line="240" w:lineRule="auto"/>
            </w:pPr>
            <w:r>
              <w:rPr>
                <w:rFonts w:ascii="Arial" w:hAnsi="Arial" w:eastAsia="Arial"/>
                <w:sz w:val="14"/>
              </w:rPr>
              <w:t>Claim</w:t>
            </w:r>
          </w:p>
        </w:tc>
        <w:tc>
          <w:tcPr>
            <w:tcW w:w="2160" w:type="dxa"/>
            <w:vAlign w:val="top"/>
          </w:tcPr>
          <w:p w14:paraId="1181F245">
            <w:pPr>
              <w:spacing w:after="20" w:line="240" w:lineRule="auto"/>
            </w:pPr>
            <w:r>
              <w:rPr>
                <w:rFonts w:ascii="Arial" w:hAnsi="Arial" w:eastAsia="Arial"/>
                <w:sz w:val="14"/>
              </w:rPr>
              <w:t>claimType</w:t>
            </w:r>
          </w:p>
        </w:tc>
        <w:tc>
          <w:tcPr>
            <w:tcW w:w="6912" w:type="dxa"/>
            <w:vAlign w:val="top"/>
          </w:tcPr>
          <w:p w14:paraId="138BEC76">
            <w:pPr>
              <w:spacing w:after="20" w:line="240" w:lineRule="auto"/>
            </w:pPr>
            <w:r>
              <w:rPr>
                <w:rFonts w:ascii="Arial" w:hAnsi="Arial" w:eastAsia="Arial"/>
                <w:sz w:val="14"/>
              </w:rPr>
              <w:t>Loại yêu cầu bồi thường</w:t>
            </w:r>
          </w:p>
        </w:tc>
        <w:tc>
          <w:tcPr>
            <w:tcW w:w="2016" w:type="dxa"/>
            <w:vAlign w:val="top"/>
          </w:tcPr>
          <w:p w14:paraId="68316F8C">
            <w:pPr>
              <w:spacing w:after="20" w:line="240" w:lineRule="auto"/>
            </w:pPr>
            <w:r>
              <w:rPr>
                <w:rFonts w:ascii="Arial" w:hAnsi="Arial" w:eastAsia="Arial"/>
                <w:sz w:val="14"/>
              </w:rPr>
              <w:t>Business Attribute</w:t>
            </w:r>
          </w:p>
        </w:tc>
      </w:tr>
      <w:tr w14:paraId="615A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E7EA8BD">
            <w:pPr>
              <w:spacing w:after="20" w:line="240" w:lineRule="auto"/>
            </w:pPr>
            <w:r>
              <w:rPr>
                <w:rFonts w:ascii="Arial" w:hAnsi="Arial" w:eastAsia="Arial"/>
                <w:sz w:val="14"/>
              </w:rPr>
              <w:t>P-INT-015</w:t>
            </w:r>
          </w:p>
        </w:tc>
        <w:tc>
          <w:tcPr>
            <w:tcW w:w="2016" w:type="dxa"/>
            <w:vAlign w:val="top"/>
          </w:tcPr>
          <w:p w14:paraId="095CF747">
            <w:pPr>
              <w:spacing w:after="20" w:line="240" w:lineRule="auto"/>
            </w:pPr>
            <w:r>
              <w:rPr>
                <w:rFonts w:ascii="Arial" w:hAnsi="Arial" w:eastAsia="Arial"/>
                <w:sz w:val="14"/>
              </w:rPr>
              <w:t>Claim</w:t>
            </w:r>
          </w:p>
        </w:tc>
        <w:tc>
          <w:tcPr>
            <w:tcW w:w="2160" w:type="dxa"/>
            <w:vAlign w:val="top"/>
          </w:tcPr>
          <w:p w14:paraId="7CBEC10C">
            <w:pPr>
              <w:spacing w:after="20" w:line="240" w:lineRule="auto"/>
            </w:pPr>
            <w:r>
              <w:rPr>
                <w:rFonts w:ascii="Arial" w:hAnsi="Arial" w:eastAsia="Arial"/>
                <w:sz w:val="14"/>
              </w:rPr>
              <w:t>claimStatus</w:t>
            </w:r>
          </w:p>
        </w:tc>
        <w:tc>
          <w:tcPr>
            <w:tcW w:w="6912" w:type="dxa"/>
            <w:vAlign w:val="top"/>
          </w:tcPr>
          <w:p w14:paraId="6EF355A7">
            <w:pPr>
              <w:spacing w:after="20" w:line="240" w:lineRule="auto"/>
            </w:pPr>
            <w:r>
              <w:rPr>
                <w:rFonts w:ascii="Arial" w:hAnsi="Arial" w:eastAsia="Arial"/>
                <w:sz w:val="14"/>
              </w:rPr>
              <w:t>Trạng thái hồ sơ</w:t>
            </w:r>
          </w:p>
        </w:tc>
        <w:tc>
          <w:tcPr>
            <w:tcW w:w="2016" w:type="dxa"/>
            <w:vAlign w:val="top"/>
          </w:tcPr>
          <w:p w14:paraId="3E1DBA01">
            <w:pPr>
              <w:spacing w:after="20" w:line="240" w:lineRule="auto"/>
            </w:pPr>
            <w:r>
              <w:rPr>
                <w:rFonts w:ascii="Arial" w:hAnsi="Arial" w:eastAsia="Arial"/>
                <w:sz w:val="14"/>
              </w:rPr>
              <w:t>Rule / State</w:t>
            </w:r>
          </w:p>
        </w:tc>
      </w:tr>
      <w:tr w14:paraId="0414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8C33C3">
            <w:pPr>
              <w:spacing w:after="20" w:line="240" w:lineRule="auto"/>
            </w:pPr>
            <w:r>
              <w:rPr>
                <w:rFonts w:ascii="Arial" w:hAnsi="Arial" w:eastAsia="Arial"/>
                <w:sz w:val="14"/>
              </w:rPr>
              <w:t>P-INT-016</w:t>
            </w:r>
          </w:p>
        </w:tc>
        <w:tc>
          <w:tcPr>
            <w:tcW w:w="2016" w:type="dxa"/>
            <w:vAlign w:val="top"/>
          </w:tcPr>
          <w:p w14:paraId="258C1BF2">
            <w:pPr>
              <w:spacing w:after="20" w:line="240" w:lineRule="auto"/>
            </w:pPr>
            <w:r>
              <w:rPr>
                <w:rFonts w:ascii="Arial" w:hAnsi="Arial" w:eastAsia="Arial"/>
                <w:sz w:val="14"/>
              </w:rPr>
              <w:t>Claim</w:t>
            </w:r>
          </w:p>
        </w:tc>
        <w:tc>
          <w:tcPr>
            <w:tcW w:w="2160" w:type="dxa"/>
            <w:vAlign w:val="top"/>
          </w:tcPr>
          <w:p w14:paraId="09AC4A5A">
            <w:pPr>
              <w:spacing w:after="20" w:line="240" w:lineRule="auto"/>
            </w:pPr>
            <w:r>
              <w:rPr>
                <w:rFonts w:ascii="Arial" w:hAnsi="Arial" w:eastAsia="Arial"/>
                <w:sz w:val="14"/>
              </w:rPr>
              <w:t>routingResult</w:t>
            </w:r>
          </w:p>
        </w:tc>
        <w:tc>
          <w:tcPr>
            <w:tcW w:w="6912" w:type="dxa"/>
            <w:vAlign w:val="top"/>
          </w:tcPr>
          <w:p w14:paraId="12C82548">
            <w:pPr>
              <w:spacing w:after="20" w:line="240" w:lineRule="auto"/>
            </w:pPr>
            <w:r>
              <w:rPr>
                <w:rFonts w:ascii="Arial" w:hAnsi="Arial" w:eastAsia="Arial"/>
                <w:sz w:val="14"/>
              </w:rPr>
              <w:t>Kết quả phân luồng (Auto/Manual)</w:t>
            </w:r>
          </w:p>
        </w:tc>
        <w:tc>
          <w:tcPr>
            <w:tcW w:w="2016" w:type="dxa"/>
            <w:vAlign w:val="top"/>
          </w:tcPr>
          <w:p w14:paraId="29DDBD2C">
            <w:pPr>
              <w:spacing w:after="20" w:line="240" w:lineRule="auto"/>
            </w:pPr>
            <w:r>
              <w:rPr>
                <w:rFonts w:ascii="Arial" w:hAnsi="Arial" w:eastAsia="Arial"/>
                <w:sz w:val="14"/>
              </w:rPr>
              <w:t>Rule / State</w:t>
            </w:r>
          </w:p>
        </w:tc>
      </w:tr>
      <w:tr w14:paraId="42A6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53ED8EC">
            <w:pPr>
              <w:spacing w:after="20" w:line="240" w:lineRule="auto"/>
            </w:pPr>
            <w:r>
              <w:rPr>
                <w:rFonts w:ascii="Arial" w:hAnsi="Arial" w:eastAsia="Arial"/>
                <w:sz w:val="14"/>
              </w:rPr>
              <w:t>P-INT-017</w:t>
            </w:r>
          </w:p>
        </w:tc>
        <w:tc>
          <w:tcPr>
            <w:tcW w:w="2016" w:type="dxa"/>
            <w:vAlign w:val="top"/>
          </w:tcPr>
          <w:p w14:paraId="34A096DE">
            <w:pPr>
              <w:spacing w:after="20" w:line="240" w:lineRule="auto"/>
            </w:pPr>
            <w:r>
              <w:rPr>
                <w:rFonts w:ascii="Arial" w:hAnsi="Arial" w:eastAsia="Arial"/>
                <w:sz w:val="14"/>
              </w:rPr>
              <w:t>Claim</w:t>
            </w:r>
          </w:p>
        </w:tc>
        <w:tc>
          <w:tcPr>
            <w:tcW w:w="2160" w:type="dxa"/>
            <w:vAlign w:val="top"/>
          </w:tcPr>
          <w:p w14:paraId="585FD713">
            <w:pPr>
              <w:spacing w:after="20" w:line="240" w:lineRule="auto"/>
            </w:pPr>
            <w:r>
              <w:rPr>
                <w:rFonts w:ascii="Arial" w:hAnsi="Arial" w:eastAsia="Arial"/>
                <w:sz w:val="14"/>
              </w:rPr>
              <w:t>claimSource</w:t>
            </w:r>
          </w:p>
        </w:tc>
        <w:tc>
          <w:tcPr>
            <w:tcW w:w="6912" w:type="dxa"/>
            <w:vAlign w:val="top"/>
          </w:tcPr>
          <w:p w14:paraId="49245CDD">
            <w:pPr>
              <w:spacing w:after="20" w:line="240" w:lineRule="auto"/>
            </w:pPr>
            <w:r>
              <w:rPr>
                <w:rFonts w:ascii="Arial" w:hAnsi="Arial" w:eastAsia="Arial"/>
                <w:sz w:val="14"/>
              </w:rPr>
              <w:t>Nguồn tạo hồ sơ bồi thường</w:t>
            </w:r>
          </w:p>
        </w:tc>
        <w:tc>
          <w:tcPr>
            <w:tcW w:w="2016" w:type="dxa"/>
            <w:vAlign w:val="top"/>
          </w:tcPr>
          <w:p w14:paraId="25024098">
            <w:pPr>
              <w:spacing w:after="20" w:line="240" w:lineRule="auto"/>
            </w:pPr>
            <w:r>
              <w:rPr>
                <w:rFonts w:ascii="Arial" w:hAnsi="Arial" w:eastAsia="Arial"/>
                <w:sz w:val="14"/>
              </w:rPr>
              <w:t>Business Attribute</w:t>
            </w:r>
          </w:p>
        </w:tc>
      </w:tr>
      <w:tr w14:paraId="0E98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3E23194">
            <w:pPr>
              <w:spacing w:after="20" w:line="240" w:lineRule="auto"/>
            </w:pPr>
            <w:r>
              <w:rPr>
                <w:rFonts w:ascii="Arial" w:hAnsi="Arial" w:eastAsia="Arial"/>
                <w:sz w:val="14"/>
              </w:rPr>
              <w:t>P-INT-018</w:t>
            </w:r>
          </w:p>
        </w:tc>
        <w:tc>
          <w:tcPr>
            <w:tcW w:w="2016" w:type="dxa"/>
            <w:vAlign w:val="top"/>
          </w:tcPr>
          <w:p w14:paraId="5F949F8E">
            <w:pPr>
              <w:spacing w:after="20" w:line="240" w:lineRule="auto"/>
            </w:pPr>
            <w:r>
              <w:rPr>
                <w:rFonts w:ascii="Arial" w:hAnsi="Arial" w:eastAsia="Arial"/>
                <w:sz w:val="14"/>
              </w:rPr>
              <w:t>Claim</w:t>
            </w:r>
          </w:p>
        </w:tc>
        <w:tc>
          <w:tcPr>
            <w:tcW w:w="2160" w:type="dxa"/>
            <w:vAlign w:val="top"/>
          </w:tcPr>
          <w:p w14:paraId="4D12F502">
            <w:pPr>
              <w:spacing w:after="20" w:line="240" w:lineRule="auto"/>
            </w:pPr>
            <w:r>
              <w:rPr>
                <w:rFonts w:ascii="Arial" w:hAnsi="Arial" w:eastAsia="Arial"/>
                <w:sz w:val="14"/>
              </w:rPr>
              <w:t>createdDate</w:t>
            </w:r>
          </w:p>
        </w:tc>
        <w:tc>
          <w:tcPr>
            <w:tcW w:w="6912" w:type="dxa"/>
            <w:vAlign w:val="top"/>
          </w:tcPr>
          <w:p w14:paraId="23A7D96B">
            <w:pPr>
              <w:spacing w:after="20" w:line="240" w:lineRule="auto"/>
            </w:pPr>
            <w:r>
              <w:rPr>
                <w:rFonts w:ascii="Arial" w:hAnsi="Arial" w:eastAsia="Arial"/>
                <w:sz w:val="14"/>
              </w:rPr>
              <w:t>Ngày tạo hồ sơ bồi thường</w:t>
            </w:r>
          </w:p>
        </w:tc>
        <w:tc>
          <w:tcPr>
            <w:tcW w:w="2016" w:type="dxa"/>
            <w:vAlign w:val="top"/>
          </w:tcPr>
          <w:p w14:paraId="353E2804">
            <w:pPr>
              <w:spacing w:after="20" w:line="240" w:lineRule="auto"/>
            </w:pPr>
            <w:r>
              <w:rPr>
                <w:rFonts w:ascii="Arial" w:hAnsi="Arial" w:eastAsia="Arial"/>
                <w:sz w:val="14"/>
              </w:rPr>
              <w:t>Temporal</w:t>
            </w:r>
          </w:p>
        </w:tc>
      </w:tr>
      <w:tr w14:paraId="6E22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3181BBB">
            <w:pPr>
              <w:spacing w:after="20" w:line="240" w:lineRule="auto"/>
            </w:pPr>
            <w:r>
              <w:rPr>
                <w:rFonts w:ascii="Arial" w:hAnsi="Arial" w:eastAsia="Arial"/>
                <w:sz w:val="14"/>
              </w:rPr>
              <w:t>P-INT-019</w:t>
            </w:r>
          </w:p>
        </w:tc>
        <w:tc>
          <w:tcPr>
            <w:tcW w:w="2016" w:type="dxa"/>
            <w:vAlign w:val="top"/>
          </w:tcPr>
          <w:p w14:paraId="30E123D6">
            <w:pPr>
              <w:spacing w:after="20" w:line="240" w:lineRule="auto"/>
            </w:pPr>
            <w:r>
              <w:rPr>
                <w:rFonts w:ascii="Arial" w:hAnsi="Arial" w:eastAsia="Arial"/>
                <w:sz w:val="14"/>
              </w:rPr>
              <w:t>Claim</w:t>
            </w:r>
          </w:p>
        </w:tc>
        <w:tc>
          <w:tcPr>
            <w:tcW w:w="2160" w:type="dxa"/>
            <w:vAlign w:val="top"/>
          </w:tcPr>
          <w:p w14:paraId="4C9A10D1">
            <w:pPr>
              <w:spacing w:after="20" w:line="240" w:lineRule="auto"/>
            </w:pPr>
            <w:r>
              <w:rPr>
                <w:rFonts w:ascii="Arial" w:hAnsi="Arial" w:eastAsia="Arial"/>
                <w:sz w:val="14"/>
              </w:rPr>
              <w:t>claimSLA</w:t>
            </w:r>
          </w:p>
        </w:tc>
        <w:tc>
          <w:tcPr>
            <w:tcW w:w="6912" w:type="dxa"/>
            <w:vAlign w:val="top"/>
          </w:tcPr>
          <w:p w14:paraId="2396041D">
            <w:pPr>
              <w:spacing w:after="20" w:line="240" w:lineRule="auto"/>
            </w:pPr>
            <w:r>
              <w:rPr>
                <w:rFonts w:ascii="Arial" w:hAnsi="Arial" w:eastAsia="Arial"/>
                <w:sz w:val="14"/>
              </w:rPr>
              <w:t>Mức SLA</w:t>
            </w:r>
          </w:p>
        </w:tc>
        <w:tc>
          <w:tcPr>
            <w:tcW w:w="2016" w:type="dxa"/>
            <w:vAlign w:val="top"/>
          </w:tcPr>
          <w:p w14:paraId="715F14FF">
            <w:pPr>
              <w:spacing w:after="20" w:line="240" w:lineRule="auto"/>
            </w:pPr>
            <w:r>
              <w:rPr>
                <w:rFonts w:ascii="Arial" w:hAnsi="Arial" w:eastAsia="Arial"/>
                <w:sz w:val="14"/>
              </w:rPr>
              <w:t>Business Attribute</w:t>
            </w:r>
          </w:p>
        </w:tc>
      </w:tr>
      <w:tr w14:paraId="7C6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A4E7F8">
            <w:pPr>
              <w:spacing w:after="20" w:line="240" w:lineRule="auto"/>
            </w:pPr>
            <w:r>
              <w:rPr>
                <w:rFonts w:ascii="Arial" w:hAnsi="Arial" w:eastAsia="Arial"/>
                <w:sz w:val="14"/>
              </w:rPr>
              <w:t>P-INT-020</w:t>
            </w:r>
          </w:p>
        </w:tc>
        <w:tc>
          <w:tcPr>
            <w:tcW w:w="2016" w:type="dxa"/>
            <w:vAlign w:val="top"/>
          </w:tcPr>
          <w:p w14:paraId="4258C0AD">
            <w:pPr>
              <w:spacing w:after="20" w:line="240" w:lineRule="auto"/>
            </w:pPr>
            <w:r>
              <w:rPr>
                <w:rFonts w:ascii="Arial" w:hAnsi="Arial" w:eastAsia="Arial"/>
                <w:sz w:val="14"/>
              </w:rPr>
              <w:t>Assignment</w:t>
            </w:r>
          </w:p>
        </w:tc>
        <w:tc>
          <w:tcPr>
            <w:tcW w:w="2160" w:type="dxa"/>
            <w:vAlign w:val="top"/>
          </w:tcPr>
          <w:p w14:paraId="40575692">
            <w:pPr>
              <w:spacing w:after="20" w:line="240" w:lineRule="auto"/>
            </w:pPr>
            <w:r>
              <w:rPr>
                <w:rFonts w:ascii="Arial" w:hAnsi="Arial" w:eastAsia="Arial"/>
                <w:sz w:val="14"/>
              </w:rPr>
              <w:t>assignmentId</w:t>
            </w:r>
          </w:p>
        </w:tc>
        <w:tc>
          <w:tcPr>
            <w:tcW w:w="6912" w:type="dxa"/>
            <w:vAlign w:val="top"/>
          </w:tcPr>
          <w:p w14:paraId="0504798D">
            <w:pPr>
              <w:spacing w:after="20" w:line="240" w:lineRule="auto"/>
            </w:pPr>
            <w:r>
              <w:rPr>
                <w:rFonts w:ascii="Arial" w:hAnsi="Arial" w:eastAsia="Arial"/>
                <w:sz w:val="14"/>
              </w:rPr>
              <w:t>Mã phân công</w:t>
            </w:r>
          </w:p>
        </w:tc>
        <w:tc>
          <w:tcPr>
            <w:tcW w:w="2016" w:type="dxa"/>
            <w:vAlign w:val="top"/>
          </w:tcPr>
          <w:p w14:paraId="58F6B4D7">
            <w:pPr>
              <w:spacing w:after="20" w:line="240" w:lineRule="auto"/>
            </w:pPr>
            <w:r>
              <w:rPr>
                <w:rFonts w:ascii="Arial" w:hAnsi="Arial" w:eastAsia="Arial"/>
                <w:sz w:val="14"/>
              </w:rPr>
              <w:t>Identifier / Reference</w:t>
            </w:r>
          </w:p>
        </w:tc>
      </w:tr>
      <w:tr w14:paraId="4BAD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875AA6A">
            <w:pPr>
              <w:spacing w:after="20" w:line="240" w:lineRule="auto"/>
            </w:pPr>
            <w:r>
              <w:rPr>
                <w:rFonts w:ascii="Arial" w:hAnsi="Arial" w:eastAsia="Arial"/>
                <w:sz w:val="14"/>
              </w:rPr>
              <w:t>P-INT-021</w:t>
            </w:r>
          </w:p>
        </w:tc>
        <w:tc>
          <w:tcPr>
            <w:tcW w:w="2016" w:type="dxa"/>
            <w:vAlign w:val="top"/>
          </w:tcPr>
          <w:p w14:paraId="13642BC5">
            <w:pPr>
              <w:spacing w:after="20" w:line="240" w:lineRule="auto"/>
            </w:pPr>
            <w:r>
              <w:rPr>
                <w:rFonts w:ascii="Arial" w:hAnsi="Arial" w:eastAsia="Arial"/>
                <w:sz w:val="14"/>
              </w:rPr>
              <w:t>Assignment</w:t>
            </w:r>
          </w:p>
        </w:tc>
        <w:tc>
          <w:tcPr>
            <w:tcW w:w="2160" w:type="dxa"/>
            <w:vAlign w:val="top"/>
          </w:tcPr>
          <w:p w14:paraId="39A2AE98">
            <w:pPr>
              <w:spacing w:after="20" w:line="240" w:lineRule="auto"/>
            </w:pPr>
            <w:r>
              <w:rPr>
                <w:rFonts w:ascii="Arial" w:hAnsi="Arial" w:eastAsia="Arial"/>
                <w:sz w:val="14"/>
              </w:rPr>
              <w:t>claimId</w:t>
            </w:r>
          </w:p>
        </w:tc>
        <w:tc>
          <w:tcPr>
            <w:tcW w:w="6912" w:type="dxa"/>
            <w:vAlign w:val="top"/>
          </w:tcPr>
          <w:p w14:paraId="65AD8596">
            <w:pPr>
              <w:spacing w:after="20" w:line="240" w:lineRule="auto"/>
            </w:pPr>
            <w:r>
              <w:rPr>
                <w:rFonts w:ascii="Arial" w:hAnsi="Arial" w:eastAsia="Arial"/>
                <w:sz w:val="14"/>
              </w:rPr>
              <w:t>Mã hồ sơ bồi thường</w:t>
            </w:r>
          </w:p>
        </w:tc>
        <w:tc>
          <w:tcPr>
            <w:tcW w:w="2016" w:type="dxa"/>
            <w:vAlign w:val="top"/>
          </w:tcPr>
          <w:p w14:paraId="30D32071">
            <w:pPr>
              <w:spacing w:after="20" w:line="240" w:lineRule="auto"/>
            </w:pPr>
            <w:r>
              <w:rPr>
                <w:rFonts w:ascii="Arial" w:hAnsi="Arial" w:eastAsia="Arial"/>
                <w:sz w:val="14"/>
              </w:rPr>
              <w:t>Identifier / Reference</w:t>
            </w:r>
          </w:p>
        </w:tc>
      </w:tr>
      <w:tr w14:paraId="7E9F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349BA71">
            <w:pPr>
              <w:spacing w:after="20" w:line="240" w:lineRule="auto"/>
            </w:pPr>
            <w:r>
              <w:rPr>
                <w:rFonts w:ascii="Arial" w:hAnsi="Arial" w:eastAsia="Arial"/>
                <w:sz w:val="14"/>
              </w:rPr>
              <w:t>P-INT-022</w:t>
            </w:r>
          </w:p>
        </w:tc>
        <w:tc>
          <w:tcPr>
            <w:tcW w:w="2016" w:type="dxa"/>
            <w:vAlign w:val="top"/>
          </w:tcPr>
          <w:p w14:paraId="79C59000">
            <w:pPr>
              <w:spacing w:after="20" w:line="240" w:lineRule="auto"/>
            </w:pPr>
            <w:r>
              <w:rPr>
                <w:rFonts w:ascii="Arial" w:hAnsi="Arial" w:eastAsia="Arial"/>
                <w:sz w:val="14"/>
              </w:rPr>
              <w:t>Assignment</w:t>
            </w:r>
          </w:p>
        </w:tc>
        <w:tc>
          <w:tcPr>
            <w:tcW w:w="2160" w:type="dxa"/>
            <w:vAlign w:val="top"/>
          </w:tcPr>
          <w:p w14:paraId="29A0B139">
            <w:pPr>
              <w:spacing w:after="20" w:line="240" w:lineRule="auto"/>
            </w:pPr>
            <w:r>
              <w:rPr>
                <w:rFonts w:ascii="Arial" w:hAnsi="Arial" w:eastAsia="Arial"/>
                <w:sz w:val="14"/>
              </w:rPr>
              <w:t>assignmenType</w:t>
            </w:r>
          </w:p>
        </w:tc>
        <w:tc>
          <w:tcPr>
            <w:tcW w:w="6912" w:type="dxa"/>
            <w:vAlign w:val="top"/>
          </w:tcPr>
          <w:p w14:paraId="24EA5C35">
            <w:pPr>
              <w:spacing w:after="20" w:line="240" w:lineRule="auto"/>
            </w:pPr>
            <w:r>
              <w:rPr>
                <w:rFonts w:ascii="Arial" w:hAnsi="Arial" w:eastAsia="Arial"/>
                <w:sz w:val="14"/>
              </w:rPr>
              <w:t>Loại phân công (Auto/ Manual)</w:t>
            </w:r>
          </w:p>
        </w:tc>
        <w:tc>
          <w:tcPr>
            <w:tcW w:w="2016" w:type="dxa"/>
            <w:vAlign w:val="top"/>
          </w:tcPr>
          <w:p w14:paraId="34FA7219">
            <w:pPr>
              <w:spacing w:after="20" w:line="240" w:lineRule="auto"/>
            </w:pPr>
            <w:r>
              <w:rPr>
                <w:rFonts w:ascii="Arial" w:hAnsi="Arial" w:eastAsia="Arial"/>
                <w:sz w:val="14"/>
              </w:rPr>
              <w:t>Business Attribute</w:t>
            </w:r>
          </w:p>
        </w:tc>
      </w:tr>
      <w:tr w14:paraId="293F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D671D62">
            <w:pPr>
              <w:spacing w:after="20" w:line="240" w:lineRule="auto"/>
            </w:pPr>
            <w:r>
              <w:rPr>
                <w:rFonts w:ascii="Arial" w:hAnsi="Arial" w:eastAsia="Arial"/>
                <w:sz w:val="14"/>
              </w:rPr>
              <w:t>P-INT-023</w:t>
            </w:r>
          </w:p>
        </w:tc>
        <w:tc>
          <w:tcPr>
            <w:tcW w:w="2016" w:type="dxa"/>
            <w:vAlign w:val="top"/>
          </w:tcPr>
          <w:p w14:paraId="6424CDDA">
            <w:pPr>
              <w:spacing w:after="20" w:line="240" w:lineRule="auto"/>
            </w:pPr>
            <w:r>
              <w:rPr>
                <w:rFonts w:ascii="Arial" w:hAnsi="Arial" w:eastAsia="Arial"/>
                <w:sz w:val="14"/>
              </w:rPr>
              <w:t>Assignment</w:t>
            </w:r>
          </w:p>
        </w:tc>
        <w:tc>
          <w:tcPr>
            <w:tcW w:w="2160" w:type="dxa"/>
            <w:vAlign w:val="top"/>
          </w:tcPr>
          <w:p w14:paraId="77294F3C">
            <w:pPr>
              <w:spacing w:after="20" w:line="240" w:lineRule="auto"/>
            </w:pPr>
            <w:r>
              <w:rPr>
                <w:rFonts w:ascii="Arial" w:hAnsi="Arial" w:eastAsia="Arial"/>
                <w:sz w:val="14"/>
              </w:rPr>
              <w:t>queue</w:t>
            </w:r>
          </w:p>
        </w:tc>
        <w:tc>
          <w:tcPr>
            <w:tcW w:w="6912" w:type="dxa"/>
            <w:vAlign w:val="top"/>
          </w:tcPr>
          <w:p w14:paraId="1A2341D1">
            <w:pPr>
              <w:spacing w:after="20" w:line="240" w:lineRule="auto"/>
            </w:pPr>
            <w:r>
              <w:rPr>
                <w:rFonts w:ascii="Arial" w:hAnsi="Arial" w:eastAsia="Arial"/>
                <w:sz w:val="14"/>
              </w:rPr>
              <w:t>Hàng đợi xử lý</w:t>
            </w:r>
          </w:p>
        </w:tc>
        <w:tc>
          <w:tcPr>
            <w:tcW w:w="2016" w:type="dxa"/>
            <w:vAlign w:val="top"/>
          </w:tcPr>
          <w:p w14:paraId="2A79830D">
            <w:pPr>
              <w:spacing w:after="20" w:line="240" w:lineRule="auto"/>
            </w:pPr>
            <w:r>
              <w:rPr>
                <w:rFonts w:ascii="Arial" w:hAnsi="Arial" w:eastAsia="Arial"/>
                <w:sz w:val="14"/>
              </w:rPr>
              <w:t>Business Attribute</w:t>
            </w:r>
          </w:p>
        </w:tc>
      </w:tr>
      <w:tr w14:paraId="49B9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8263A14">
            <w:pPr>
              <w:spacing w:after="20" w:line="240" w:lineRule="auto"/>
            </w:pPr>
            <w:r>
              <w:rPr>
                <w:rFonts w:ascii="Arial" w:hAnsi="Arial" w:eastAsia="Arial"/>
                <w:sz w:val="14"/>
              </w:rPr>
              <w:t>P-INT-024</w:t>
            </w:r>
          </w:p>
        </w:tc>
        <w:tc>
          <w:tcPr>
            <w:tcW w:w="2016" w:type="dxa"/>
            <w:vAlign w:val="top"/>
          </w:tcPr>
          <w:p w14:paraId="4156DE9D">
            <w:pPr>
              <w:spacing w:after="20" w:line="240" w:lineRule="auto"/>
            </w:pPr>
            <w:r>
              <w:rPr>
                <w:rFonts w:ascii="Arial" w:hAnsi="Arial" w:eastAsia="Arial"/>
                <w:sz w:val="14"/>
              </w:rPr>
              <w:t>Assignment</w:t>
            </w:r>
          </w:p>
        </w:tc>
        <w:tc>
          <w:tcPr>
            <w:tcW w:w="2160" w:type="dxa"/>
            <w:vAlign w:val="top"/>
          </w:tcPr>
          <w:p w14:paraId="0A391547">
            <w:pPr>
              <w:spacing w:after="20" w:line="240" w:lineRule="auto"/>
            </w:pPr>
            <w:r>
              <w:rPr>
                <w:rFonts w:ascii="Arial" w:hAnsi="Arial" w:eastAsia="Arial"/>
                <w:sz w:val="14"/>
              </w:rPr>
              <w:t>assignee</w:t>
            </w:r>
          </w:p>
        </w:tc>
        <w:tc>
          <w:tcPr>
            <w:tcW w:w="6912" w:type="dxa"/>
            <w:vAlign w:val="top"/>
          </w:tcPr>
          <w:p w14:paraId="2889B1A0">
            <w:pPr>
              <w:spacing w:after="20" w:line="240" w:lineRule="auto"/>
            </w:pPr>
            <w:r>
              <w:rPr>
                <w:rFonts w:ascii="Arial" w:hAnsi="Arial" w:eastAsia="Arial"/>
                <w:sz w:val="14"/>
              </w:rPr>
              <w:t>Người được phân công</w:t>
            </w:r>
          </w:p>
        </w:tc>
        <w:tc>
          <w:tcPr>
            <w:tcW w:w="2016" w:type="dxa"/>
            <w:vAlign w:val="top"/>
          </w:tcPr>
          <w:p w14:paraId="36272961">
            <w:pPr>
              <w:spacing w:after="20" w:line="240" w:lineRule="auto"/>
            </w:pPr>
            <w:r>
              <w:rPr>
                <w:rFonts w:ascii="Arial" w:hAnsi="Arial" w:eastAsia="Arial"/>
                <w:sz w:val="14"/>
              </w:rPr>
              <w:t>Business Attribute</w:t>
            </w:r>
          </w:p>
        </w:tc>
      </w:tr>
      <w:tr w14:paraId="4C30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F1E200B">
            <w:pPr>
              <w:spacing w:after="20" w:line="240" w:lineRule="auto"/>
            </w:pPr>
            <w:r>
              <w:rPr>
                <w:rFonts w:ascii="Arial" w:hAnsi="Arial" w:eastAsia="Arial"/>
                <w:sz w:val="14"/>
              </w:rPr>
              <w:t>P-INT-025</w:t>
            </w:r>
          </w:p>
        </w:tc>
        <w:tc>
          <w:tcPr>
            <w:tcW w:w="2016" w:type="dxa"/>
            <w:vAlign w:val="top"/>
          </w:tcPr>
          <w:p w14:paraId="6AD96CAF">
            <w:pPr>
              <w:spacing w:after="20" w:line="240" w:lineRule="auto"/>
            </w:pPr>
            <w:r>
              <w:rPr>
                <w:rFonts w:ascii="Arial" w:hAnsi="Arial" w:eastAsia="Arial"/>
                <w:sz w:val="14"/>
              </w:rPr>
              <w:t>Assignment</w:t>
            </w:r>
          </w:p>
        </w:tc>
        <w:tc>
          <w:tcPr>
            <w:tcW w:w="2160" w:type="dxa"/>
            <w:vAlign w:val="top"/>
          </w:tcPr>
          <w:p w14:paraId="5855D4C7">
            <w:pPr>
              <w:spacing w:after="20" w:line="240" w:lineRule="auto"/>
            </w:pPr>
            <w:r>
              <w:rPr>
                <w:rFonts w:ascii="Arial" w:hAnsi="Arial" w:eastAsia="Arial"/>
                <w:sz w:val="14"/>
              </w:rPr>
              <w:t>assigner</w:t>
            </w:r>
          </w:p>
        </w:tc>
        <w:tc>
          <w:tcPr>
            <w:tcW w:w="6912" w:type="dxa"/>
            <w:vAlign w:val="top"/>
          </w:tcPr>
          <w:p w14:paraId="20AD194C">
            <w:pPr>
              <w:spacing w:after="20" w:line="240" w:lineRule="auto"/>
            </w:pPr>
            <w:r>
              <w:rPr>
                <w:rFonts w:ascii="Arial" w:hAnsi="Arial" w:eastAsia="Arial"/>
                <w:sz w:val="14"/>
              </w:rPr>
              <w:t>Người phân công</w:t>
            </w:r>
          </w:p>
        </w:tc>
        <w:tc>
          <w:tcPr>
            <w:tcW w:w="2016" w:type="dxa"/>
            <w:vAlign w:val="top"/>
          </w:tcPr>
          <w:p w14:paraId="0F3D2851">
            <w:pPr>
              <w:spacing w:after="20" w:line="240" w:lineRule="auto"/>
            </w:pPr>
            <w:r>
              <w:rPr>
                <w:rFonts w:ascii="Arial" w:hAnsi="Arial" w:eastAsia="Arial"/>
                <w:sz w:val="14"/>
              </w:rPr>
              <w:t>Business Attribute</w:t>
            </w:r>
          </w:p>
        </w:tc>
      </w:tr>
      <w:tr w14:paraId="423B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2D34A64">
            <w:pPr>
              <w:spacing w:after="20" w:line="240" w:lineRule="auto"/>
            </w:pPr>
            <w:r>
              <w:rPr>
                <w:rFonts w:ascii="Arial" w:hAnsi="Arial" w:eastAsia="Arial"/>
                <w:sz w:val="14"/>
              </w:rPr>
              <w:t>P-INT-026</w:t>
            </w:r>
          </w:p>
        </w:tc>
        <w:tc>
          <w:tcPr>
            <w:tcW w:w="2016" w:type="dxa"/>
            <w:vAlign w:val="top"/>
          </w:tcPr>
          <w:p w14:paraId="22767CF3">
            <w:pPr>
              <w:spacing w:after="20" w:line="240" w:lineRule="auto"/>
            </w:pPr>
            <w:r>
              <w:rPr>
                <w:rFonts w:ascii="Arial" w:hAnsi="Arial" w:eastAsia="Arial"/>
                <w:sz w:val="14"/>
              </w:rPr>
              <w:t>Assignment</w:t>
            </w:r>
          </w:p>
        </w:tc>
        <w:tc>
          <w:tcPr>
            <w:tcW w:w="2160" w:type="dxa"/>
            <w:vAlign w:val="top"/>
          </w:tcPr>
          <w:p w14:paraId="74CFAD18">
            <w:pPr>
              <w:spacing w:after="20" w:line="240" w:lineRule="auto"/>
            </w:pPr>
            <w:r>
              <w:rPr>
                <w:rFonts w:ascii="Arial" w:hAnsi="Arial" w:eastAsia="Arial"/>
                <w:sz w:val="14"/>
              </w:rPr>
              <w:t>slaDeadline</w:t>
            </w:r>
          </w:p>
        </w:tc>
        <w:tc>
          <w:tcPr>
            <w:tcW w:w="6912" w:type="dxa"/>
            <w:vAlign w:val="top"/>
          </w:tcPr>
          <w:p w14:paraId="70DA1882">
            <w:pPr>
              <w:spacing w:after="20" w:line="240" w:lineRule="auto"/>
            </w:pPr>
            <w:r>
              <w:rPr>
                <w:rFonts w:ascii="Arial" w:hAnsi="Arial" w:eastAsia="Arial"/>
                <w:sz w:val="14"/>
              </w:rPr>
              <w:t>Hạn xử lý</w:t>
            </w:r>
          </w:p>
        </w:tc>
        <w:tc>
          <w:tcPr>
            <w:tcW w:w="2016" w:type="dxa"/>
            <w:vAlign w:val="top"/>
          </w:tcPr>
          <w:p w14:paraId="6D7C5861">
            <w:pPr>
              <w:spacing w:after="20" w:line="240" w:lineRule="auto"/>
            </w:pPr>
            <w:r>
              <w:rPr>
                <w:rFonts w:ascii="Arial" w:hAnsi="Arial" w:eastAsia="Arial"/>
                <w:sz w:val="14"/>
              </w:rPr>
              <w:t>Temporal</w:t>
            </w:r>
          </w:p>
        </w:tc>
      </w:tr>
      <w:tr w14:paraId="6B20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7394ED5">
            <w:pPr>
              <w:spacing w:after="20" w:line="240" w:lineRule="auto"/>
            </w:pPr>
            <w:r>
              <w:rPr>
                <w:rFonts w:ascii="Arial" w:hAnsi="Arial" w:eastAsia="Arial"/>
                <w:sz w:val="14"/>
              </w:rPr>
              <w:t>P-INT-027</w:t>
            </w:r>
          </w:p>
        </w:tc>
        <w:tc>
          <w:tcPr>
            <w:tcW w:w="2016" w:type="dxa"/>
            <w:vAlign w:val="top"/>
          </w:tcPr>
          <w:p w14:paraId="3CF59E66">
            <w:pPr>
              <w:spacing w:after="20" w:line="240" w:lineRule="auto"/>
            </w:pPr>
            <w:r>
              <w:rPr>
                <w:rFonts w:ascii="Arial" w:hAnsi="Arial" w:eastAsia="Arial"/>
                <w:sz w:val="14"/>
              </w:rPr>
              <w:t>Assignment</w:t>
            </w:r>
          </w:p>
        </w:tc>
        <w:tc>
          <w:tcPr>
            <w:tcW w:w="2160" w:type="dxa"/>
            <w:vAlign w:val="top"/>
          </w:tcPr>
          <w:p w14:paraId="153C7B96">
            <w:pPr>
              <w:spacing w:after="20" w:line="240" w:lineRule="auto"/>
            </w:pPr>
            <w:r>
              <w:rPr>
                <w:rFonts w:ascii="Arial" w:hAnsi="Arial" w:eastAsia="Arial"/>
                <w:sz w:val="14"/>
              </w:rPr>
              <w:t>assignmentStatus</w:t>
            </w:r>
          </w:p>
        </w:tc>
        <w:tc>
          <w:tcPr>
            <w:tcW w:w="6912" w:type="dxa"/>
            <w:vAlign w:val="top"/>
          </w:tcPr>
          <w:p w14:paraId="392B3414">
            <w:pPr>
              <w:spacing w:after="20" w:line="240" w:lineRule="auto"/>
            </w:pPr>
            <w:r>
              <w:rPr>
                <w:rFonts w:ascii="Arial" w:hAnsi="Arial" w:eastAsia="Arial"/>
                <w:sz w:val="14"/>
              </w:rPr>
              <w:t>Trạng thái phân công</w:t>
            </w:r>
          </w:p>
        </w:tc>
        <w:tc>
          <w:tcPr>
            <w:tcW w:w="2016" w:type="dxa"/>
            <w:vAlign w:val="top"/>
          </w:tcPr>
          <w:p w14:paraId="44500EA7">
            <w:pPr>
              <w:spacing w:after="20" w:line="240" w:lineRule="auto"/>
            </w:pPr>
            <w:r>
              <w:rPr>
                <w:rFonts w:ascii="Arial" w:hAnsi="Arial" w:eastAsia="Arial"/>
                <w:sz w:val="14"/>
              </w:rPr>
              <w:t>Rule / State</w:t>
            </w:r>
          </w:p>
        </w:tc>
      </w:tr>
      <w:tr w14:paraId="3D5E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3DEBFFA">
            <w:pPr>
              <w:spacing w:after="20" w:line="240" w:lineRule="auto"/>
            </w:pPr>
            <w:r>
              <w:rPr>
                <w:rFonts w:ascii="Arial" w:hAnsi="Arial" w:eastAsia="Arial"/>
                <w:sz w:val="14"/>
              </w:rPr>
              <w:t>P-INT-028</w:t>
            </w:r>
          </w:p>
        </w:tc>
        <w:tc>
          <w:tcPr>
            <w:tcW w:w="2016" w:type="dxa"/>
            <w:vAlign w:val="top"/>
          </w:tcPr>
          <w:p w14:paraId="095D8139">
            <w:pPr>
              <w:spacing w:after="20" w:line="240" w:lineRule="auto"/>
            </w:pPr>
            <w:r>
              <w:rPr>
                <w:rFonts w:ascii="Arial" w:hAnsi="Arial" w:eastAsia="Arial"/>
                <w:sz w:val="14"/>
              </w:rPr>
              <w:t>Assignment</w:t>
            </w:r>
          </w:p>
        </w:tc>
        <w:tc>
          <w:tcPr>
            <w:tcW w:w="2160" w:type="dxa"/>
            <w:vAlign w:val="top"/>
          </w:tcPr>
          <w:p w14:paraId="4647053F">
            <w:pPr>
              <w:spacing w:after="20" w:line="240" w:lineRule="auto"/>
            </w:pPr>
            <w:r>
              <w:rPr>
                <w:rFonts w:ascii="Arial" w:hAnsi="Arial" w:eastAsia="Arial"/>
                <w:sz w:val="14"/>
              </w:rPr>
              <w:t>assignmentReason</w:t>
            </w:r>
          </w:p>
        </w:tc>
        <w:tc>
          <w:tcPr>
            <w:tcW w:w="6912" w:type="dxa"/>
            <w:vAlign w:val="top"/>
          </w:tcPr>
          <w:p w14:paraId="6C0C4B54">
            <w:pPr>
              <w:spacing w:after="20" w:line="240" w:lineRule="auto"/>
            </w:pPr>
            <w:r>
              <w:rPr>
                <w:rFonts w:ascii="Arial" w:hAnsi="Arial" w:eastAsia="Arial"/>
                <w:sz w:val="14"/>
              </w:rPr>
              <w:t>Lý do phân công</w:t>
            </w:r>
          </w:p>
        </w:tc>
        <w:tc>
          <w:tcPr>
            <w:tcW w:w="2016" w:type="dxa"/>
            <w:vAlign w:val="top"/>
          </w:tcPr>
          <w:p w14:paraId="05FACCDD">
            <w:pPr>
              <w:spacing w:after="20" w:line="240" w:lineRule="auto"/>
            </w:pPr>
            <w:r>
              <w:rPr>
                <w:rFonts w:ascii="Arial" w:hAnsi="Arial" w:eastAsia="Arial"/>
                <w:sz w:val="14"/>
              </w:rPr>
              <w:t>Business Attribute</w:t>
            </w:r>
          </w:p>
        </w:tc>
      </w:tr>
    </w:tbl>
    <w:p w14:paraId="4430DFB8"/>
    <w:p w14:paraId="6FE6DE3A">
      <w:pPr>
        <w:pStyle w:val="3"/>
      </w:pPr>
      <w:r>
        <w:t>8.3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067D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55DF4E5A">
            <w:pPr>
              <w:spacing w:after="20" w:line="240" w:lineRule="auto"/>
            </w:pPr>
            <w:r>
              <w:rPr>
                <w:rFonts w:ascii="Arial" w:hAnsi="Arial" w:eastAsia="Arial"/>
                <w:b/>
                <w:color w:val="FFFFFF"/>
                <w:sz w:val="14"/>
              </w:rPr>
              <w:t>Property ID</w:t>
            </w:r>
          </w:p>
        </w:tc>
        <w:tc>
          <w:tcPr>
            <w:tcW w:w="2016" w:type="dxa"/>
            <w:shd w:val="clear" w:color="auto" w:fill="0B7A3B"/>
            <w:vAlign w:val="top"/>
          </w:tcPr>
          <w:p w14:paraId="106EDF85">
            <w:pPr>
              <w:spacing w:after="20" w:line="240" w:lineRule="auto"/>
            </w:pPr>
            <w:r>
              <w:rPr>
                <w:rFonts w:ascii="Arial" w:hAnsi="Arial" w:eastAsia="Arial"/>
                <w:b/>
                <w:color w:val="FFFFFF"/>
                <w:sz w:val="14"/>
              </w:rPr>
              <w:t>Object Type</w:t>
            </w:r>
          </w:p>
        </w:tc>
        <w:tc>
          <w:tcPr>
            <w:tcW w:w="2160" w:type="dxa"/>
            <w:shd w:val="clear" w:color="auto" w:fill="0B7A3B"/>
            <w:vAlign w:val="top"/>
          </w:tcPr>
          <w:p w14:paraId="36651340">
            <w:pPr>
              <w:spacing w:after="20" w:line="240" w:lineRule="auto"/>
            </w:pPr>
            <w:r>
              <w:rPr>
                <w:rFonts w:ascii="Arial" w:hAnsi="Arial" w:eastAsia="Arial"/>
                <w:b/>
                <w:color w:val="FFFFFF"/>
                <w:sz w:val="14"/>
              </w:rPr>
              <w:t>Property</w:t>
            </w:r>
          </w:p>
        </w:tc>
        <w:tc>
          <w:tcPr>
            <w:tcW w:w="6912" w:type="dxa"/>
            <w:shd w:val="clear" w:color="auto" w:fill="0B7A3B"/>
            <w:vAlign w:val="top"/>
          </w:tcPr>
          <w:p w14:paraId="5A7AAAFC">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171BDC83">
            <w:pPr>
              <w:spacing w:after="20" w:line="240" w:lineRule="auto"/>
            </w:pPr>
            <w:r>
              <w:rPr>
                <w:rFonts w:ascii="Arial" w:hAnsi="Arial" w:eastAsia="Arial"/>
                <w:b/>
                <w:color w:val="FFFFFF"/>
                <w:sz w:val="14"/>
              </w:rPr>
              <w:t>Phân loại</w:t>
            </w:r>
          </w:p>
        </w:tc>
      </w:tr>
      <w:tr w14:paraId="4AA7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C1F02C9">
            <w:pPr>
              <w:spacing w:after="20" w:line="240" w:lineRule="auto"/>
            </w:pPr>
            <w:r>
              <w:rPr>
                <w:rFonts w:ascii="Arial" w:hAnsi="Arial" w:eastAsia="Arial"/>
                <w:sz w:val="14"/>
              </w:rPr>
              <w:t>P-VAL-001</w:t>
            </w:r>
          </w:p>
        </w:tc>
        <w:tc>
          <w:tcPr>
            <w:tcW w:w="2016" w:type="dxa"/>
            <w:vAlign w:val="top"/>
          </w:tcPr>
          <w:p w14:paraId="3EDCE8F6">
            <w:pPr>
              <w:spacing w:after="20" w:line="240" w:lineRule="auto"/>
            </w:pPr>
            <w:r>
              <w:rPr>
                <w:rFonts w:ascii="Arial" w:hAnsi="Arial" w:eastAsia="Arial"/>
                <w:sz w:val="14"/>
              </w:rPr>
              <w:t>Validation</w:t>
            </w:r>
          </w:p>
        </w:tc>
        <w:tc>
          <w:tcPr>
            <w:tcW w:w="2160" w:type="dxa"/>
            <w:vAlign w:val="top"/>
          </w:tcPr>
          <w:p w14:paraId="63686176">
            <w:pPr>
              <w:spacing w:after="20" w:line="240" w:lineRule="auto"/>
            </w:pPr>
            <w:r>
              <w:rPr>
                <w:rFonts w:ascii="Arial" w:hAnsi="Arial" w:eastAsia="Arial"/>
                <w:sz w:val="14"/>
              </w:rPr>
              <w:t>validationId</w:t>
            </w:r>
          </w:p>
        </w:tc>
        <w:tc>
          <w:tcPr>
            <w:tcW w:w="6912" w:type="dxa"/>
            <w:vAlign w:val="top"/>
          </w:tcPr>
          <w:p w14:paraId="72AF35EF">
            <w:pPr>
              <w:spacing w:after="20" w:line="240" w:lineRule="auto"/>
            </w:pPr>
            <w:r>
              <w:rPr>
                <w:rFonts w:ascii="Arial" w:hAnsi="Arial" w:eastAsia="Arial"/>
                <w:sz w:val="14"/>
              </w:rPr>
              <w:t>Mã phiên kiểm tra</w:t>
            </w:r>
          </w:p>
        </w:tc>
        <w:tc>
          <w:tcPr>
            <w:tcW w:w="2016" w:type="dxa"/>
            <w:vAlign w:val="top"/>
          </w:tcPr>
          <w:p w14:paraId="79A3F05A">
            <w:pPr>
              <w:spacing w:after="20" w:line="240" w:lineRule="auto"/>
            </w:pPr>
            <w:r>
              <w:rPr>
                <w:rFonts w:ascii="Arial" w:hAnsi="Arial" w:eastAsia="Arial"/>
                <w:sz w:val="14"/>
              </w:rPr>
              <w:t>Temporal</w:t>
            </w:r>
          </w:p>
        </w:tc>
      </w:tr>
      <w:tr w14:paraId="6498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600A51">
            <w:pPr>
              <w:spacing w:after="20" w:line="240" w:lineRule="auto"/>
            </w:pPr>
            <w:r>
              <w:rPr>
                <w:rFonts w:ascii="Arial" w:hAnsi="Arial" w:eastAsia="Arial"/>
                <w:sz w:val="14"/>
              </w:rPr>
              <w:t>P-VAL-002</w:t>
            </w:r>
          </w:p>
        </w:tc>
        <w:tc>
          <w:tcPr>
            <w:tcW w:w="2016" w:type="dxa"/>
            <w:vAlign w:val="top"/>
          </w:tcPr>
          <w:p w14:paraId="3C7E1DE7">
            <w:pPr>
              <w:spacing w:after="20" w:line="240" w:lineRule="auto"/>
            </w:pPr>
            <w:r>
              <w:rPr>
                <w:rFonts w:ascii="Arial" w:hAnsi="Arial" w:eastAsia="Arial"/>
                <w:sz w:val="14"/>
              </w:rPr>
              <w:t>Validation</w:t>
            </w:r>
          </w:p>
        </w:tc>
        <w:tc>
          <w:tcPr>
            <w:tcW w:w="2160" w:type="dxa"/>
            <w:vAlign w:val="top"/>
          </w:tcPr>
          <w:p w14:paraId="206B9009">
            <w:pPr>
              <w:spacing w:after="20" w:line="240" w:lineRule="auto"/>
            </w:pPr>
            <w:r>
              <w:rPr>
                <w:rFonts w:ascii="Arial" w:hAnsi="Arial" w:eastAsia="Arial"/>
                <w:sz w:val="14"/>
              </w:rPr>
              <w:t>claimId</w:t>
            </w:r>
          </w:p>
        </w:tc>
        <w:tc>
          <w:tcPr>
            <w:tcW w:w="6912" w:type="dxa"/>
            <w:vAlign w:val="top"/>
          </w:tcPr>
          <w:p w14:paraId="0753F36E">
            <w:pPr>
              <w:spacing w:after="20" w:line="240" w:lineRule="auto"/>
            </w:pPr>
            <w:r>
              <w:rPr>
                <w:rFonts w:ascii="Arial" w:hAnsi="Arial" w:eastAsia="Arial"/>
                <w:sz w:val="14"/>
              </w:rPr>
              <w:t>Mã hồ sơ bồi thường</w:t>
            </w:r>
          </w:p>
        </w:tc>
        <w:tc>
          <w:tcPr>
            <w:tcW w:w="2016" w:type="dxa"/>
            <w:vAlign w:val="top"/>
          </w:tcPr>
          <w:p w14:paraId="079E4E2B">
            <w:pPr>
              <w:spacing w:after="20" w:line="240" w:lineRule="auto"/>
            </w:pPr>
            <w:r>
              <w:rPr>
                <w:rFonts w:ascii="Arial" w:hAnsi="Arial" w:eastAsia="Arial"/>
                <w:sz w:val="14"/>
              </w:rPr>
              <w:t>Identifier / Reference</w:t>
            </w:r>
          </w:p>
        </w:tc>
      </w:tr>
      <w:tr w14:paraId="2B64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A84421">
            <w:pPr>
              <w:spacing w:after="20" w:line="240" w:lineRule="auto"/>
            </w:pPr>
            <w:r>
              <w:rPr>
                <w:rFonts w:ascii="Arial" w:hAnsi="Arial" w:eastAsia="Arial"/>
                <w:sz w:val="14"/>
              </w:rPr>
              <w:t>P-VAL-003</w:t>
            </w:r>
          </w:p>
        </w:tc>
        <w:tc>
          <w:tcPr>
            <w:tcW w:w="2016" w:type="dxa"/>
            <w:vAlign w:val="top"/>
          </w:tcPr>
          <w:p w14:paraId="0155AAB0">
            <w:pPr>
              <w:spacing w:after="20" w:line="240" w:lineRule="auto"/>
            </w:pPr>
            <w:r>
              <w:rPr>
                <w:rFonts w:ascii="Arial" w:hAnsi="Arial" w:eastAsia="Arial"/>
                <w:sz w:val="14"/>
              </w:rPr>
              <w:t>Validation</w:t>
            </w:r>
          </w:p>
        </w:tc>
        <w:tc>
          <w:tcPr>
            <w:tcW w:w="2160" w:type="dxa"/>
            <w:vAlign w:val="top"/>
          </w:tcPr>
          <w:p w14:paraId="03D4EEA0">
            <w:pPr>
              <w:spacing w:after="20" w:line="240" w:lineRule="auto"/>
            </w:pPr>
            <w:r>
              <w:rPr>
                <w:rFonts w:ascii="Arial" w:hAnsi="Arial" w:eastAsia="Arial"/>
                <w:sz w:val="14"/>
              </w:rPr>
              <w:t>validationType</w:t>
            </w:r>
          </w:p>
        </w:tc>
        <w:tc>
          <w:tcPr>
            <w:tcW w:w="6912" w:type="dxa"/>
            <w:vAlign w:val="top"/>
          </w:tcPr>
          <w:p w14:paraId="7F8F2B63">
            <w:pPr>
              <w:spacing w:after="20" w:line="240" w:lineRule="auto"/>
            </w:pPr>
            <w:r>
              <w:rPr>
                <w:rFonts w:ascii="Arial" w:hAnsi="Arial" w:eastAsia="Arial"/>
                <w:sz w:val="14"/>
              </w:rPr>
              <w:t>Loại kiểm tra (Initial, Re-validation...)</w:t>
            </w:r>
          </w:p>
        </w:tc>
        <w:tc>
          <w:tcPr>
            <w:tcW w:w="2016" w:type="dxa"/>
            <w:vAlign w:val="top"/>
          </w:tcPr>
          <w:p w14:paraId="29FE8CB4">
            <w:pPr>
              <w:spacing w:after="20" w:line="240" w:lineRule="auto"/>
            </w:pPr>
            <w:r>
              <w:rPr>
                <w:rFonts w:ascii="Arial" w:hAnsi="Arial" w:eastAsia="Arial"/>
                <w:sz w:val="14"/>
              </w:rPr>
              <w:t>Temporal</w:t>
            </w:r>
          </w:p>
        </w:tc>
      </w:tr>
      <w:tr w14:paraId="04CB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AEF458F">
            <w:pPr>
              <w:spacing w:after="20" w:line="240" w:lineRule="auto"/>
            </w:pPr>
            <w:r>
              <w:rPr>
                <w:rFonts w:ascii="Arial" w:hAnsi="Arial" w:eastAsia="Arial"/>
                <w:sz w:val="14"/>
              </w:rPr>
              <w:t>P-VAL-004</w:t>
            </w:r>
          </w:p>
        </w:tc>
        <w:tc>
          <w:tcPr>
            <w:tcW w:w="2016" w:type="dxa"/>
            <w:vAlign w:val="top"/>
          </w:tcPr>
          <w:p w14:paraId="17B6771B">
            <w:pPr>
              <w:spacing w:after="20" w:line="240" w:lineRule="auto"/>
            </w:pPr>
            <w:r>
              <w:rPr>
                <w:rFonts w:ascii="Arial" w:hAnsi="Arial" w:eastAsia="Arial"/>
                <w:sz w:val="14"/>
              </w:rPr>
              <w:t>Validation</w:t>
            </w:r>
          </w:p>
        </w:tc>
        <w:tc>
          <w:tcPr>
            <w:tcW w:w="2160" w:type="dxa"/>
            <w:vAlign w:val="top"/>
          </w:tcPr>
          <w:p w14:paraId="755D407C">
            <w:pPr>
              <w:spacing w:after="20" w:line="240" w:lineRule="auto"/>
            </w:pPr>
            <w:r>
              <w:rPr>
                <w:rFonts w:ascii="Arial" w:hAnsi="Arial" w:eastAsia="Arial"/>
                <w:sz w:val="14"/>
              </w:rPr>
              <w:t>validationStatus</w:t>
            </w:r>
          </w:p>
        </w:tc>
        <w:tc>
          <w:tcPr>
            <w:tcW w:w="6912" w:type="dxa"/>
            <w:vAlign w:val="top"/>
          </w:tcPr>
          <w:p w14:paraId="49D55153">
            <w:pPr>
              <w:spacing w:after="20" w:line="240" w:lineRule="auto"/>
            </w:pPr>
            <w:r>
              <w:rPr>
                <w:rFonts w:ascii="Arial" w:hAnsi="Arial" w:eastAsia="Arial"/>
                <w:sz w:val="14"/>
              </w:rPr>
              <w:t>Trạng thái kiểm tra</w:t>
            </w:r>
          </w:p>
        </w:tc>
        <w:tc>
          <w:tcPr>
            <w:tcW w:w="2016" w:type="dxa"/>
            <w:vAlign w:val="top"/>
          </w:tcPr>
          <w:p w14:paraId="5677A51A">
            <w:pPr>
              <w:spacing w:after="20" w:line="240" w:lineRule="auto"/>
            </w:pPr>
            <w:r>
              <w:rPr>
                <w:rFonts w:ascii="Arial" w:hAnsi="Arial" w:eastAsia="Arial"/>
                <w:sz w:val="14"/>
              </w:rPr>
              <w:t>Rule / State</w:t>
            </w:r>
          </w:p>
        </w:tc>
      </w:tr>
      <w:tr w14:paraId="08B6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AC3CA91">
            <w:pPr>
              <w:spacing w:after="20" w:line="240" w:lineRule="auto"/>
            </w:pPr>
            <w:r>
              <w:rPr>
                <w:rFonts w:ascii="Arial" w:hAnsi="Arial" w:eastAsia="Arial"/>
                <w:sz w:val="14"/>
              </w:rPr>
              <w:t>P-VAL-005</w:t>
            </w:r>
          </w:p>
        </w:tc>
        <w:tc>
          <w:tcPr>
            <w:tcW w:w="2016" w:type="dxa"/>
            <w:vAlign w:val="top"/>
          </w:tcPr>
          <w:p w14:paraId="2F02E7E5">
            <w:pPr>
              <w:spacing w:after="20" w:line="240" w:lineRule="auto"/>
            </w:pPr>
            <w:r>
              <w:rPr>
                <w:rFonts w:ascii="Arial" w:hAnsi="Arial" w:eastAsia="Arial"/>
                <w:sz w:val="14"/>
              </w:rPr>
              <w:t>Validation</w:t>
            </w:r>
          </w:p>
        </w:tc>
        <w:tc>
          <w:tcPr>
            <w:tcW w:w="2160" w:type="dxa"/>
            <w:vAlign w:val="top"/>
          </w:tcPr>
          <w:p w14:paraId="70EF70F6">
            <w:pPr>
              <w:spacing w:after="20" w:line="240" w:lineRule="auto"/>
            </w:pPr>
            <w:r>
              <w:rPr>
                <w:rFonts w:ascii="Arial" w:hAnsi="Arial" w:eastAsia="Arial"/>
                <w:sz w:val="14"/>
              </w:rPr>
              <w:t>validationDate</w:t>
            </w:r>
          </w:p>
        </w:tc>
        <w:tc>
          <w:tcPr>
            <w:tcW w:w="6912" w:type="dxa"/>
            <w:vAlign w:val="top"/>
          </w:tcPr>
          <w:p w14:paraId="0A207A55">
            <w:pPr>
              <w:spacing w:after="20" w:line="240" w:lineRule="auto"/>
            </w:pPr>
            <w:r>
              <w:rPr>
                <w:rFonts w:ascii="Arial" w:hAnsi="Arial" w:eastAsia="Arial"/>
                <w:sz w:val="14"/>
              </w:rPr>
              <w:t>Ngày thực hiện kiểm tra</w:t>
            </w:r>
          </w:p>
        </w:tc>
        <w:tc>
          <w:tcPr>
            <w:tcW w:w="2016" w:type="dxa"/>
            <w:vAlign w:val="top"/>
          </w:tcPr>
          <w:p w14:paraId="0D151B28">
            <w:pPr>
              <w:spacing w:after="20" w:line="240" w:lineRule="auto"/>
            </w:pPr>
            <w:r>
              <w:rPr>
                <w:rFonts w:ascii="Arial" w:hAnsi="Arial" w:eastAsia="Arial"/>
                <w:sz w:val="14"/>
              </w:rPr>
              <w:t>Temporal</w:t>
            </w:r>
          </w:p>
        </w:tc>
      </w:tr>
      <w:tr w14:paraId="185E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38F4FDD">
            <w:pPr>
              <w:spacing w:after="20" w:line="240" w:lineRule="auto"/>
            </w:pPr>
            <w:r>
              <w:rPr>
                <w:rFonts w:ascii="Arial" w:hAnsi="Arial" w:eastAsia="Arial"/>
                <w:sz w:val="14"/>
              </w:rPr>
              <w:t>P-VAL-006</w:t>
            </w:r>
          </w:p>
        </w:tc>
        <w:tc>
          <w:tcPr>
            <w:tcW w:w="2016" w:type="dxa"/>
            <w:vAlign w:val="top"/>
          </w:tcPr>
          <w:p w14:paraId="27EE2A87">
            <w:pPr>
              <w:spacing w:after="20" w:line="240" w:lineRule="auto"/>
            </w:pPr>
            <w:r>
              <w:rPr>
                <w:rFonts w:ascii="Arial" w:hAnsi="Arial" w:eastAsia="Arial"/>
                <w:sz w:val="14"/>
              </w:rPr>
              <w:t>Validation</w:t>
            </w:r>
          </w:p>
        </w:tc>
        <w:tc>
          <w:tcPr>
            <w:tcW w:w="2160" w:type="dxa"/>
            <w:vAlign w:val="top"/>
          </w:tcPr>
          <w:p w14:paraId="7461783B">
            <w:pPr>
              <w:spacing w:after="20" w:line="240" w:lineRule="auto"/>
            </w:pPr>
            <w:r>
              <w:rPr>
                <w:rFonts w:ascii="Arial" w:hAnsi="Arial" w:eastAsia="Arial"/>
                <w:sz w:val="14"/>
              </w:rPr>
              <w:t>validatedBy</w:t>
            </w:r>
          </w:p>
        </w:tc>
        <w:tc>
          <w:tcPr>
            <w:tcW w:w="6912" w:type="dxa"/>
            <w:vAlign w:val="top"/>
          </w:tcPr>
          <w:p w14:paraId="36D2C454">
            <w:pPr>
              <w:spacing w:after="20" w:line="240" w:lineRule="auto"/>
            </w:pPr>
            <w:r>
              <w:rPr>
                <w:rFonts w:ascii="Arial" w:hAnsi="Arial" w:eastAsia="Arial"/>
                <w:sz w:val="14"/>
              </w:rPr>
              <w:t>Người thực hiện</w:t>
            </w:r>
          </w:p>
        </w:tc>
        <w:tc>
          <w:tcPr>
            <w:tcW w:w="2016" w:type="dxa"/>
            <w:vAlign w:val="top"/>
          </w:tcPr>
          <w:p w14:paraId="037EE3B3">
            <w:pPr>
              <w:spacing w:after="20" w:line="240" w:lineRule="auto"/>
            </w:pPr>
            <w:r>
              <w:rPr>
                <w:rFonts w:ascii="Arial" w:hAnsi="Arial" w:eastAsia="Arial"/>
                <w:sz w:val="14"/>
              </w:rPr>
              <w:t>Temporal</w:t>
            </w:r>
          </w:p>
        </w:tc>
      </w:tr>
      <w:tr w14:paraId="0804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FAC678A">
            <w:pPr>
              <w:spacing w:after="20" w:line="240" w:lineRule="auto"/>
            </w:pPr>
            <w:r>
              <w:rPr>
                <w:rFonts w:ascii="Arial" w:hAnsi="Arial" w:eastAsia="Arial"/>
                <w:sz w:val="14"/>
              </w:rPr>
              <w:t>P-VAL-007</w:t>
            </w:r>
          </w:p>
        </w:tc>
        <w:tc>
          <w:tcPr>
            <w:tcW w:w="2016" w:type="dxa"/>
            <w:vAlign w:val="top"/>
          </w:tcPr>
          <w:p w14:paraId="7A149CB2">
            <w:pPr>
              <w:spacing w:after="20" w:line="240" w:lineRule="auto"/>
            </w:pPr>
            <w:r>
              <w:rPr>
                <w:rFonts w:ascii="Arial" w:hAnsi="Arial" w:eastAsia="Arial"/>
                <w:sz w:val="14"/>
              </w:rPr>
              <w:t>Validation Result</w:t>
            </w:r>
          </w:p>
        </w:tc>
        <w:tc>
          <w:tcPr>
            <w:tcW w:w="2160" w:type="dxa"/>
            <w:vAlign w:val="top"/>
          </w:tcPr>
          <w:p w14:paraId="130E49A6">
            <w:pPr>
              <w:spacing w:after="20" w:line="240" w:lineRule="auto"/>
            </w:pPr>
            <w:r>
              <w:rPr>
                <w:rFonts w:ascii="Arial" w:hAnsi="Arial" w:eastAsia="Arial"/>
                <w:sz w:val="14"/>
              </w:rPr>
              <w:t>resultId</w:t>
            </w:r>
          </w:p>
        </w:tc>
        <w:tc>
          <w:tcPr>
            <w:tcW w:w="6912" w:type="dxa"/>
            <w:vAlign w:val="top"/>
          </w:tcPr>
          <w:p w14:paraId="6347119D">
            <w:pPr>
              <w:spacing w:after="20" w:line="240" w:lineRule="auto"/>
            </w:pPr>
            <w:r>
              <w:rPr>
                <w:rFonts w:ascii="Arial" w:hAnsi="Arial" w:eastAsia="Arial"/>
                <w:sz w:val="14"/>
              </w:rPr>
              <w:t>Mã kết quả kiểm tra</w:t>
            </w:r>
          </w:p>
        </w:tc>
        <w:tc>
          <w:tcPr>
            <w:tcW w:w="2016" w:type="dxa"/>
            <w:vAlign w:val="top"/>
          </w:tcPr>
          <w:p w14:paraId="138A57C2">
            <w:pPr>
              <w:spacing w:after="20" w:line="240" w:lineRule="auto"/>
            </w:pPr>
            <w:r>
              <w:rPr>
                <w:rFonts w:ascii="Arial" w:hAnsi="Arial" w:eastAsia="Arial"/>
                <w:sz w:val="14"/>
              </w:rPr>
              <w:t>Rule / State</w:t>
            </w:r>
          </w:p>
        </w:tc>
      </w:tr>
      <w:tr w14:paraId="3E14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C4B963B">
            <w:pPr>
              <w:spacing w:after="20" w:line="240" w:lineRule="auto"/>
            </w:pPr>
            <w:r>
              <w:rPr>
                <w:rFonts w:ascii="Arial" w:hAnsi="Arial" w:eastAsia="Arial"/>
                <w:sz w:val="14"/>
              </w:rPr>
              <w:t>P-VAL-008</w:t>
            </w:r>
          </w:p>
        </w:tc>
        <w:tc>
          <w:tcPr>
            <w:tcW w:w="2016" w:type="dxa"/>
            <w:vAlign w:val="top"/>
          </w:tcPr>
          <w:p w14:paraId="6254550A">
            <w:pPr>
              <w:spacing w:after="20" w:line="240" w:lineRule="auto"/>
            </w:pPr>
            <w:r>
              <w:rPr>
                <w:rFonts w:ascii="Arial" w:hAnsi="Arial" w:eastAsia="Arial"/>
                <w:sz w:val="14"/>
              </w:rPr>
              <w:t>Validation Result</w:t>
            </w:r>
          </w:p>
        </w:tc>
        <w:tc>
          <w:tcPr>
            <w:tcW w:w="2160" w:type="dxa"/>
            <w:vAlign w:val="top"/>
          </w:tcPr>
          <w:p w14:paraId="090C7CD4">
            <w:pPr>
              <w:spacing w:after="20" w:line="240" w:lineRule="auto"/>
            </w:pPr>
            <w:r>
              <w:rPr>
                <w:rFonts w:ascii="Arial" w:hAnsi="Arial" w:eastAsia="Arial"/>
                <w:sz w:val="14"/>
              </w:rPr>
              <w:t>validationId</w:t>
            </w:r>
          </w:p>
        </w:tc>
        <w:tc>
          <w:tcPr>
            <w:tcW w:w="6912" w:type="dxa"/>
            <w:vAlign w:val="top"/>
          </w:tcPr>
          <w:p w14:paraId="67544EF9">
            <w:pPr>
              <w:spacing w:after="20" w:line="240" w:lineRule="auto"/>
            </w:pPr>
            <w:r>
              <w:rPr>
                <w:rFonts w:ascii="Arial" w:hAnsi="Arial" w:eastAsia="Arial"/>
                <w:sz w:val="14"/>
              </w:rPr>
              <w:t>Phiên kiểm tra</w:t>
            </w:r>
          </w:p>
        </w:tc>
        <w:tc>
          <w:tcPr>
            <w:tcW w:w="2016" w:type="dxa"/>
            <w:vAlign w:val="top"/>
          </w:tcPr>
          <w:p w14:paraId="13EFEC20">
            <w:pPr>
              <w:spacing w:after="20" w:line="240" w:lineRule="auto"/>
            </w:pPr>
            <w:r>
              <w:rPr>
                <w:rFonts w:ascii="Arial" w:hAnsi="Arial" w:eastAsia="Arial"/>
                <w:sz w:val="14"/>
              </w:rPr>
              <w:t>Temporal</w:t>
            </w:r>
          </w:p>
        </w:tc>
      </w:tr>
      <w:tr w14:paraId="42B3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213BDFE">
            <w:pPr>
              <w:spacing w:after="20" w:line="240" w:lineRule="auto"/>
            </w:pPr>
            <w:r>
              <w:rPr>
                <w:rFonts w:ascii="Arial" w:hAnsi="Arial" w:eastAsia="Arial"/>
                <w:sz w:val="14"/>
              </w:rPr>
              <w:t>P-VAL-009</w:t>
            </w:r>
          </w:p>
        </w:tc>
        <w:tc>
          <w:tcPr>
            <w:tcW w:w="2016" w:type="dxa"/>
            <w:vAlign w:val="top"/>
          </w:tcPr>
          <w:p w14:paraId="3054CA83">
            <w:pPr>
              <w:spacing w:after="20" w:line="240" w:lineRule="auto"/>
            </w:pPr>
            <w:r>
              <w:rPr>
                <w:rFonts w:ascii="Arial" w:hAnsi="Arial" w:eastAsia="Arial"/>
                <w:sz w:val="14"/>
              </w:rPr>
              <w:t>Validation Result</w:t>
            </w:r>
          </w:p>
        </w:tc>
        <w:tc>
          <w:tcPr>
            <w:tcW w:w="2160" w:type="dxa"/>
            <w:vAlign w:val="top"/>
          </w:tcPr>
          <w:p w14:paraId="5A370B9C">
            <w:pPr>
              <w:spacing w:after="20" w:line="240" w:lineRule="auto"/>
            </w:pPr>
            <w:r>
              <w:rPr>
                <w:rFonts w:ascii="Arial" w:hAnsi="Arial" w:eastAsia="Arial"/>
                <w:sz w:val="14"/>
              </w:rPr>
              <w:t>overallResult</w:t>
            </w:r>
          </w:p>
        </w:tc>
        <w:tc>
          <w:tcPr>
            <w:tcW w:w="6912" w:type="dxa"/>
            <w:vAlign w:val="top"/>
          </w:tcPr>
          <w:p w14:paraId="68CF2ABB">
            <w:pPr>
              <w:spacing w:after="20" w:line="240" w:lineRule="auto"/>
            </w:pPr>
            <w:r>
              <w:rPr>
                <w:rFonts w:ascii="Arial" w:hAnsi="Arial" w:eastAsia="Arial"/>
                <w:sz w:val="14"/>
              </w:rPr>
              <w:t>Kết quả (Valid/Deficiency/Invalid)</w:t>
            </w:r>
          </w:p>
        </w:tc>
        <w:tc>
          <w:tcPr>
            <w:tcW w:w="2016" w:type="dxa"/>
            <w:vAlign w:val="top"/>
          </w:tcPr>
          <w:p w14:paraId="385E3A64">
            <w:pPr>
              <w:spacing w:after="20" w:line="240" w:lineRule="auto"/>
            </w:pPr>
            <w:r>
              <w:rPr>
                <w:rFonts w:ascii="Arial" w:hAnsi="Arial" w:eastAsia="Arial"/>
                <w:sz w:val="14"/>
              </w:rPr>
              <w:t>Rule / State</w:t>
            </w:r>
          </w:p>
        </w:tc>
      </w:tr>
      <w:tr w14:paraId="2A98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2C63532">
            <w:pPr>
              <w:spacing w:after="20" w:line="240" w:lineRule="auto"/>
            </w:pPr>
            <w:r>
              <w:rPr>
                <w:rFonts w:ascii="Arial" w:hAnsi="Arial" w:eastAsia="Arial"/>
                <w:sz w:val="14"/>
              </w:rPr>
              <w:t>P-VAL-010</w:t>
            </w:r>
          </w:p>
        </w:tc>
        <w:tc>
          <w:tcPr>
            <w:tcW w:w="2016" w:type="dxa"/>
            <w:vAlign w:val="top"/>
          </w:tcPr>
          <w:p w14:paraId="0E8B26FE">
            <w:pPr>
              <w:spacing w:after="20" w:line="240" w:lineRule="auto"/>
            </w:pPr>
            <w:r>
              <w:rPr>
                <w:rFonts w:ascii="Arial" w:hAnsi="Arial" w:eastAsia="Arial"/>
                <w:sz w:val="14"/>
              </w:rPr>
              <w:t>Validation Result</w:t>
            </w:r>
          </w:p>
        </w:tc>
        <w:tc>
          <w:tcPr>
            <w:tcW w:w="2160" w:type="dxa"/>
            <w:vAlign w:val="top"/>
          </w:tcPr>
          <w:p w14:paraId="39DBBA71">
            <w:pPr>
              <w:spacing w:after="20" w:line="240" w:lineRule="auto"/>
            </w:pPr>
            <w:r>
              <w:rPr>
                <w:rFonts w:ascii="Arial" w:hAnsi="Arial" w:eastAsia="Arial"/>
                <w:sz w:val="14"/>
              </w:rPr>
              <w:t>confidenceScore</w:t>
            </w:r>
          </w:p>
        </w:tc>
        <w:tc>
          <w:tcPr>
            <w:tcW w:w="6912" w:type="dxa"/>
            <w:vAlign w:val="top"/>
          </w:tcPr>
          <w:p w14:paraId="67DDC680">
            <w:pPr>
              <w:spacing w:after="20" w:line="240" w:lineRule="auto"/>
            </w:pPr>
            <w:r>
              <w:rPr>
                <w:rFonts w:ascii="Arial" w:hAnsi="Arial" w:eastAsia="Arial"/>
                <w:sz w:val="14"/>
              </w:rPr>
              <w:t>Độ tin cậy</w:t>
            </w:r>
          </w:p>
        </w:tc>
        <w:tc>
          <w:tcPr>
            <w:tcW w:w="2016" w:type="dxa"/>
            <w:vAlign w:val="top"/>
          </w:tcPr>
          <w:p w14:paraId="3B0891E3">
            <w:pPr>
              <w:spacing w:after="20" w:line="240" w:lineRule="auto"/>
            </w:pPr>
            <w:r>
              <w:rPr>
                <w:rFonts w:ascii="Arial" w:hAnsi="Arial" w:eastAsia="Arial"/>
                <w:sz w:val="14"/>
              </w:rPr>
              <w:t>Rule / State</w:t>
            </w:r>
          </w:p>
        </w:tc>
      </w:tr>
      <w:tr w14:paraId="0E72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F8850C">
            <w:pPr>
              <w:spacing w:after="20" w:line="240" w:lineRule="auto"/>
            </w:pPr>
            <w:r>
              <w:rPr>
                <w:rFonts w:ascii="Arial" w:hAnsi="Arial" w:eastAsia="Arial"/>
                <w:sz w:val="14"/>
              </w:rPr>
              <w:t>P-VAL-011</w:t>
            </w:r>
          </w:p>
        </w:tc>
        <w:tc>
          <w:tcPr>
            <w:tcW w:w="2016" w:type="dxa"/>
            <w:vAlign w:val="top"/>
          </w:tcPr>
          <w:p w14:paraId="5687CDBF">
            <w:pPr>
              <w:spacing w:after="20" w:line="240" w:lineRule="auto"/>
            </w:pPr>
            <w:r>
              <w:rPr>
                <w:rFonts w:ascii="Arial" w:hAnsi="Arial" w:eastAsia="Arial"/>
                <w:sz w:val="14"/>
              </w:rPr>
              <w:t>Validation Result</w:t>
            </w:r>
          </w:p>
        </w:tc>
        <w:tc>
          <w:tcPr>
            <w:tcW w:w="2160" w:type="dxa"/>
            <w:vAlign w:val="top"/>
          </w:tcPr>
          <w:p w14:paraId="17D4125F">
            <w:pPr>
              <w:spacing w:after="20" w:line="240" w:lineRule="auto"/>
            </w:pPr>
            <w:r>
              <w:rPr>
                <w:rFonts w:ascii="Arial" w:hAnsi="Arial" w:eastAsia="Arial"/>
                <w:sz w:val="14"/>
              </w:rPr>
              <w:t>remarks</w:t>
            </w:r>
          </w:p>
        </w:tc>
        <w:tc>
          <w:tcPr>
            <w:tcW w:w="6912" w:type="dxa"/>
            <w:vAlign w:val="top"/>
          </w:tcPr>
          <w:p w14:paraId="28B64106">
            <w:pPr>
              <w:spacing w:after="20" w:line="240" w:lineRule="auto"/>
            </w:pPr>
            <w:r>
              <w:rPr>
                <w:rFonts w:ascii="Arial" w:hAnsi="Arial" w:eastAsia="Arial"/>
                <w:sz w:val="14"/>
              </w:rPr>
              <w:t>Ghi chú</w:t>
            </w:r>
          </w:p>
        </w:tc>
        <w:tc>
          <w:tcPr>
            <w:tcW w:w="2016" w:type="dxa"/>
            <w:vAlign w:val="top"/>
          </w:tcPr>
          <w:p w14:paraId="1A71556E">
            <w:pPr>
              <w:spacing w:after="20" w:line="240" w:lineRule="auto"/>
            </w:pPr>
            <w:r>
              <w:rPr>
                <w:rFonts w:ascii="Arial" w:hAnsi="Arial" w:eastAsia="Arial"/>
                <w:sz w:val="14"/>
              </w:rPr>
              <w:t>Business Attribute</w:t>
            </w:r>
          </w:p>
        </w:tc>
      </w:tr>
      <w:tr w14:paraId="13B3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4302AF">
            <w:pPr>
              <w:spacing w:after="20" w:line="240" w:lineRule="auto"/>
            </w:pPr>
            <w:r>
              <w:rPr>
                <w:rFonts w:ascii="Arial" w:hAnsi="Arial" w:eastAsia="Arial"/>
                <w:sz w:val="14"/>
              </w:rPr>
              <w:t>P-VAL-012</w:t>
            </w:r>
          </w:p>
        </w:tc>
        <w:tc>
          <w:tcPr>
            <w:tcW w:w="2016" w:type="dxa"/>
            <w:vAlign w:val="top"/>
          </w:tcPr>
          <w:p w14:paraId="6E2F1A27">
            <w:pPr>
              <w:spacing w:after="20" w:line="240" w:lineRule="auto"/>
            </w:pPr>
            <w:r>
              <w:rPr>
                <w:rFonts w:ascii="Arial" w:hAnsi="Arial" w:eastAsia="Arial"/>
                <w:sz w:val="14"/>
              </w:rPr>
              <w:t>Validation Result</w:t>
            </w:r>
          </w:p>
        </w:tc>
        <w:tc>
          <w:tcPr>
            <w:tcW w:w="2160" w:type="dxa"/>
            <w:vAlign w:val="top"/>
          </w:tcPr>
          <w:p w14:paraId="3D034009">
            <w:pPr>
              <w:spacing w:after="20" w:line="240" w:lineRule="auto"/>
            </w:pPr>
            <w:r>
              <w:rPr>
                <w:rFonts w:ascii="Arial" w:hAnsi="Arial" w:eastAsia="Arial"/>
                <w:sz w:val="14"/>
              </w:rPr>
              <w:t>completedDate</w:t>
            </w:r>
          </w:p>
        </w:tc>
        <w:tc>
          <w:tcPr>
            <w:tcW w:w="6912" w:type="dxa"/>
            <w:vAlign w:val="top"/>
          </w:tcPr>
          <w:p w14:paraId="6A625487">
            <w:pPr>
              <w:spacing w:after="20" w:line="240" w:lineRule="auto"/>
            </w:pPr>
            <w:r>
              <w:rPr>
                <w:rFonts w:ascii="Arial" w:hAnsi="Arial" w:eastAsia="Arial"/>
                <w:sz w:val="14"/>
              </w:rPr>
              <w:t>Thời điểm hoàn thành kiểm tra</w:t>
            </w:r>
          </w:p>
        </w:tc>
        <w:tc>
          <w:tcPr>
            <w:tcW w:w="2016" w:type="dxa"/>
            <w:vAlign w:val="top"/>
          </w:tcPr>
          <w:p w14:paraId="272F5938">
            <w:pPr>
              <w:spacing w:after="20" w:line="240" w:lineRule="auto"/>
            </w:pPr>
            <w:r>
              <w:rPr>
                <w:rFonts w:ascii="Arial" w:hAnsi="Arial" w:eastAsia="Arial"/>
                <w:sz w:val="14"/>
              </w:rPr>
              <w:t>Temporal</w:t>
            </w:r>
          </w:p>
        </w:tc>
      </w:tr>
      <w:tr w14:paraId="2215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F7BD665">
            <w:pPr>
              <w:spacing w:after="20" w:line="240" w:lineRule="auto"/>
            </w:pPr>
            <w:r>
              <w:rPr>
                <w:rFonts w:ascii="Arial" w:hAnsi="Arial" w:eastAsia="Arial"/>
                <w:sz w:val="14"/>
              </w:rPr>
              <w:t>P-VAL-013</w:t>
            </w:r>
          </w:p>
        </w:tc>
        <w:tc>
          <w:tcPr>
            <w:tcW w:w="2016" w:type="dxa"/>
            <w:vAlign w:val="top"/>
          </w:tcPr>
          <w:p w14:paraId="30CE8C40">
            <w:pPr>
              <w:spacing w:after="20" w:line="240" w:lineRule="auto"/>
            </w:pPr>
            <w:r>
              <w:rPr>
                <w:rFonts w:ascii="Arial" w:hAnsi="Arial" w:eastAsia="Arial"/>
                <w:sz w:val="14"/>
              </w:rPr>
              <w:t>Deficiency Item</w:t>
            </w:r>
          </w:p>
        </w:tc>
        <w:tc>
          <w:tcPr>
            <w:tcW w:w="2160" w:type="dxa"/>
            <w:vAlign w:val="top"/>
          </w:tcPr>
          <w:p w14:paraId="5AC3B987">
            <w:pPr>
              <w:spacing w:after="20" w:line="240" w:lineRule="auto"/>
            </w:pPr>
            <w:r>
              <w:rPr>
                <w:rFonts w:ascii="Arial" w:hAnsi="Arial" w:eastAsia="Arial"/>
                <w:sz w:val="14"/>
              </w:rPr>
              <w:t>deficiencyId</w:t>
            </w:r>
          </w:p>
        </w:tc>
        <w:tc>
          <w:tcPr>
            <w:tcW w:w="6912" w:type="dxa"/>
            <w:vAlign w:val="top"/>
          </w:tcPr>
          <w:p w14:paraId="3AA79A97">
            <w:pPr>
              <w:spacing w:after="20" w:line="240" w:lineRule="auto"/>
            </w:pPr>
            <w:r>
              <w:rPr>
                <w:rFonts w:ascii="Arial" w:hAnsi="Arial" w:eastAsia="Arial"/>
                <w:sz w:val="14"/>
              </w:rPr>
              <w:t>Mã thiếu sót</w:t>
            </w:r>
          </w:p>
        </w:tc>
        <w:tc>
          <w:tcPr>
            <w:tcW w:w="2016" w:type="dxa"/>
            <w:vAlign w:val="top"/>
          </w:tcPr>
          <w:p w14:paraId="66CDDDA6">
            <w:pPr>
              <w:spacing w:after="20" w:line="240" w:lineRule="auto"/>
            </w:pPr>
            <w:r>
              <w:rPr>
                <w:rFonts w:ascii="Arial" w:hAnsi="Arial" w:eastAsia="Arial"/>
                <w:sz w:val="14"/>
              </w:rPr>
              <w:t>Identifier / Reference</w:t>
            </w:r>
          </w:p>
        </w:tc>
      </w:tr>
      <w:tr w14:paraId="056E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03F299C">
            <w:pPr>
              <w:spacing w:after="20" w:line="240" w:lineRule="auto"/>
            </w:pPr>
            <w:r>
              <w:rPr>
                <w:rFonts w:ascii="Arial" w:hAnsi="Arial" w:eastAsia="Arial"/>
                <w:sz w:val="14"/>
              </w:rPr>
              <w:t>P-VAL-014</w:t>
            </w:r>
          </w:p>
        </w:tc>
        <w:tc>
          <w:tcPr>
            <w:tcW w:w="2016" w:type="dxa"/>
            <w:vAlign w:val="top"/>
          </w:tcPr>
          <w:p w14:paraId="3C781022">
            <w:pPr>
              <w:spacing w:after="20" w:line="240" w:lineRule="auto"/>
            </w:pPr>
            <w:r>
              <w:rPr>
                <w:rFonts w:ascii="Arial" w:hAnsi="Arial" w:eastAsia="Arial"/>
                <w:sz w:val="14"/>
              </w:rPr>
              <w:t>Deficiency Item</w:t>
            </w:r>
          </w:p>
        </w:tc>
        <w:tc>
          <w:tcPr>
            <w:tcW w:w="2160" w:type="dxa"/>
            <w:vAlign w:val="top"/>
          </w:tcPr>
          <w:p w14:paraId="36E9B37C">
            <w:pPr>
              <w:spacing w:after="20" w:line="240" w:lineRule="auto"/>
            </w:pPr>
            <w:r>
              <w:rPr>
                <w:rFonts w:ascii="Arial" w:hAnsi="Arial" w:eastAsia="Arial"/>
                <w:sz w:val="14"/>
              </w:rPr>
              <w:t>validationId</w:t>
            </w:r>
          </w:p>
        </w:tc>
        <w:tc>
          <w:tcPr>
            <w:tcW w:w="6912" w:type="dxa"/>
            <w:vAlign w:val="top"/>
          </w:tcPr>
          <w:p w14:paraId="4B83F2AB">
            <w:pPr>
              <w:spacing w:after="20" w:line="240" w:lineRule="auto"/>
            </w:pPr>
            <w:r>
              <w:rPr>
                <w:rFonts w:ascii="Arial" w:hAnsi="Arial" w:eastAsia="Arial"/>
                <w:sz w:val="14"/>
              </w:rPr>
              <w:t>Phiên kiểm tra</w:t>
            </w:r>
          </w:p>
        </w:tc>
        <w:tc>
          <w:tcPr>
            <w:tcW w:w="2016" w:type="dxa"/>
            <w:vAlign w:val="top"/>
          </w:tcPr>
          <w:p w14:paraId="3A0D9C58">
            <w:pPr>
              <w:spacing w:after="20" w:line="240" w:lineRule="auto"/>
            </w:pPr>
            <w:r>
              <w:rPr>
                <w:rFonts w:ascii="Arial" w:hAnsi="Arial" w:eastAsia="Arial"/>
                <w:sz w:val="14"/>
              </w:rPr>
              <w:t>Temporal</w:t>
            </w:r>
          </w:p>
        </w:tc>
      </w:tr>
      <w:tr w14:paraId="606C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76B5A3C">
            <w:pPr>
              <w:spacing w:after="20" w:line="240" w:lineRule="auto"/>
            </w:pPr>
            <w:r>
              <w:rPr>
                <w:rFonts w:ascii="Arial" w:hAnsi="Arial" w:eastAsia="Arial"/>
                <w:sz w:val="14"/>
              </w:rPr>
              <w:t>P-VAL-015</w:t>
            </w:r>
          </w:p>
        </w:tc>
        <w:tc>
          <w:tcPr>
            <w:tcW w:w="2016" w:type="dxa"/>
            <w:vAlign w:val="top"/>
          </w:tcPr>
          <w:p w14:paraId="2B6E9B26">
            <w:pPr>
              <w:spacing w:after="20" w:line="240" w:lineRule="auto"/>
            </w:pPr>
            <w:r>
              <w:rPr>
                <w:rFonts w:ascii="Arial" w:hAnsi="Arial" w:eastAsia="Arial"/>
                <w:sz w:val="14"/>
              </w:rPr>
              <w:t>Deficiency Item</w:t>
            </w:r>
          </w:p>
        </w:tc>
        <w:tc>
          <w:tcPr>
            <w:tcW w:w="2160" w:type="dxa"/>
            <w:vAlign w:val="top"/>
          </w:tcPr>
          <w:p w14:paraId="67D2833B">
            <w:pPr>
              <w:spacing w:after="20" w:line="240" w:lineRule="auto"/>
            </w:pPr>
            <w:r>
              <w:rPr>
                <w:rFonts w:ascii="Arial" w:hAnsi="Arial" w:eastAsia="Arial"/>
                <w:sz w:val="14"/>
              </w:rPr>
              <w:t>fieldName</w:t>
            </w:r>
          </w:p>
        </w:tc>
        <w:tc>
          <w:tcPr>
            <w:tcW w:w="6912" w:type="dxa"/>
            <w:vAlign w:val="top"/>
          </w:tcPr>
          <w:p w14:paraId="66B9468B">
            <w:pPr>
              <w:spacing w:after="20" w:line="240" w:lineRule="auto"/>
            </w:pPr>
            <w:r>
              <w:rPr>
                <w:rFonts w:ascii="Arial" w:hAnsi="Arial" w:eastAsia="Arial"/>
                <w:sz w:val="14"/>
              </w:rPr>
              <w:t>Trường dữ liệu hoặc tài liệu bị thiếu</w:t>
            </w:r>
          </w:p>
        </w:tc>
        <w:tc>
          <w:tcPr>
            <w:tcW w:w="2016" w:type="dxa"/>
            <w:vAlign w:val="top"/>
          </w:tcPr>
          <w:p w14:paraId="5A5EF6C4">
            <w:pPr>
              <w:spacing w:after="20" w:line="240" w:lineRule="auto"/>
            </w:pPr>
            <w:r>
              <w:rPr>
                <w:rFonts w:ascii="Arial" w:hAnsi="Arial" w:eastAsia="Arial"/>
                <w:sz w:val="14"/>
              </w:rPr>
              <w:t>Business Attribute</w:t>
            </w:r>
          </w:p>
        </w:tc>
      </w:tr>
      <w:tr w14:paraId="7CC8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CB717A2">
            <w:pPr>
              <w:spacing w:after="20" w:line="240" w:lineRule="auto"/>
            </w:pPr>
            <w:r>
              <w:rPr>
                <w:rFonts w:ascii="Arial" w:hAnsi="Arial" w:eastAsia="Arial"/>
                <w:sz w:val="14"/>
              </w:rPr>
              <w:t>P-VAL-016</w:t>
            </w:r>
          </w:p>
        </w:tc>
        <w:tc>
          <w:tcPr>
            <w:tcW w:w="2016" w:type="dxa"/>
            <w:vAlign w:val="top"/>
          </w:tcPr>
          <w:p w14:paraId="10BEE334">
            <w:pPr>
              <w:spacing w:after="20" w:line="240" w:lineRule="auto"/>
            </w:pPr>
            <w:r>
              <w:rPr>
                <w:rFonts w:ascii="Arial" w:hAnsi="Arial" w:eastAsia="Arial"/>
                <w:sz w:val="14"/>
              </w:rPr>
              <w:t>Deficiency Item</w:t>
            </w:r>
          </w:p>
        </w:tc>
        <w:tc>
          <w:tcPr>
            <w:tcW w:w="2160" w:type="dxa"/>
            <w:vAlign w:val="top"/>
          </w:tcPr>
          <w:p w14:paraId="41B4B0B9">
            <w:pPr>
              <w:spacing w:after="20" w:line="240" w:lineRule="auto"/>
            </w:pPr>
            <w:r>
              <w:rPr>
                <w:rFonts w:ascii="Arial" w:hAnsi="Arial" w:eastAsia="Arial"/>
                <w:sz w:val="14"/>
              </w:rPr>
              <w:t>deficiencyType</w:t>
            </w:r>
          </w:p>
        </w:tc>
        <w:tc>
          <w:tcPr>
            <w:tcW w:w="6912" w:type="dxa"/>
            <w:vAlign w:val="top"/>
          </w:tcPr>
          <w:p w14:paraId="60714890">
            <w:pPr>
              <w:spacing w:after="20" w:line="240" w:lineRule="auto"/>
            </w:pPr>
            <w:r>
              <w:rPr>
                <w:rFonts w:ascii="Arial" w:hAnsi="Arial" w:eastAsia="Arial"/>
                <w:sz w:val="14"/>
              </w:rPr>
              <w:t>Loại thiếu sót</w:t>
            </w:r>
          </w:p>
        </w:tc>
        <w:tc>
          <w:tcPr>
            <w:tcW w:w="2016" w:type="dxa"/>
            <w:vAlign w:val="top"/>
          </w:tcPr>
          <w:p w14:paraId="788DB457">
            <w:pPr>
              <w:spacing w:after="20" w:line="240" w:lineRule="auto"/>
            </w:pPr>
            <w:r>
              <w:rPr>
                <w:rFonts w:ascii="Arial" w:hAnsi="Arial" w:eastAsia="Arial"/>
                <w:sz w:val="14"/>
              </w:rPr>
              <w:t>Business Attribute</w:t>
            </w:r>
          </w:p>
        </w:tc>
      </w:tr>
      <w:tr w14:paraId="5F12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A9FFA4">
            <w:pPr>
              <w:spacing w:after="20" w:line="240" w:lineRule="auto"/>
            </w:pPr>
            <w:r>
              <w:rPr>
                <w:rFonts w:ascii="Arial" w:hAnsi="Arial" w:eastAsia="Arial"/>
                <w:sz w:val="14"/>
              </w:rPr>
              <w:t>P-VAL-017</w:t>
            </w:r>
          </w:p>
        </w:tc>
        <w:tc>
          <w:tcPr>
            <w:tcW w:w="2016" w:type="dxa"/>
            <w:vAlign w:val="top"/>
          </w:tcPr>
          <w:p w14:paraId="4FE9B5FF">
            <w:pPr>
              <w:spacing w:after="20" w:line="240" w:lineRule="auto"/>
            </w:pPr>
            <w:r>
              <w:rPr>
                <w:rFonts w:ascii="Arial" w:hAnsi="Arial" w:eastAsia="Arial"/>
                <w:sz w:val="14"/>
              </w:rPr>
              <w:t>Deficiency Item</w:t>
            </w:r>
          </w:p>
        </w:tc>
        <w:tc>
          <w:tcPr>
            <w:tcW w:w="2160" w:type="dxa"/>
            <w:vAlign w:val="top"/>
          </w:tcPr>
          <w:p w14:paraId="61A365AB">
            <w:pPr>
              <w:spacing w:after="20" w:line="240" w:lineRule="auto"/>
            </w:pPr>
            <w:r>
              <w:rPr>
                <w:rFonts w:ascii="Arial" w:hAnsi="Arial" w:eastAsia="Arial"/>
                <w:sz w:val="14"/>
              </w:rPr>
              <w:t>description</w:t>
            </w:r>
          </w:p>
        </w:tc>
        <w:tc>
          <w:tcPr>
            <w:tcW w:w="6912" w:type="dxa"/>
            <w:vAlign w:val="top"/>
          </w:tcPr>
          <w:p w14:paraId="30D6D16E">
            <w:pPr>
              <w:spacing w:after="20" w:line="240" w:lineRule="auto"/>
            </w:pPr>
            <w:r>
              <w:rPr>
                <w:rFonts w:ascii="Arial" w:hAnsi="Arial" w:eastAsia="Arial"/>
                <w:sz w:val="14"/>
              </w:rPr>
              <w:t>Mô tả thiếu sót</w:t>
            </w:r>
          </w:p>
        </w:tc>
        <w:tc>
          <w:tcPr>
            <w:tcW w:w="2016" w:type="dxa"/>
            <w:vAlign w:val="top"/>
          </w:tcPr>
          <w:p w14:paraId="7BEA1BA4">
            <w:pPr>
              <w:spacing w:after="20" w:line="240" w:lineRule="auto"/>
            </w:pPr>
            <w:r>
              <w:rPr>
                <w:rFonts w:ascii="Arial" w:hAnsi="Arial" w:eastAsia="Arial"/>
                <w:sz w:val="14"/>
              </w:rPr>
              <w:t>Business Attribute</w:t>
            </w:r>
          </w:p>
        </w:tc>
      </w:tr>
      <w:tr w14:paraId="4655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EE0C092">
            <w:pPr>
              <w:spacing w:after="20" w:line="240" w:lineRule="auto"/>
            </w:pPr>
            <w:r>
              <w:rPr>
                <w:rFonts w:ascii="Arial" w:hAnsi="Arial" w:eastAsia="Arial"/>
                <w:sz w:val="14"/>
              </w:rPr>
              <w:t>P-VAL-018</w:t>
            </w:r>
          </w:p>
        </w:tc>
        <w:tc>
          <w:tcPr>
            <w:tcW w:w="2016" w:type="dxa"/>
            <w:vAlign w:val="top"/>
          </w:tcPr>
          <w:p w14:paraId="5B71475C">
            <w:pPr>
              <w:spacing w:after="20" w:line="240" w:lineRule="auto"/>
            </w:pPr>
            <w:r>
              <w:rPr>
                <w:rFonts w:ascii="Arial" w:hAnsi="Arial" w:eastAsia="Arial"/>
                <w:sz w:val="14"/>
              </w:rPr>
              <w:t>Deficiency Item</w:t>
            </w:r>
          </w:p>
        </w:tc>
        <w:tc>
          <w:tcPr>
            <w:tcW w:w="2160" w:type="dxa"/>
            <w:vAlign w:val="top"/>
          </w:tcPr>
          <w:p w14:paraId="76A17638">
            <w:pPr>
              <w:spacing w:after="20" w:line="240" w:lineRule="auto"/>
            </w:pPr>
            <w:r>
              <w:rPr>
                <w:rFonts w:ascii="Arial" w:hAnsi="Arial" w:eastAsia="Arial"/>
                <w:sz w:val="14"/>
              </w:rPr>
              <w:t>severity</w:t>
            </w:r>
          </w:p>
        </w:tc>
        <w:tc>
          <w:tcPr>
            <w:tcW w:w="6912" w:type="dxa"/>
            <w:vAlign w:val="top"/>
          </w:tcPr>
          <w:p w14:paraId="3999E07D">
            <w:pPr>
              <w:spacing w:after="20" w:line="240" w:lineRule="auto"/>
            </w:pPr>
            <w:r>
              <w:rPr>
                <w:rFonts w:ascii="Arial" w:hAnsi="Arial" w:eastAsia="Arial"/>
                <w:sz w:val="14"/>
              </w:rPr>
              <w:t>Mức độ nghiêm trọng</w:t>
            </w:r>
          </w:p>
        </w:tc>
        <w:tc>
          <w:tcPr>
            <w:tcW w:w="2016" w:type="dxa"/>
            <w:vAlign w:val="top"/>
          </w:tcPr>
          <w:p w14:paraId="53B69EB4">
            <w:pPr>
              <w:spacing w:after="20" w:line="240" w:lineRule="auto"/>
            </w:pPr>
            <w:r>
              <w:rPr>
                <w:rFonts w:ascii="Arial" w:hAnsi="Arial" w:eastAsia="Arial"/>
                <w:sz w:val="14"/>
              </w:rPr>
              <w:t>Business Attribute</w:t>
            </w:r>
          </w:p>
        </w:tc>
      </w:tr>
      <w:tr w14:paraId="2AF2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081256">
            <w:pPr>
              <w:spacing w:after="20" w:line="240" w:lineRule="auto"/>
            </w:pPr>
            <w:r>
              <w:rPr>
                <w:rFonts w:ascii="Arial" w:hAnsi="Arial" w:eastAsia="Arial"/>
                <w:sz w:val="14"/>
              </w:rPr>
              <w:t>P-VAL-019</w:t>
            </w:r>
          </w:p>
        </w:tc>
        <w:tc>
          <w:tcPr>
            <w:tcW w:w="2016" w:type="dxa"/>
            <w:vAlign w:val="top"/>
          </w:tcPr>
          <w:p w14:paraId="43BB2EAD">
            <w:pPr>
              <w:spacing w:after="20" w:line="240" w:lineRule="auto"/>
            </w:pPr>
            <w:r>
              <w:rPr>
                <w:rFonts w:ascii="Arial" w:hAnsi="Arial" w:eastAsia="Arial"/>
                <w:sz w:val="14"/>
              </w:rPr>
              <w:t>Deficiency Item</w:t>
            </w:r>
          </w:p>
        </w:tc>
        <w:tc>
          <w:tcPr>
            <w:tcW w:w="2160" w:type="dxa"/>
            <w:vAlign w:val="top"/>
          </w:tcPr>
          <w:p w14:paraId="73303DBA">
            <w:pPr>
              <w:spacing w:after="20" w:line="240" w:lineRule="auto"/>
            </w:pPr>
            <w:r>
              <w:rPr>
                <w:rFonts w:ascii="Arial" w:hAnsi="Arial" w:eastAsia="Arial"/>
                <w:sz w:val="14"/>
              </w:rPr>
              <w:t>requiredAction</w:t>
            </w:r>
          </w:p>
        </w:tc>
        <w:tc>
          <w:tcPr>
            <w:tcW w:w="6912" w:type="dxa"/>
            <w:vAlign w:val="top"/>
          </w:tcPr>
          <w:p w14:paraId="3D924F94">
            <w:pPr>
              <w:spacing w:after="20" w:line="240" w:lineRule="auto"/>
            </w:pPr>
            <w:r>
              <w:rPr>
                <w:rFonts w:ascii="Arial" w:hAnsi="Arial" w:eastAsia="Arial"/>
                <w:sz w:val="14"/>
              </w:rPr>
              <w:t>Hành động cần bổ sung</w:t>
            </w:r>
          </w:p>
        </w:tc>
        <w:tc>
          <w:tcPr>
            <w:tcW w:w="2016" w:type="dxa"/>
            <w:vAlign w:val="top"/>
          </w:tcPr>
          <w:p w14:paraId="76B96837">
            <w:pPr>
              <w:spacing w:after="20" w:line="240" w:lineRule="auto"/>
            </w:pPr>
            <w:r>
              <w:rPr>
                <w:rFonts w:ascii="Arial" w:hAnsi="Arial" w:eastAsia="Arial"/>
                <w:sz w:val="14"/>
              </w:rPr>
              <w:t>Business Attribute</w:t>
            </w:r>
          </w:p>
        </w:tc>
      </w:tr>
      <w:tr w14:paraId="0619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F3EB973">
            <w:pPr>
              <w:spacing w:after="20" w:line="240" w:lineRule="auto"/>
            </w:pPr>
            <w:r>
              <w:rPr>
                <w:rFonts w:ascii="Arial" w:hAnsi="Arial" w:eastAsia="Arial"/>
                <w:sz w:val="14"/>
              </w:rPr>
              <w:t>P-VAL-020</w:t>
            </w:r>
          </w:p>
        </w:tc>
        <w:tc>
          <w:tcPr>
            <w:tcW w:w="2016" w:type="dxa"/>
            <w:vAlign w:val="top"/>
          </w:tcPr>
          <w:p w14:paraId="290A1EC4">
            <w:pPr>
              <w:spacing w:after="20" w:line="240" w:lineRule="auto"/>
            </w:pPr>
            <w:r>
              <w:rPr>
                <w:rFonts w:ascii="Arial" w:hAnsi="Arial" w:eastAsia="Arial"/>
                <w:sz w:val="14"/>
              </w:rPr>
              <w:t>Deficiency Item</w:t>
            </w:r>
          </w:p>
        </w:tc>
        <w:tc>
          <w:tcPr>
            <w:tcW w:w="2160" w:type="dxa"/>
            <w:vAlign w:val="top"/>
          </w:tcPr>
          <w:p w14:paraId="0ED24639">
            <w:pPr>
              <w:spacing w:after="20" w:line="240" w:lineRule="auto"/>
            </w:pPr>
            <w:r>
              <w:rPr>
                <w:rFonts w:ascii="Arial" w:hAnsi="Arial" w:eastAsia="Arial"/>
                <w:sz w:val="14"/>
              </w:rPr>
              <w:t>status</w:t>
            </w:r>
          </w:p>
        </w:tc>
        <w:tc>
          <w:tcPr>
            <w:tcW w:w="6912" w:type="dxa"/>
            <w:vAlign w:val="top"/>
          </w:tcPr>
          <w:p w14:paraId="1E03C66A">
            <w:pPr>
              <w:spacing w:after="20" w:line="240" w:lineRule="auto"/>
            </w:pPr>
            <w:r>
              <w:rPr>
                <w:rFonts w:ascii="Arial" w:hAnsi="Arial" w:eastAsia="Arial"/>
                <w:sz w:val="14"/>
              </w:rPr>
              <w:t>Trạng thái xử lý</w:t>
            </w:r>
          </w:p>
        </w:tc>
        <w:tc>
          <w:tcPr>
            <w:tcW w:w="2016" w:type="dxa"/>
            <w:vAlign w:val="top"/>
          </w:tcPr>
          <w:p w14:paraId="41A9669D">
            <w:pPr>
              <w:spacing w:after="20" w:line="240" w:lineRule="auto"/>
            </w:pPr>
            <w:r>
              <w:rPr>
                <w:rFonts w:ascii="Arial" w:hAnsi="Arial" w:eastAsia="Arial"/>
                <w:sz w:val="14"/>
              </w:rPr>
              <w:t>Rule / State</w:t>
            </w:r>
          </w:p>
        </w:tc>
      </w:tr>
      <w:tr w14:paraId="02D0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E15388A">
            <w:pPr>
              <w:spacing w:after="20" w:line="240" w:lineRule="auto"/>
            </w:pPr>
            <w:r>
              <w:rPr>
                <w:rFonts w:ascii="Arial" w:hAnsi="Arial" w:eastAsia="Arial"/>
                <w:sz w:val="14"/>
              </w:rPr>
              <w:t>P-VAL-021</w:t>
            </w:r>
          </w:p>
        </w:tc>
        <w:tc>
          <w:tcPr>
            <w:tcW w:w="2016" w:type="dxa"/>
            <w:vAlign w:val="top"/>
          </w:tcPr>
          <w:p w14:paraId="6839DB7F">
            <w:pPr>
              <w:spacing w:after="20" w:line="240" w:lineRule="auto"/>
            </w:pPr>
            <w:r>
              <w:rPr>
                <w:rFonts w:ascii="Arial" w:hAnsi="Arial" w:eastAsia="Arial"/>
                <w:sz w:val="14"/>
              </w:rPr>
              <w:t>Deficiency Item</w:t>
            </w:r>
          </w:p>
        </w:tc>
        <w:tc>
          <w:tcPr>
            <w:tcW w:w="2160" w:type="dxa"/>
            <w:vAlign w:val="top"/>
          </w:tcPr>
          <w:p w14:paraId="27A8A552">
            <w:pPr>
              <w:spacing w:after="20" w:line="240" w:lineRule="auto"/>
            </w:pPr>
            <w:r>
              <w:rPr>
                <w:rFonts w:ascii="Arial" w:hAnsi="Arial" w:eastAsia="Arial"/>
                <w:sz w:val="14"/>
              </w:rPr>
              <w:t>resolvedDate</w:t>
            </w:r>
          </w:p>
        </w:tc>
        <w:tc>
          <w:tcPr>
            <w:tcW w:w="6912" w:type="dxa"/>
            <w:vAlign w:val="top"/>
          </w:tcPr>
          <w:p w14:paraId="68C268F6">
            <w:pPr>
              <w:spacing w:after="20" w:line="240" w:lineRule="auto"/>
            </w:pPr>
            <w:r>
              <w:rPr>
                <w:rFonts w:ascii="Arial" w:hAnsi="Arial" w:eastAsia="Arial"/>
                <w:sz w:val="14"/>
              </w:rPr>
              <w:t>Ngày hoàn thành bổ sung</w:t>
            </w:r>
          </w:p>
        </w:tc>
        <w:tc>
          <w:tcPr>
            <w:tcW w:w="2016" w:type="dxa"/>
            <w:vAlign w:val="top"/>
          </w:tcPr>
          <w:p w14:paraId="0B7028B1">
            <w:pPr>
              <w:spacing w:after="20" w:line="240" w:lineRule="auto"/>
            </w:pPr>
            <w:r>
              <w:rPr>
                <w:rFonts w:ascii="Arial" w:hAnsi="Arial" w:eastAsia="Arial"/>
                <w:sz w:val="14"/>
              </w:rPr>
              <w:t>Temporal</w:t>
            </w:r>
          </w:p>
        </w:tc>
      </w:tr>
    </w:tbl>
    <w:p w14:paraId="7588CA08"/>
    <w:p w14:paraId="70CC5BC5">
      <w:pPr>
        <w:pStyle w:val="3"/>
      </w:pPr>
      <w:r>
        <w:t>8.4 Coverage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055E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50398E74">
            <w:pPr>
              <w:spacing w:after="20" w:line="240" w:lineRule="auto"/>
            </w:pPr>
            <w:r>
              <w:rPr>
                <w:rFonts w:ascii="Arial" w:hAnsi="Arial" w:eastAsia="Arial"/>
                <w:b/>
                <w:color w:val="FFFFFF"/>
                <w:sz w:val="14"/>
              </w:rPr>
              <w:t>Property ID</w:t>
            </w:r>
          </w:p>
        </w:tc>
        <w:tc>
          <w:tcPr>
            <w:tcW w:w="2016" w:type="dxa"/>
            <w:shd w:val="clear" w:color="auto" w:fill="0B7A3B"/>
            <w:vAlign w:val="top"/>
          </w:tcPr>
          <w:p w14:paraId="30467C75">
            <w:pPr>
              <w:spacing w:after="20" w:line="240" w:lineRule="auto"/>
            </w:pPr>
            <w:r>
              <w:rPr>
                <w:rFonts w:ascii="Arial" w:hAnsi="Arial" w:eastAsia="Arial"/>
                <w:b/>
                <w:color w:val="FFFFFF"/>
                <w:sz w:val="14"/>
              </w:rPr>
              <w:t>Object Type</w:t>
            </w:r>
          </w:p>
        </w:tc>
        <w:tc>
          <w:tcPr>
            <w:tcW w:w="2160" w:type="dxa"/>
            <w:shd w:val="clear" w:color="auto" w:fill="0B7A3B"/>
            <w:vAlign w:val="top"/>
          </w:tcPr>
          <w:p w14:paraId="3376C154">
            <w:pPr>
              <w:spacing w:after="20" w:line="240" w:lineRule="auto"/>
            </w:pPr>
            <w:r>
              <w:rPr>
                <w:rFonts w:ascii="Arial" w:hAnsi="Arial" w:eastAsia="Arial"/>
                <w:b/>
                <w:color w:val="FFFFFF"/>
                <w:sz w:val="14"/>
              </w:rPr>
              <w:t>Property</w:t>
            </w:r>
          </w:p>
        </w:tc>
        <w:tc>
          <w:tcPr>
            <w:tcW w:w="6912" w:type="dxa"/>
            <w:shd w:val="clear" w:color="auto" w:fill="0B7A3B"/>
            <w:vAlign w:val="top"/>
          </w:tcPr>
          <w:p w14:paraId="36179FF4">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7030FB58">
            <w:pPr>
              <w:spacing w:after="20" w:line="240" w:lineRule="auto"/>
            </w:pPr>
            <w:r>
              <w:rPr>
                <w:rFonts w:ascii="Arial" w:hAnsi="Arial" w:eastAsia="Arial"/>
                <w:b/>
                <w:color w:val="FFFFFF"/>
                <w:sz w:val="14"/>
              </w:rPr>
              <w:t>Phân loại</w:t>
            </w:r>
          </w:p>
        </w:tc>
      </w:tr>
      <w:tr w14:paraId="2063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A2E0F14">
            <w:pPr>
              <w:spacing w:after="20" w:line="240" w:lineRule="auto"/>
            </w:pPr>
            <w:r>
              <w:rPr>
                <w:rFonts w:ascii="Arial" w:hAnsi="Arial" w:eastAsia="Arial"/>
                <w:sz w:val="14"/>
              </w:rPr>
              <w:t>P-COV-001</w:t>
            </w:r>
          </w:p>
        </w:tc>
        <w:tc>
          <w:tcPr>
            <w:tcW w:w="2016" w:type="dxa"/>
            <w:vAlign w:val="top"/>
          </w:tcPr>
          <w:p w14:paraId="2EF7A2C2">
            <w:pPr>
              <w:spacing w:after="20" w:line="240" w:lineRule="auto"/>
            </w:pPr>
            <w:r>
              <w:rPr>
                <w:rFonts w:ascii="Arial" w:hAnsi="Arial" w:eastAsia="Arial"/>
                <w:sz w:val="14"/>
              </w:rPr>
              <w:t>Coverage</w:t>
            </w:r>
          </w:p>
        </w:tc>
        <w:tc>
          <w:tcPr>
            <w:tcW w:w="2160" w:type="dxa"/>
            <w:vAlign w:val="top"/>
          </w:tcPr>
          <w:p w14:paraId="6C00F777">
            <w:pPr>
              <w:spacing w:after="20" w:line="240" w:lineRule="auto"/>
            </w:pPr>
            <w:r>
              <w:rPr>
                <w:rFonts w:ascii="Arial" w:hAnsi="Arial" w:eastAsia="Arial"/>
                <w:sz w:val="14"/>
              </w:rPr>
              <w:t>coverageId</w:t>
            </w:r>
          </w:p>
        </w:tc>
        <w:tc>
          <w:tcPr>
            <w:tcW w:w="6912" w:type="dxa"/>
            <w:vAlign w:val="top"/>
          </w:tcPr>
          <w:p w14:paraId="3EBBF8B8">
            <w:pPr>
              <w:spacing w:after="20" w:line="240" w:lineRule="auto"/>
            </w:pPr>
            <w:r>
              <w:rPr>
                <w:rFonts w:ascii="Arial" w:hAnsi="Arial" w:eastAsia="Arial"/>
                <w:sz w:val="14"/>
              </w:rPr>
              <w:t>Mã phạm vi bảo hiểm</w:t>
            </w:r>
          </w:p>
        </w:tc>
        <w:tc>
          <w:tcPr>
            <w:tcW w:w="2016" w:type="dxa"/>
            <w:vAlign w:val="top"/>
          </w:tcPr>
          <w:p w14:paraId="10BC8F5F">
            <w:pPr>
              <w:spacing w:after="20" w:line="240" w:lineRule="auto"/>
            </w:pPr>
            <w:r>
              <w:rPr>
                <w:rFonts w:ascii="Arial" w:hAnsi="Arial" w:eastAsia="Arial"/>
                <w:sz w:val="14"/>
              </w:rPr>
              <w:t>Identifier / Reference</w:t>
            </w:r>
          </w:p>
        </w:tc>
      </w:tr>
      <w:tr w14:paraId="1D2E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DCF7569">
            <w:pPr>
              <w:spacing w:after="20" w:line="240" w:lineRule="auto"/>
            </w:pPr>
            <w:r>
              <w:rPr>
                <w:rFonts w:ascii="Arial" w:hAnsi="Arial" w:eastAsia="Arial"/>
                <w:sz w:val="14"/>
              </w:rPr>
              <w:t>P-COV-002</w:t>
            </w:r>
          </w:p>
        </w:tc>
        <w:tc>
          <w:tcPr>
            <w:tcW w:w="2016" w:type="dxa"/>
            <w:vAlign w:val="top"/>
          </w:tcPr>
          <w:p w14:paraId="3C26D8AF">
            <w:pPr>
              <w:spacing w:after="20" w:line="240" w:lineRule="auto"/>
            </w:pPr>
            <w:r>
              <w:rPr>
                <w:rFonts w:ascii="Arial" w:hAnsi="Arial" w:eastAsia="Arial"/>
                <w:sz w:val="14"/>
              </w:rPr>
              <w:t>Coverage</w:t>
            </w:r>
          </w:p>
        </w:tc>
        <w:tc>
          <w:tcPr>
            <w:tcW w:w="2160" w:type="dxa"/>
            <w:vAlign w:val="top"/>
          </w:tcPr>
          <w:p w14:paraId="0499302A">
            <w:pPr>
              <w:spacing w:after="20" w:line="240" w:lineRule="auto"/>
            </w:pPr>
            <w:r>
              <w:rPr>
                <w:rFonts w:ascii="Arial" w:hAnsi="Arial" w:eastAsia="Arial"/>
                <w:sz w:val="14"/>
              </w:rPr>
              <w:t>policyId</w:t>
            </w:r>
          </w:p>
        </w:tc>
        <w:tc>
          <w:tcPr>
            <w:tcW w:w="6912" w:type="dxa"/>
            <w:vAlign w:val="top"/>
          </w:tcPr>
          <w:p w14:paraId="7633A1E0">
            <w:pPr>
              <w:spacing w:after="20" w:line="240" w:lineRule="auto"/>
            </w:pPr>
            <w:r>
              <w:rPr>
                <w:rFonts w:ascii="Arial" w:hAnsi="Arial" w:eastAsia="Arial"/>
                <w:sz w:val="14"/>
              </w:rPr>
              <w:t>Hợp đồng bảo hiểm</w:t>
            </w:r>
          </w:p>
        </w:tc>
        <w:tc>
          <w:tcPr>
            <w:tcW w:w="2016" w:type="dxa"/>
            <w:vAlign w:val="top"/>
          </w:tcPr>
          <w:p w14:paraId="715D6A46">
            <w:pPr>
              <w:spacing w:after="20" w:line="240" w:lineRule="auto"/>
            </w:pPr>
            <w:r>
              <w:rPr>
                <w:rFonts w:ascii="Arial" w:hAnsi="Arial" w:eastAsia="Arial"/>
                <w:sz w:val="14"/>
              </w:rPr>
              <w:t>Identifier / Reference</w:t>
            </w:r>
          </w:p>
        </w:tc>
      </w:tr>
      <w:tr w14:paraId="21A2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4310FF5">
            <w:pPr>
              <w:spacing w:after="20" w:line="240" w:lineRule="auto"/>
            </w:pPr>
            <w:r>
              <w:rPr>
                <w:rFonts w:ascii="Arial" w:hAnsi="Arial" w:eastAsia="Arial"/>
                <w:sz w:val="14"/>
              </w:rPr>
              <w:t>P-COV-003</w:t>
            </w:r>
          </w:p>
        </w:tc>
        <w:tc>
          <w:tcPr>
            <w:tcW w:w="2016" w:type="dxa"/>
            <w:vAlign w:val="top"/>
          </w:tcPr>
          <w:p w14:paraId="4EF0AE4A">
            <w:pPr>
              <w:spacing w:after="20" w:line="240" w:lineRule="auto"/>
            </w:pPr>
            <w:r>
              <w:rPr>
                <w:rFonts w:ascii="Arial" w:hAnsi="Arial" w:eastAsia="Arial"/>
                <w:sz w:val="14"/>
              </w:rPr>
              <w:t>Coverage</w:t>
            </w:r>
          </w:p>
        </w:tc>
        <w:tc>
          <w:tcPr>
            <w:tcW w:w="2160" w:type="dxa"/>
            <w:vAlign w:val="top"/>
          </w:tcPr>
          <w:p w14:paraId="6FBC48AC">
            <w:pPr>
              <w:spacing w:after="20" w:line="240" w:lineRule="auto"/>
            </w:pPr>
            <w:r>
              <w:rPr>
                <w:rFonts w:ascii="Arial" w:hAnsi="Arial" w:eastAsia="Arial"/>
                <w:sz w:val="14"/>
              </w:rPr>
              <w:t>coverageCode</w:t>
            </w:r>
          </w:p>
        </w:tc>
        <w:tc>
          <w:tcPr>
            <w:tcW w:w="6912" w:type="dxa"/>
            <w:vAlign w:val="top"/>
          </w:tcPr>
          <w:p w14:paraId="04B1AAF7">
            <w:pPr>
              <w:spacing w:after="20" w:line="240" w:lineRule="auto"/>
            </w:pPr>
            <w:r>
              <w:rPr>
                <w:rFonts w:ascii="Arial" w:hAnsi="Arial" w:eastAsia="Arial"/>
                <w:sz w:val="14"/>
              </w:rPr>
              <w:t>Mã phạm vi bảo hiểm</w:t>
            </w:r>
          </w:p>
        </w:tc>
        <w:tc>
          <w:tcPr>
            <w:tcW w:w="2016" w:type="dxa"/>
            <w:vAlign w:val="top"/>
          </w:tcPr>
          <w:p w14:paraId="29938875">
            <w:pPr>
              <w:spacing w:after="20" w:line="240" w:lineRule="auto"/>
            </w:pPr>
            <w:r>
              <w:rPr>
                <w:rFonts w:ascii="Arial" w:hAnsi="Arial" w:eastAsia="Arial"/>
                <w:sz w:val="14"/>
              </w:rPr>
              <w:t>Identifier / Reference</w:t>
            </w:r>
          </w:p>
        </w:tc>
      </w:tr>
      <w:tr w14:paraId="04FF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84BE68F">
            <w:pPr>
              <w:spacing w:after="20" w:line="240" w:lineRule="auto"/>
            </w:pPr>
            <w:r>
              <w:rPr>
                <w:rFonts w:ascii="Arial" w:hAnsi="Arial" w:eastAsia="Arial"/>
                <w:sz w:val="14"/>
              </w:rPr>
              <w:t>P-COV-004</w:t>
            </w:r>
          </w:p>
        </w:tc>
        <w:tc>
          <w:tcPr>
            <w:tcW w:w="2016" w:type="dxa"/>
            <w:vAlign w:val="top"/>
          </w:tcPr>
          <w:p w14:paraId="766E3667">
            <w:pPr>
              <w:spacing w:after="20" w:line="240" w:lineRule="auto"/>
            </w:pPr>
            <w:r>
              <w:rPr>
                <w:rFonts w:ascii="Arial" w:hAnsi="Arial" w:eastAsia="Arial"/>
                <w:sz w:val="14"/>
              </w:rPr>
              <w:t>Coverage</w:t>
            </w:r>
          </w:p>
        </w:tc>
        <w:tc>
          <w:tcPr>
            <w:tcW w:w="2160" w:type="dxa"/>
            <w:vAlign w:val="top"/>
          </w:tcPr>
          <w:p w14:paraId="47A91A9D">
            <w:pPr>
              <w:spacing w:after="20" w:line="240" w:lineRule="auto"/>
            </w:pPr>
            <w:r>
              <w:rPr>
                <w:rFonts w:ascii="Arial" w:hAnsi="Arial" w:eastAsia="Arial"/>
                <w:sz w:val="14"/>
              </w:rPr>
              <w:t>coverageName</w:t>
            </w:r>
          </w:p>
        </w:tc>
        <w:tc>
          <w:tcPr>
            <w:tcW w:w="6912" w:type="dxa"/>
            <w:vAlign w:val="top"/>
          </w:tcPr>
          <w:p w14:paraId="7AA50967">
            <w:pPr>
              <w:spacing w:after="20" w:line="240" w:lineRule="auto"/>
            </w:pPr>
            <w:r>
              <w:rPr>
                <w:rFonts w:ascii="Arial" w:hAnsi="Arial" w:eastAsia="Arial"/>
                <w:sz w:val="14"/>
              </w:rPr>
              <w:t>Tên phạm vi bảo hiểm</w:t>
            </w:r>
          </w:p>
        </w:tc>
        <w:tc>
          <w:tcPr>
            <w:tcW w:w="2016" w:type="dxa"/>
            <w:vAlign w:val="top"/>
          </w:tcPr>
          <w:p w14:paraId="3F57C1E0">
            <w:pPr>
              <w:spacing w:after="20" w:line="240" w:lineRule="auto"/>
            </w:pPr>
            <w:r>
              <w:rPr>
                <w:rFonts w:ascii="Arial" w:hAnsi="Arial" w:eastAsia="Arial"/>
                <w:sz w:val="14"/>
              </w:rPr>
              <w:t>Business Attribute</w:t>
            </w:r>
          </w:p>
        </w:tc>
      </w:tr>
      <w:tr w14:paraId="756A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26D5C8">
            <w:pPr>
              <w:spacing w:after="20" w:line="240" w:lineRule="auto"/>
            </w:pPr>
            <w:r>
              <w:rPr>
                <w:rFonts w:ascii="Arial" w:hAnsi="Arial" w:eastAsia="Arial"/>
                <w:sz w:val="14"/>
              </w:rPr>
              <w:t>P-COV-005</w:t>
            </w:r>
          </w:p>
        </w:tc>
        <w:tc>
          <w:tcPr>
            <w:tcW w:w="2016" w:type="dxa"/>
            <w:vAlign w:val="top"/>
          </w:tcPr>
          <w:p w14:paraId="7F08B9F6">
            <w:pPr>
              <w:spacing w:after="20" w:line="240" w:lineRule="auto"/>
            </w:pPr>
            <w:r>
              <w:rPr>
                <w:rFonts w:ascii="Arial" w:hAnsi="Arial" w:eastAsia="Arial"/>
                <w:sz w:val="14"/>
              </w:rPr>
              <w:t>Coverage</w:t>
            </w:r>
          </w:p>
        </w:tc>
        <w:tc>
          <w:tcPr>
            <w:tcW w:w="2160" w:type="dxa"/>
            <w:vAlign w:val="top"/>
          </w:tcPr>
          <w:p w14:paraId="17890A8C">
            <w:pPr>
              <w:spacing w:after="20" w:line="240" w:lineRule="auto"/>
            </w:pPr>
            <w:r>
              <w:rPr>
                <w:rFonts w:ascii="Arial" w:hAnsi="Arial" w:eastAsia="Arial"/>
                <w:sz w:val="14"/>
              </w:rPr>
              <w:t>coverageId</w:t>
            </w:r>
          </w:p>
        </w:tc>
        <w:tc>
          <w:tcPr>
            <w:tcW w:w="6912" w:type="dxa"/>
            <w:vAlign w:val="top"/>
          </w:tcPr>
          <w:p w14:paraId="38588DEF">
            <w:pPr>
              <w:spacing w:after="20" w:line="240" w:lineRule="auto"/>
            </w:pPr>
            <w:r>
              <w:rPr>
                <w:rFonts w:ascii="Arial" w:hAnsi="Arial" w:eastAsia="Arial"/>
                <w:sz w:val="14"/>
              </w:rPr>
              <w:t>Mã phạm vi bảo hiểm</w:t>
            </w:r>
          </w:p>
        </w:tc>
        <w:tc>
          <w:tcPr>
            <w:tcW w:w="2016" w:type="dxa"/>
            <w:vAlign w:val="top"/>
          </w:tcPr>
          <w:p w14:paraId="0D01FA78">
            <w:pPr>
              <w:spacing w:after="20" w:line="240" w:lineRule="auto"/>
            </w:pPr>
            <w:r>
              <w:rPr>
                <w:rFonts w:ascii="Arial" w:hAnsi="Arial" w:eastAsia="Arial"/>
                <w:sz w:val="14"/>
              </w:rPr>
              <w:t>Identifier / Reference</w:t>
            </w:r>
          </w:p>
        </w:tc>
      </w:tr>
      <w:tr w14:paraId="7A3C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C5F6F14">
            <w:pPr>
              <w:spacing w:after="20" w:line="240" w:lineRule="auto"/>
            </w:pPr>
            <w:r>
              <w:rPr>
                <w:rFonts w:ascii="Arial" w:hAnsi="Arial" w:eastAsia="Arial"/>
                <w:sz w:val="14"/>
              </w:rPr>
              <w:t>P-COV-006</w:t>
            </w:r>
          </w:p>
        </w:tc>
        <w:tc>
          <w:tcPr>
            <w:tcW w:w="2016" w:type="dxa"/>
            <w:vAlign w:val="top"/>
          </w:tcPr>
          <w:p w14:paraId="5A226D79">
            <w:pPr>
              <w:spacing w:after="20" w:line="240" w:lineRule="auto"/>
            </w:pPr>
            <w:r>
              <w:rPr>
                <w:rFonts w:ascii="Arial" w:hAnsi="Arial" w:eastAsia="Arial"/>
                <w:sz w:val="14"/>
              </w:rPr>
              <w:t>Coverage</w:t>
            </w:r>
          </w:p>
        </w:tc>
        <w:tc>
          <w:tcPr>
            <w:tcW w:w="2160" w:type="dxa"/>
            <w:vAlign w:val="top"/>
          </w:tcPr>
          <w:p w14:paraId="561D16CD">
            <w:pPr>
              <w:spacing w:after="20" w:line="240" w:lineRule="auto"/>
            </w:pPr>
            <w:r>
              <w:rPr>
                <w:rFonts w:ascii="Arial" w:hAnsi="Arial" w:eastAsia="Arial"/>
                <w:sz w:val="14"/>
              </w:rPr>
              <w:t>effectiveDate</w:t>
            </w:r>
          </w:p>
        </w:tc>
        <w:tc>
          <w:tcPr>
            <w:tcW w:w="6912" w:type="dxa"/>
            <w:vAlign w:val="top"/>
          </w:tcPr>
          <w:p w14:paraId="37C27CC1">
            <w:pPr>
              <w:spacing w:after="20" w:line="240" w:lineRule="auto"/>
            </w:pPr>
            <w:r>
              <w:rPr>
                <w:rFonts w:ascii="Arial" w:hAnsi="Arial" w:eastAsia="Arial"/>
                <w:sz w:val="14"/>
              </w:rPr>
              <w:t>Ngày bắt đầu hiệu lực</w:t>
            </w:r>
          </w:p>
        </w:tc>
        <w:tc>
          <w:tcPr>
            <w:tcW w:w="2016" w:type="dxa"/>
            <w:vAlign w:val="top"/>
          </w:tcPr>
          <w:p w14:paraId="0F02C8CC">
            <w:pPr>
              <w:spacing w:after="20" w:line="240" w:lineRule="auto"/>
            </w:pPr>
            <w:r>
              <w:rPr>
                <w:rFonts w:ascii="Arial" w:hAnsi="Arial" w:eastAsia="Arial"/>
                <w:sz w:val="14"/>
              </w:rPr>
              <w:t>Temporal</w:t>
            </w:r>
          </w:p>
        </w:tc>
      </w:tr>
      <w:tr w14:paraId="6776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310C50E">
            <w:pPr>
              <w:spacing w:after="20" w:line="240" w:lineRule="auto"/>
            </w:pPr>
            <w:r>
              <w:rPr>
                <w:rFonts w:ascii="Arial" w:hAnsi="Arial" w:eastAsia="Arial"/>
                <w:sz w:val="14"/>
              </w:rPr>
              <w:t>P-COV-007</w:t>
            </w:r>
          </w:p>
        </w:tc>
        <w:tc>
          <w:tcPr>
            <w:tcW w:w="2016" w:type="dxa"/>
            <w:vAlign w:val="top"/>
          </w:tcPr>
          <w:p w14:paraId="53EFEE4C">
            <w:pPr>
              <w:spacing w:after="20" w:line="240" w:lineRule="auto"/>
            </w:pPr>
            <w:r>
              <w:rPr>
                <w:rFonts w:ascii="Arial" w:hAnsi="Arial" w:eastAsia="Arial"/>
                <w:sz w:val="14"/>
              </w:rPr>
              <w:t>Coverage</w:t>
            </w:r>
          </w:p>
        </w:tc>
        <w:tc>
          <w:tcPr>
            <w:tcW w:w="2160" w:type="dxa"/>
            <w:vAlign w:val="top"/>
          </w:tcPr>
          <w:p w14:paraId="684787F6">
            <w:pPr>
              <w:spacing w:after="20" w:line="240" w:lineRule="auto"/>
            </w:pPr>
            <w:r>
              <w:rPr>
                <w:rFonts w:ascii="Arial" w:hAnsi="Arial" w:eastAsia="Arial"/>
                <w:sz w:val="14"/>
              </w:rPr>
              <w:t>expiryDate</w:t>
            </w:r>
          </w:p>
        </w:tc>
        <w:tc>
          <w:tcPr>
            <w:tcW w:w="6912" w:type="dxa"/>
            <w:vAlign w:val="top"/>
          </w:tcPr>
          <w:p w14:paraId="6F18698D">
            <w:pPr>
              <w:spacing w:after="20" w:line="240" w:lineRule="auto"/>
            </w:pPr>
            <w:r>
              <w:rPr>
                <w:rFonts w:ascii="Arial" w:hAnsi="Arial" w:eastAsia="Arial"/>
                <w:sz w:val="14"/>
              </w:rPr>
              <w:t>Ngày hết hiệu lực</w:t>
            </w:r>
          </w:p>
        </w:tc>
        <w:tc>
          <w:tcPr>
            <w:tcW w:w="2016" w:type="dxa"/>
            <w:vAlign w:val="top"/>
          </w:tcPr>
          <w:p w14:paraId="49FA7F4C">
            <w:pPr>
              <w:spacing w:after="20" w:line="240" w:lineRule="auto"/>
            </w:pPr>
            <w:r>
              <w:rPr>
                <w:rFonts w:ascii="Arial" w:hAnsi="Arial" w:eastAsia="Arial"/>
                <w:sz w:val="14"/>
              </w:rPr>
              <w:t>Temporal</w:t>
            </w:r>
          </w:p>
        </w:tc>
      </w:tr>
      <w:tr w14:paraId="1192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F8E735">
            <w:pPr>
              <w:spacing w:after="20" w:line="240" w:lineRule="auto"/>
            </w:pPr>
            <w:r>
              <w:rPr>
                <w:rFonts w:ascii="Arial" w:hAnsi="Arial" w:eastAsia="Arial"/>
                <w:sz w:val="14"/>
              </w:rPr>
              <w:t>P-COV-008</w:t>
            </w:r>
          </w:p>
        </w:tc>
        <w:tc>
          <w:tcPr>
            <w:tcW w:w="2016" w:type="dxa"/>
            <w:vAlign w:val="top"/>
          </w:tcPr>
          <w:p w14:paraId="022BE170">
            <w:pPr>
              <w:spacing w:after="20" w:line="240" w:lineRule="auto"/>
            </w:pPr>
            <w:r>
              <w:rPr>
                <w:rFonts w:ascii="Arial" w:hAnsi="Arial" w:eastAsia="Arial"/>
                <w:sz w:val="14"/>
              </w:rPr>
              <w:t>Coverage</w:t>
            </w:r>
          </w:p>
        </w:tc>
        <w:tc>
          <w:tcPr>
            <w:tcW w:w="2160" w:type="dxa"/>
            <w:vAlign w:val="top"/>
          </w:tcPr>
          <w:p w14:paraId="532BF84D">
            <w:pPr>
              <w:spacing w:after="20" w:line="240" w:lineRule="auto"/>
            </w:pPr>
            <w:r>
              <w:rPr>
                <w:rFonts w:ascii="Arial" w:hAnsi="Arial" w:eastAsia="Arial"/>
                <w:sz w:val="14"/>
              </w:rPr>
              <w:t>coverageStatus</w:t>
            </w:r>
          </w:p>
        </w:tc>
        <w:tc>
          <w:tcPr>
            <w:tcW w:w="6912" w:type="dxa"/>
            <w:vAlign w:val="top"/>
          </w:tcPr>
          <w:p w14:paraId="423DFC33">
            <w:pPr>
              <w:spacing w:after="20" w:line="240" w:lineRule="auto"/>
            </w:pPr>
            <w:r>
              <w:rPr>
                <w:rFonts w:ascii="Arial" w:hAnsi="Arial" w:eastAsia="Arial"/>
                <w:sz w:val="14"/>
              </w:rPr>
              <w:t>Trạng thái áp dụng</w:t>
            </w:r>
          </w:p>
        </w:tc>
        <w:tc>
          <w:tcPr>
            <w:tcW w:w="2016" w:type="dxa"/>
            <w:vAlign w:val="top"/>
          </w:tcPr>
          <w:p w14:paraId="1268FF2B">
            <w:pPr>
              <w:spacing w:after="20" w:line="240" w:lineRule="auto"/>
            </w:pPr>
            <w:r>
              <w:rPr>
                <w:rFonts w:ascii="Arial" w:hAnsi="Arial" w:eastAsia="Arial"/>
                <w:sz w:val="14"/>
              </w:rPr>
              <w:t>Rule / State</w:t>
            </w:r>
          </w:p>
        </w:tc>
      </w:tr>
      <w:tr w14:paraId="7439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8591E51">
            <w:pPr>
              <w:spacing w:after="20" w:line="240" w:lineRule="auto"/>
            </w:pPr>
            <w:r>
              <w:rPr>
                <w:rFonts w:ascii="Arial" w:hAnsi="Arial" w:eastAsia="Arial"/>
                <w:sz w:val="14"/>
              </w:rPr>
              <w:t>P-COV-009</w:t>
            </w:r>
          </w:p>
        </w:tc>
        <w:tc>
          <w:tcPr>
            <w:tcW w:w="2016" w:type="dxa"/>
            <w:vAlign w:val="top"/>
          </w:tcPr>
          <w:p w14:paraId="6F5E6831">
            <w:pPr>
              <w:spacing w:after="20" w:line="240" w:lineRule="auto"/>
            </w:pPr>
            <w:r>
              <w:rPr>
                <w:rFonts w:ascii="Arial" w:hAnsi="Arial" w:eastAsia="Arial"/>
                <w:sz w:val="14"/>
              </w:rPr>
              <w:t>Benefit</w:t>
            </w:r>
          </w:p>
        </w:tc>
        <w:tc>
          <w:tcPr>
            <w:tcW w:w="2160" w:type="dxa"/>
            <w:vAlign w:val="top"/>
          </w:tcPr>
          <w:p w14:paraId="508FE0C2">
            <w:pPr>
              <w:spacing w:after="20" w:line="240" w:lineRule="auto"/>
            </w:pPr>
            <w:r>
              <w:rPr>
                <w:rFonts w:ascii="Arial" w:hAnsi="Arial" w:eastAsia="Arial"/>
                <w:sz w:val="14"/>
              </w:rPr>
              <w:t>benefitId</w:t>
            </w:r>
          </w:p>
        </w:tc>
        <w:tc>
          <w:tcPr>
            <w:tcW w:w="6912" w:type="dxa"/>
            <w:vAlign w:val="top"/>
          </w:tcPr>
          <w:p w14:paraId="42AE80A7">
            <w:pPr>
              <w:spacing w:after="20" w:line="240" w:lineRule="auto"/>
            </w:pPr>
            <w:r>
              <w:rPr>
                <w:rFonts w:ascii="Arial" w:hAnsi="Arial" w:eastAsia="Arial"/>
                <w:sz w:val="14"/>
              </w:rPr>
              <w:t>Mã quyền lợi</w:t>
            </w:r>
          </w:p>
        </w:tc>
        <w:tc>
          <w:tcPr>
            <w:tcW w:w="2016" w:type="dxa"/>
            <w:vAlign w:val="top"/>
          </w:tcPr>
          <w:p w14:paraId="6381D38F">
            <w:pPr>
              <w:spacing w:after="20" w:line="240" w:lineRule="auto"/>
            </w:pPr>
            <w:r>
              <w:rPr>
                <w:rFonts w:ascii="Arial" w:hAnsi="Arial" w:eastAsia="Arial"/>
                <w:sz w:val="14"/>
              </w:rPr>
              <w:t>Identifier / Reference</w:t>
            </w:r>
          </w:p>
        </w:tc>
      </w:tr>
      <w:tr w14:paraId="3EE9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7916B1A">
            <w:pPr>
              <w:spacing w:after="20" w:line="240" w:lineRule="auto"/>
            </w:pPr>
            <w:r>
              <w:rPr>
                <w:rFonts w:ascii="Arial" w:hAnsi="Arial" w:eastAsia="Arial"/>
                <w:sz w:val="14"/>
              </w:rPr>
              <w:t>P-COV-010</w:t>
            </w:r>
          </w:p>
        </w:tc>
        <w:tc>
          <w:tcPr>
            <w:tcW w:w="2016" w:type="dxa"/>
            <w:vAlign w:val="top"/>
          </w:tcPr>
          <w:p w14:paraId="22705232">
            <w:pPr>
              <w:spacing w:after="20" w:line="240" w:lineRule="auto"/>
            </w:pPr>
            <w:r>
              <w:rPr>
                <w:rFonts w:ascii="Arial" w:hAnsi="Arial" w:eastAsia="Arial"/>
                <w:sz w:val="14"/>
              </w:rPr>
              <w:t>Benefit</w:t>
            </w:r>
          </w:p>
        </w:tc>
        <w:tc>
          <w:tcPr>
            <w:tcW w:w="2160" w:type="dxa"/>
            <w:vAlign w:val="top"/>
          </w:tcPr>
          <w:p w14:paraId="4DC28633">
            <w:pPr>
              <w:spacing w:after="20" w:line="240" w:lineRule="auto"/>
            </w:pPr>
            <w:r>
              <w:rPr>
                <w:rFonts w:ascii="Arial" w:hAnsi="Arial" w:eastAsia="Arial"/>
                <w:sz w:val="14"/>
              </w:rPr>
              <w:t>coverageId</w:t>
            </w:r>
          </w:p>
        </w:tc>
        <w:tc>
          <w:tcPr>
            <w:tcW w:w="6912" w:type="dxa"/>
            <w:vAlign w:val="top"/>
          </w:tcPr>
          <w:p w14:paraId="042C6ACE">
            <w:pPr>
              <w:spacing w:after="20" w:line="240" w:lineRule="auto"/>
            </w:pPr>
            <w:r>
              <w:rPr>
                <w:rFonts w:ascii="Arial" w:hAnsi="Arial" w:eastAsia="Arial"/>
                <w:sz w:val="14"/>
              </w:rPr>
              <w:t>Phạm vi bảo hiểm chứa quyền lợi</w:t>
            </w:r>
          </w:p>
        </w:tc>
        <w:tc>
          <w:tcPr>
            <w:tcW w:w="2016" w:type="dxa"/>
            <w:vAlign w:val="top"/>
          </w:tcPr>
          <w:p w14:paraId="2E378E75">
            <w:pPr>
              <w:spacing w:after="20" w:line="240" w:lineRule="auto"/>
            </w:pPr>
            <w:r>
              <w:rPr>
                <w:rFonts w:ascii="Arial" w:hAnsi="Arial" w:eastAsia="Arial"/>
                <w:sz w:val="14"/>
              </w:rPr>
              <w:t>Identifier / Reference</w:t>
            </w:r>
          </w:p>
        </w:tc>
      </w:tr>
      <w:tr w14:paraId="6C3C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BBB74A2">
            <w:pPr>
              <w:spacing w:after="20" w:line="240" w:lineRule="auto"/>
            </w:pPr>
            <w:r>
              <w:rPr>
                <w:rFonts w:ascii="Arial" w:hAnsi="Arial" w:eastAsia="Arial"/>
                <w:sz w:val="14"/>
              </w:rPr>
              <w:t>P-COV-011</w:t>
            </w:r>
          </w:p>
        </w:tc>
        <w:tc>
          <w:tcPr>
            <w:tcW w:w="2016" w:type="dxa"/>
            <w:vAlign w:val="top"/>
          </w:tcPr>
          <w:p w14:paraId="51D1B621">
            <w:pPr>
              <w:spacing w:after="20" w:line="240" w:lineRule="auto"/>
            </w:pPr>
            <w:r>
              <w:rPr>
                <w:rFonts w:ascii="Arial" w:hAnsi="Arial" w:eastAsia="Arial"/>
                <w:sz w:val="14"/>
              </w:rPr>
              <w:t>Benefit</w:t>
            </w:r>
          </w:p>
        </w:tc>
        <w:tc>
          <w:tcPr>
            <w:tcW w:w="2160" w:type="dxa"/>
            <w:vAlign w:val="top"/>
          </w:tcPr>
          <w:p w14:paraId="641B0BEE">
            <w:pPr>
              <w:spacing w:after="20" w:line="240" w:lineRule="auto"/>
            </w:pPr>
            <w:r>
              <w:rPr>
                <w:rFonts w:ascii="Arial" w:hAnsi="Arial" w:eastAsia="Arial"/>
                <w:sz w:val="14"/>
              </w:rPr>
              <w:t>benefitCode</w:t>
            </w:r>
          </w:p>
        </w:tc>
        <w:tc>
          <w:tcPr>
            <w:tcW w:w="6912" w:type="dxa"/>
            <w:vAlign w:val="top"/>
          </w:tcPr>
          <w:p w14:paraId="2B025E8E">
            <w:pPr>
              <w:spacing w:after="20" w:line="240" w:lineRule="auto"/>
            </w:pPr>
            <w:r>
              <w:rPr>
                <w:rFonts w:ascii="Arial" w:hAnsi="Arial" w:eastAsia="Arial"/>
                <w:sz w:val="14"/>
              </w:rPr>
              <w:t>Mã quyền lợi</w:t>
            </w:r>
          </w:p>
        </w:tc>
        <w:tc>
          <w:tcPr>
            <w:tcW w:w="2016" w:type="dxa"/>
            <w:vAlign w:val="top"/>
          </w:tcPr>
          <w:p w14:paraId="65FCA2B5">
            <w:pPr>
              <w:spacing w:after="20" w:line="240" w:lineRule="auto"/>
            </w:pPr>
            <w:r>
              <w:rPr>
                <w:rFonts w:ascii="Arial" w:hAnsi="Arial" w:eastAsia="Arial"/>
                <w:sz w:val="14"/>
              </w:rPr>
              <w:t>Identifier / Reference</w:t>
            </w:r>
          </w:p>
        </w:tc>
      </w:tr>
      <w:tr w14:paraId="2EF4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02DA287">
            <w:pPr>
              <w:spacing w:after="20" w:line="240" w:lineRule="auto"/>
            </w:pPr>
            <w:r>
              <w:rPr>
                <w:rFonts w:ascii="Arial" w:hAnsi="Arial" w:eastAsia="Arial"/>
                <w:sz w:val="14"/>
              </w:rPr>
              <w:t>P-COV-012</w:t>
            </w:r>
          </w:p>
        </w:tc>
        <w:tc>
          <w:tcPr>
            <w:tcW w:w="2016" w:type="dxa"/>
            <w:vAlign w:val="top"/>
          </w:tcPr>
          <w:p w14:paraId="74761258">
            <w:pPr>
              <w:spacing w:after="20" w:line="240" w:lineRule="auto"/>
            </w:pPr>
            <w:r>
              <w:rPr>
                <w:rFonts w:ascii="Arial" w:hAnsi="Arial" w:eastAsia="Arial"/>
                <w:sz w:val="14"/>
              </w:rPr>
              <w:t>Benefit</w:t>
            </w:r>
          </w:p>
        </w:tc>
        <w:tc>
          <w:tcPr>
            <w:tcW w:w="2160" w:type="dxa"/>
            <w:vAlign w:val="top"/>
          </w:tcPr>
          <w:p w14:paraId="2C8642CC">
            <w:pPr>
              <w:spacing w:after="20" w:line="240" w:lineRule="auto"/>
            </w:pPr>
            <w:r>
              <w:rPr>
                <w:rFonts w:ascii="Arial" w:hAnsi="Arial" w:eastAsia="Arial"/>
                <w:sz w:val="14"/>
              </w:rPr>
              <w:t>benefitName</w:t>
            </w:r>
          </w:p>
        </w:tc>
        <w:tc>
          <w:tcPr>
            <w:tcW w:w="6912" w:type="dxa"/>
            <w:vAlign w:val="top"/>
          </w:tcPr>
          <w:p w14:paraId="1D428587">
            <w:pPr>
              <w:spacing w:after="20" w:line="240" w:lineRule="auto"/>
            </w:pPr>
            <w:r>
              <w:rPr>
                <w:rFonts w:ascii="Arial" w:hAnsi="Arial" w:eastAsia="Arial"/>
                <w:sz w:val="14"/>
              </w:rPr>
              <w:t>Tên quyền lợi</w:t>
            </w:r>
          </w:p>
        </w:tc>
        <w:tc>
          <w:tcPr>
            <w:tcW w:w="2016" w:type="dxa"/>
            <w:vAlign w:val="top"/>
          </w:tcPr>
          <w:p w14:paraId="344702E3">
            <w:pPr>
              <w:spacing w:after="20" w:line="240" w:lineRule="auto"/>
            </w:pPr>
            <w:r>
              <w:rPr>
                <w:rFonts w:ascii="Arial" w:hAnsi="Arial" w:eastAsia="Arial"/>
                <w:sz w:val="14"/>
              </w:rPr>
              <w:t>Business Attribute</w:t>
            </w:r>
          </w:p>
        </w:tc>
      </w:tr>
      <w:tr w14:paraId="0B4C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DFF61E4">
            <w:pPr>
              <w:spacing w:after="20" w:line="240" w:lineRule="auto"/>
            </w:pPr>
            <w:r>
              <w:rPr>
                <w:rFonts w:ascii="Arial" w:hAnsi="Arial" w:eastAsia="Arial"/>
                <w:sz w:val="14"/>
              </w:rPr>
              <w:t>P-COV-013</w:t>
            </w:r>
          </w:p>
        </w:tc>
        <w:tc>
          <w:tcPr>
            <w:tcW w:w="2016" w:type="dxa"/>
            <w:vAlign w:val="top"/>
          </w:tcPr>
          <w:p w14:paraId="55233DAB">
            <w:pPr>
              <w:spacing w:after="20" w:line="240" w:lineRule="auto"/>
            </w:pPr>
            <w:r>
              <w:rPr>
                <w:rFonts w:ascii="Arial" w:hAnsi="Arial" w:eastAsia="Arial"/>
                <w:sz w:val="14"/>
              </w:rPr>
              <w:t>Benefit</w:t>
            </w:r>
          </w:p>
        </w:tc>
        <w:tc>
          <w:tcPr>
            <w:tcW w:w="2160" w:type="dxa"/>
            <w:vAlign w:val="top"/>
          </w:tcPr>
          <w:p w14:paraId="172B974B">
            <w:pPr>
              <w:spacing w:after="20" w:line="240" w:lineRule="auto"/>
            </w:pPr>
            <w:r>
              <w:rPr>
                <w:rFonts w:ascii="Arial" w:hAnsi="Arial" w:eastAsia="Arial"/>
                <w:sz w:val="14"/>
              </w:rPr>
              <w:t>benefitType</w:t>
            </w:r>
          </w:p>
        </w:tc>
        <w:tc>
          <w:tcPr>
            <w:tcW w:w="6912" w:type="dxa"/>
            <w:vAlign w:val="top"/>
          </w:tcPr>
          <w:p w14:paraId="08D1BBC2">
            <w:pPr>
              <w:spacing w:after="20" w:line="240" w:lineRule="auto"/>
            </w:pPr>
            <w:r>
              <w:rPr>
                <w:rFonts w:ascii="Arial" w:hAnsi="Arial" w:eastAsia="Arial"/>
                <w:sz w:val="14"/>
              </w:rPr>
              <w:t>Loại quyền lợi</w:t>
            </w:r>
          </w:p>
        </w:tc>
        <w:tc>
          <w:tcPr>
            <w:tcW w:w="2016" w:type="dxa"/>
            <w:vAlign w:val="top"/>
          </w:tcPr>
          <w:p w14:paraId="2722CEE3">
            <w:pPr>
              <w:spacing w:after="20" w:line="240" w:lineRule="auto"/>
            </w:pPr>
            <w:r>
              <w:rPr>
                <w:rFonts w:ascii="Arial" w:hAnsi="Arial" w:eastAsia="Arial"/>
                <w:sz w:val="14"/>
              </w:rPr>
              <w:t>Business Attribute</w:t>
            </w:r>
          </w:p>
        </w:tc>
      </w:tr>
      <w:tr w14:paraId="291A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97C885">
            <w:pPr>
              <w:spacing w:after="20" w:line="240" w:lineRule="auto"/>
            </w:pPr>
            <w:r>
              <w:rPr>
                <w:rFonts w:ascii="Arial" w:hAnsi="Arial" w:eastAsia="Arial"/>
                <w:sz w:val="14"/>
              </w:rPr>
              <w:t>P-COV-014</w:t>
            </w:r>
          </w:p>
        </w:tc>
        <w:tc>
          <w:tcPr>
            <w:tcW w:w="2016" w:type="dxa"/>
            <w:vAlign w:val="top"/>
          </w:tcPr>
          <w:p w14:paraId="33A030C9">
            <w:pPr>
              <w:spacing w:after="20" w:line="240" w:lineRule="auto"/>
            </w:pPr>
            <w:r>
              <w:rPr>
                <w:rFonts w:ascii="Arial" w:hAnsi="Arial" w:eastAsia="Arial"/>
                <w:sz w:val="14"/>
              </w:rPr>
              <w:t>Benefit</w:t>
            </w:r>
          </w:p>
        </w:tc>
        <w:tc>
          <w:tcPr>
            <w:tcW w:w="2160" w:type="dxa"/>
            <w:vAlign w:val="top"/>
          </w:tcPr>
          <w:p w14:paraId="7286C40C">
            <w:pPr>
              <w:spacing w:after="20" w:line="240" w:lineRule="auto"/>
            </w:pPr>
            <w:r>
              <w:rPr>
                <w:rFonts w:ascii="Arial" w:hAnsi="Arial" w:eastAsia="Arial"/>
                <w:sz w:val="14"/>
              </w:rPr>
              <w:t>limitAmount</w:t>
            </w:r>
          </w:p>
        </w:tc>
        <w:tc>
          <w:tcPr>
            <w:tcW w:w="6912" w:type="dxa"/>
            <w:vAlign w:val="top"/>
          </w:tcPr>
          <w:p w14:paraId="532DC867">
            <w:pPr>
              <w:spacing w:after="20" w:line="240" w:lineRule="auto"/>
            </w:pPr>
            <w:r>
              <w:rPr>
                <w:rFonts w:ascii="Arial" w:hAnsi="Arial" w:eastAsia="Arial"/>
                <w:sz w:val="14"/>
              </w:rPr>
              <w:t>Giới hạn chi trả</w:t>
            </w:r>
          </w:p>
        </w:tc>
        <w:tc>
          <w:tcPr>
            <w:tcW w:w="2016" w:type="dxa"/>
            <w:vAlign w:val="top"/>
          </w:tcPr>
          <w:p w14:paraId="4A1522AD">
            <w:pPr>
              <w:spacing w:after="20" w:line="240" w:lineRule="auto"/>
            </w:pPr>
            <w:r>
              <w:rPr>
                <w:rFonts w:ascii="Arial" w:hAnsi="Arial" w:eastAsia="Arial"/>
                <w:sz w:val="14"/>
              </w:rPr>
              <w:t>Financial / Calculation</w:t>
            </w:r>
          </w:p>
        </w:tc>
      </w:tr>
      <w:tr w14:paraId="78F0D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15AF932">
            <w:pPr>
              <w:spacing w:after="20" w:line="240" w:lineRule="auto"/>
            </w:pPr>
            <w:r>
              <w:rPr>
                <w:rFonts w:ascii="Arial" w:hAnsi="Arial" w:eastAsia="Arial"/>
                <w:sz w:val="14"/>
              </w:rPr>
              <w:t>P-COV-015</w:t>
            </w:r>
          </w:p>
        </w:tc>
        <w:tc>
          <w:tcPr>
            <w:tcW w:w="2016" w:type="dxa"/>
            <w:vAlign w:val="top"/>
          </w:tcPr>
          <w:p w14:paraId="75689662">
            <w:pPr>
              <w:spacing w:after="20" w:line="240" w:lineRule="auto"/>
            </w:pPr>
            <w:r>
              <w:rPr>
                <w:rFonts w:ascii="Arial" w:hAnsi="Arial" w:eastAsia="Arial"/>
                <w:sz w:val="14"/>
              </w:rPr>
              <w:t>Benefit</w:t>
            </w:r>
          </w:p>
        </w:tc>
        <w:tc>
          <w:tcPr>
            <w:tcW w:w="2160" w:type="dxa"/>
            <w:vAlign w:val="top"/>
          </w:tcPr>
          <w:p w14:paraId="08E30F6B">
            <w:pPr>
              <w:spacing w:after="20" w:line="240" w:lineRule="auto"/>
            </w:pPr>
            <w:r>
              <w:rPr>
                <w:rFonts w:ascii="Arial" w:hAnsi="Arial" w:eastAsia="Arial"/>
                <w:sz w:val="14"/>
              </w:rPr>
              <w:t>waitingPeriod</w:t>
            </w:r>
          </w:p>
        </w:tc>
        <w:tc>
          <w:tcPr>
            <w:tcW w:w="6912" w:type="dxa"/>
            <w:vAlign w:val="top"/>
          </w:tcPr>
          <w:p w14:paraId="2FB73A12">
            <w:pPr>
              <w:spacing w:after="20" w:line="240" w:lineRule="auto"/>
            </w:pPr>
            <w:r>
              <w:rPr>
                <w:rFonts w:ascii="Arial" w:hAnsi="Arial" w:eastAsia="Arial"/>
                <w:sz w:val="14"/>
              </w:rPr>
              <w:t>Thời gian chờ áp dụng</w:t>
            </w:r>
          </w:p>
        </w:tc>
        <w:tc>
          <w:tcPr>
            <w:tcW w:w="2016" w:type="dxa"/>
            <w:vAlign w:val="top"/>
          </w:tcPr>
          <w:p w14:paraId="3208E75A">
            <w:pPr>
              <w:spacing w:after="20" w:line="240" w:lineRule="auto"/>
            </w:pPr>
            <w:r>
              <w:rPr>
                <w:rFonts w:ascii="Arial" w:hAnsi="Arial" w:eastAsia="Arial"/>
                <w:sz w:val="14"/>
              </w:rPr>
              <w:t>Business Attribute</w:t>
            </w:r>
          </w:p>
        </w:tc>
      </w:tr>
      <w:tr w14:paraId="4F6C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97DB16">
            <w:pPr>
              <w:spacing w:after="20" w:line="240" w:lineRule="auto"/>
            </w:pPr>
            <w:r>
              <w:rPr>
                <w:rFonts w:ascii="Arial" w:hAnsi="Arial" w:eastAsia="Arial"/>
                <w:sz w:val="14"/>
              </w:rPr>
              <w:t>P-COV-016</w:t>
            </w:r>
          </w:p>
        </w:tc>
        <w:tc>
          <w:tcPr>
            <w:tcW w:w="2016" w:type="dxa"/>
            <w:vAlign w:val="top"/>
          </w:tcPr>
          <w:p w14:paraId="7F666480">
            <w:pPr>
              <w:spacing w:after="20" w:line="240" w:lineRule="auto"/>
            </w:pPr>
            <w:r>
              <w:rPr>
                <w:rFonts w:ascii="Arial" w:hAnsi="Arial" w:eastAsia="Arial"/>
                <w:sz w:val="14"/>
              </w:rPr>
              <w:t>Benefit</w:t>
            </w:r>
          </w:p>
        </w:tc>
        <w:tc>
          <w:tcPr>
            <w:tcW w:w="2160" w:type="dxa"/>
            <w:vAlign w:val="top"/>
          </w:tcPr>
          <w:p w14:paraId="2352C5F8">
            <w:pPr>
              <w:spacing w:after="20" w:line="240" w:lineRule="auto"/>
            </w:pPr>
            <w:r>
              <w:rPr>
                <w:rFonts w:ascii="Arial" w:hAnsi="Arial" w:eastAsia="Arial"/>
                <w:sz w:val="14"/>
              </w:rPr>
              <w:t>description</w:t>
            </w:r>
          </w:p>
        </w:tc>
        <w:tc>
          <w:tcPr>
            <w:tcW w:w="6912" w:type="dxa"/>
            <w:vAlign w:val="top"/>
          </w:tcPr>
          <w:p w14:paraId="2EF45028">
            <w:pPr>
              <w:spacing w:after="20" w:line="240" w:lineRule="auto"/>
            </w:pPr>
            <w:r>
              <w:rPr>
                <w:rFonts w:ascii="Arial" w:hAnsi="Arial" w:eastAsia="Arial"/>
                <w:sz w:val="14"/>
              </w:rPr>
              <w:t>Mô tả quyền lợi</w:t>
            </w:r>
          </w:p>
        </w:tc>
        <w:tc>
          <w:tcPr>
            <w:tcW w:w="2016" w:type="dxa"/>
            <w:vAlign w:val="top"/>
          </w:tcPr>
          <w:p w14:paraId="366D8D61">
            <w:pPr>
              <w:spacing w:after="20" w:line="240" w:lineRule="auto"/>
            </w:pPr>
            <w:r>
              <w:rPr>
                <w:rFonts w:ascii="Arial" w:hAnsi="Arial" w:eastAsia="Arial"/>
                <w:sz w:val="14"/>
              </w:rPr>
              <w:t>Business Attribute</w:t>
            </w:r>
          </w:p>
        </w:tc>
      </w:tr>
      <w:tr w14:paraId="0DCE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E12B0E6">
            <w:pPr>
              <w:spacing w:after="20" w:line="240" w:lineRule="auto"/>
            </w:pPr>
            <w:r>
              <w:rPr>
                <w:rFonts w:ascii="Arial" w:hAnsi="Arial" w:eastAsia="Arial"/>
                <w:sz w:val="14"/>
              </w:rPr>
              <w:t>P-COV-017</w:t>
            </w:r>
          </w:p>
        </w:tc>
        <w:tc>
          <w:tcPr>
            <w:tcW w:w="2016" w:type="dxa"/>
            <w:vAlign w:val="top"/>
          </w:tcPr>
          <w:p w14:paraId="27EC6143">
            <w:pPr>
              <w:spacing w:after="20" w:line="240" w:lineRule="auto"/>
            </w:pPr>
            <w:r>
              <w:rPr>
                <w:rFonts w:ascii="Arial" w:hAnsi="Arial" w:eastAsia="Arial"/>
                <w:sz w:val="14"/>
              </w:rPr>
              <w:t>Exclusion</w:t>
            </w:r>
          </w:p>
        </w:tc>
        <w:tc>
          <w:tcPr>
            <w:tcW w:w="2160" w:type="dxa"/>
            <w:vAlign w:val="top"/>
          </w:tcPr>
          <w:p w14:paraId="604E8E8E">
            <w:pPr>
              <w:spacing w:after="20" w:line="240" w:lineRule="auto"/>
            </w:pPr>
            <w:r>
              <w:rPr>
                <w:rFonts w:ascii="Arial" w:hAnsi="Arial" w:eastAsia="Arial"/>
                <w:sz w:val="14"/>
              </w:rPr>
              <w:t>exclusionId</w:t>
            </w:r>
          </w:p>
        </w:tc>
        <w:tc>
          <w:tcPr>
            <w:tcW w:w="6912" w:type="dxa"/>
            <w:vAlign w:val="top"/>
          </w:tcPr>
          <w:p w14:paraId="61A55E91">
            <w:pPr>
              <w:spacing w:after="20" w:line="240" w:lineRule="auto"/>
            </w:pPr>
            <w:r>
              <w:rPr>
                <w:rFonts w:ascii="Arial" w:hAnsi="Arial" w:eastAsia="Arial"/>
                <w:sz w:val="14"/>
              </w:rPr>
              <w:t>Mã điều khoản loại trừ</w:t>
            </w:r>
          </w:p>
        </w:tc>
        <w:tc>
          <w:tcPr>
            <w:tcW w:w="2016" w:type="dxa"/>
            <w:vAlign w:val="top"/>
          </w:tcPr>
          <w:p w14:paraId="1EE5F331">
            <w:pPr>
              <w:spacing w:after="20" w:line="240" w:lineRule="auto"/>
            </w:pPr>
            <w:r>
              <w:rPr>
                <w:rFonts w:ascii="Arial" w:hAnsi="Arial" w:eastAsia="Arial"/>
                <w:sz w:val="14"/>
              </w:rPr>
              <w:t>Identifier / Reference</w:t>
            </w:r>
          </w:p>
        </w:tc>
      </w:tr>
      <w:tr w14:paraId="590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9F04E34">
            <w:pPr>
              <w:spacing w:after="20" w:line="240" w:lineRule="auto"/>
            </w:pPr>
            <w:r>
              <w:rPr>
                <w:rFonts w:ascii="Arial" w:hAnsi="Arial" w:eastAsia="Arial"/>
                <w:sz w:val="14"/>
              </w:rPr>
              <w:t>P-COV-018</w:t>
            </w:r>
          </w:p>
        </w:tc>
        <w:tc>
          <w:tcPr>
            <w:tcW w:w="2016" w:type="dxa"/>
            <w:vAlign w:val="top"/>
          </w:tcPr>
          <w:p w14:paraId="1F22D5C9">
            <w:pPr>
              <w:spacing w:after="20" w:line="240" w:lineRule="auto"/>
            </w:pPr>
            <w:r>
              <w:rPr>
                <w:rFonts w:ascii="Arial" w:hAnsi="Arial" w:eastAsia="Arial"/>
                <w:sz w:val="14"/>
              </w:rPr>
              <w:t>Exclusion</w:t>
            </w:r>
          </w:p>
        </w:tc>
        <w:tc>
          <w:tcPr>
            <w:tcW w:w="2160" w:type="dxa"/>
            <w:vAlign w:val="top"/>
          </w:tcPr>
          <w:p w14:paraId="154EFEBC">
            <w:pPr>
              <w:spacing w:after="20" w:line="240" w:lineRule="auto"/>
            </w:pPr>
            <w:r>
              <w:rPr>
                <w:rFonts w:ascii="Arial" w:hAnsi="Arial" w:eastAsia="Arial"/>
                <w:sz w:val="14"/>
              </w:rPr>
              <w:t>exclusionCode</w:t>
            </w:r>
          </w:p>
        </w:tc>
        <w:tc>
          <w:tcPr>
            <w:tcW w:w="6912" w:type="dxa"/>
            <w:vAlign w:val="top"/>
          </w:tcPr>
          <w:p w14:paraId="5FE1A750">
            <w:pPr>
              <w:spacing w:after="20" w:line="240" w:lineRule="auto"/>
            </w:pPr>
            <w:r>
              <w:rPr>
                <w:rFonts w:ascii="Arial" w:hAnsi="Arial" w:eastAsia="Arial"/>
                <w:sz w:val="14"/>
              </w:rPr>
              <w:t>Mã điều khoản loại trừ</w:t>
            </w:r>
          </w:p>
        </w:tc>
        <w:tc>
          <w:tcPr>
            <w:tcW w:w="2016" w:type="dxa"/>
            <w:vAlign w:val="top"/>
          </w:tcPr>
          <w:p w14:paraId="179663E4">
            <w:pPr>
              <w:spacing w:after="20" w:line="240" w:lineRule="auto"/>
            </w:pPr>
            <w:r>
              <w:rPr>
                <w:rFonts w:ascii="Arial" w:hAnsi="Arial" w:eastAsia="Arial"/>
                <w:sz w:val="14"/>
              </w:rPr>
              <w:t>Identifier / Reference</w:t>
            </w:r>
          </w:p>
        </w:tc>
      </w:tr>
      <w:tr w14:paraId="3220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3A79CAA">
            <w:pPr>
              <w:spacing w:after="20" w:line="240" w:lineRule="auto"/>
            </w:pPr>
            <w:r>
              <w:rPr>
                <w:rFonts w:ascii="Arial" w:hAnsi="Arial" w:eastAsia="Arial"/>
                <w:sz w:val="14"/>
              </w:rPr>
              <w:t>P-COV-019</w:t>
            </w:r>
          </w:p>
        </w:tc>
        <w:tc>
          <w:tcPr>
            <w:tcW w:w="2016" w:type="dxa"/>
            <w:vAlign w:val="top"/>
          </w:tcPr>
          <w:p w14:paraId="6A44D49D">
            <w:pPr>
              <w:spacing w:after="20" w:line="240" w:lineRule="auto"/>
            </w:pPr>
            <w:r>
              <w:rPr>
                <w:rFonts w:ascii="Arial" w:hAnsi="Arial" w:eastAsia="Arial"/>
                <w:sz w:val="14"/>
              </w:rPr>
              <w:t>Exclusion</w:t>
            </w:r>
          </w:p>
        </w:tc>
        <w:tc>
          <w:tcPr>
            <w:tcW w:w="2160" w:type="dxa"/>
            <w:vAlign w:val="top"/>
          </w:tcPr>
          <w:p w14:paraId="2C87CF01">
            <w:pPr>
              <w:spacing w:after="20" w:line="240" w:lineRule="auto"/>
            </w:pPr>
            <w:r>
              <w:rPr>
                <w:rFonts w:ascii="Arial" w:hAnsi="Arial" w:eastAsia="Arial"/>
                <w:sz w:val="14"/>
              </w:rPr>
              <w:t>exclusionName</w:t>
            </w:r>
          </w:p>
        </w:tc>
        <w:tc>
          <w:tcPr>
            <w:tcW w:w="6912" w:type="dxa"/>
            <w:vAlign w:val="top"/>
          </w:tcPr>
          <w:p w14:paraId="7E8345A9">
            <w:pPr>
              <w:spacing w:after="20" w:line="240" w:lineRule="auto"/>
            </w:pPr>
            <w:r>
              <w:rPr>
                <w:rFonts w:ascii="Arial" w:hAnsi="Arial" w:eastAsia="Arial"/>
                <w:sz w:val="14"/>
              </w:rPr>
              <w:t>Tên điều khoản loại trừ</w:t>
            </w:r>
          </w:p>
        </w:tc>
        <w:tc>
          <w:tcPr>
            <w:tcW w:w="2016" w:type="dxa"/>
            <w:vAlign w:val="top"/>
          </w:tcPr>
          <w:p w14:paraId="5A24939C">
            <w:pPr>
              <w:spacing w:after="20" w:line="240" w:lineRule="auto"/>
            </w:pPr>
            <w:r>
              <w:rPr>
                <w:rFonts w:ascii="Arial" w:hAnsi="Arial" w:eastAsia="Arial"/>
                <w:sz w:val="14"/>
              </w:rPr>
              <w:t>Business Attribute</w:t>
            </w:r>
          </w:p>
        </w:tc>
      </w:tr>
      <w:tr w14:paraId="2B25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4B01AD3">
            <w:pPr>
              <w:spacing w:after="20" w:line="240" w:lineRule="auto"/>
            </w:pPr>
            <w:r>
              <w:rPr>
                <w:rFonts w:ascii="Arial" w:hAnsi="Arial" w:eastAsia="Arial"/>
                <w:sz w:val="14"/>
              </w:rPr>
              <w:t>P-COV-020</w:t>
            </w:r>
          </w:p>
        </w:tc>
        <w:tc>
          <w:tcPr>
            <w:tcW w:w="2016" w:type="dxa"/>
            <w:vAlign w:val="top"/>
          </w:tcPr>
          <w:p w14:paraId="1F1EF640">
            <w:pPr>
              <w:spacing w:after="20" w:line="240" w:lineRule="auto"/>
            </w:pPr>
            <w:r>
              <w:rPr>
                <w:rFonts w:ascii="Arial" w:hAnsi="Arial" w:eastAsia="Arial"/>
                <w:sz w:val="14"/>
              </w:rPr>
              <w:t>Exclusion</w:t>
            </w:r>
          </w:p>
        </w:tc>
        <w:tc>
          <w:tcPr>
            <w:tcW w:w="2160" w:type="dxa"/>
            <w:vAlign w:val="top"/>
          </w:tcPr>
          <w:p w14:paraId="796E22FC">
            <w:pPr>
              <w:spacing w:after="20" w:line="240" w:lineRule="auto"/>
            </w:pPr>
            <w:r>
              <w:rPr>
                <w:rFonts w:ascii="Arial" w:hAnsi="Arial" w:eastAsia="Arial"/>
                <w:sz w:val="14"/>
              </w:rPr>
              <w:t>exclusionType</w:t>
            </w:r>
          </w:p>
        </w:tc>
        <w:tc>
          <w:tcPr>
            <w:tcW w:w="6912" w:type="dxa"/>
            <w:vAlign w:val="top"/>
          </w:tcPr>
          <w:p w14:paraId="0344AE20">
            <w:pPr>
              <w:spacing w:after="20" w:line="240" w:lineRule="auto"/>
            </w:pPr>
            <w:r>
              <w:rPr>
                <w:rFonts w:ascii="Arial" w:hAnsi="Arial" w:eastAsia="Arial"/>
                <w:sz w:val="14"/>
              </w:rPr>
              <w:t>Loại điều khoản loại trừ</w:t>
            </w:r>
          </w:p>
        </w:tc>
        <w:tc>
          <w:tcPr>
            <w:tcW w:w="2016" w:type="dxa"/>
            <w:vAlign w:val="top"/>
          </w:tcPr>
          <w:p w14:paraId="72580D7D">
            <w:pPr>
              <w:spacing w:after="20" w:line="240" w:lineRule="auto"/>
            </w:pPr>
            <w:r>
              <w:rPr>
                <w:rFonts w:ascii="Arial" w:hAnsi="Arial" w:eastAsia="Arial"/>
                <w:sz w:val="14"/>
              </w:rPr>
              <w:t>Business Attribute</w:t>
            </w:r>
          </w:p>
        </w:tc>
      </w:tr>
      <w:tr w14:paraId="64A5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E2D1B76">
            <w:pPr>
              <w:spacing w:after="20" w:line="240" w:lineRule="auto"/>
            </w:pPr>
            <w:r>
              <w:rPr>
                <w:rFonts w:ascii="Arial" w:hAnsi="Arial" w:eastAsia="Arial"/>
                <w:sz w:val="14"/>
              </w:rPr>
              <w:t>P-COV-021</w:t>
            </w:r>
          </w:p>
        </w:tc>
        <w:tc>
          <w:tcPr>
            <w:tcW w:w="2016" w:type="dxa"/>
            <w:vAlign w:val="top"/>
          </w:tcPr>
          <w:p w14:paraId="231C45FC">
            <w:pPr>
              <w:spacing w:after="20" w:line="240" w:lineRule="auto"/>
            </w:pPr>
            <w:r>
              <w:rPr>
                <w:rFonts w:ascii="Arial" w:hAnsi="Arial" w:eastAsia="Arial"/>
                <w:sz w:val="14"/>
              </w:rPr>
              <w:t>Exclusion</w:t>
            </w:r>
          </w:p>
        </w:tc>
        <w:tc>
          <w:tcPr>
            <w:tcW w:w="2160" w:type="dxa"/>
            <w:vAlign w:val="top"/>
          </w:tcPr>
          <w:p w14:paraId="54E5C819">
            <w:pPr>
              <w:spacing w:after="20" w:line="240" w:lineRule="auto"/>
            </w:pPr>
            <w:r>
              <w:rPr>
                <w:rFonts w:ascii="Arial" w:hAnsi="Arial" w:eastAsia="Arial"/>
                <w:sz w:val="14"/>
              </w:rPr>
              <w:t>applyLevel</w:t>
            </w:r>
          </w:p>
        </w:tc>
        <w:tc>
          <w:tcPr>
            <w:tcW w:w="6912" w:type="dxa"/>
            <w:vAlign w:val="top"/>
          </w:tcPr>
          <w:p w14:paraId="271290A2">
            <w:pPr>
              <w:spacing w:after="20" w:line="240" w:lineRule="auto"/>
            </w:pPr>
            <w:r>
              <w:rPr>
                <w:rFonts w:ascii="Arial" w:hAnsi="Arial" w:eastAsia="Arial"/>
                <w:sz w:val="14"/>
              </w:rPr>
              <w:t>Cấp áp dụng (Policy/Coverage/Benefit)</w:t>
            </w:r>
          </w:p>
        </w:tc>
        <w:tc>
          <w:tcPr>
            <w:tcW w:w="2016" w:type="dxa"/>
            <w:vAlign w:val="top"/>
          </w:tcPr>
          <w:p w14:paraId="262952CB">
            <w:pPr>
              <w:spacing w:after="20" w:line="240" w:lineRule="auto"/>
            </w:pPr>
            <w:r>
              <w:rPr>
                <w:rFonts w:ascii="Arial" w:hAnsi="Arial" w:eastAsia="Arial"/>
                <w:sz w:val="14"/>
              </w:rPr>
              <w:t>Business Attribute</w:t>
            </w:r>
          </w:p>
        </w:tc>
      </w:tr>
      <w:tr w14:paraId="448D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013E5D3">
            <w:pPr>
              <w:spacing w:after="20" w:line="240" w:lineRule="auto"/>
            </w:pPr>
            <w:r>
              <w:rPr>
                <w:rFonts w:ascii="Arial" w:hAnsi="Arial" w:eastAsia="Arial"/>
                <w:sz w:val="14"/>
              </w:rPr>
              <w:t>P-COV-022</w:t>
            </w:r>
          </w:p>
        </w:tc>
        <w:tc>
          <w:tcPr>
            <w:tcW w:w="2016" w:type="dxa"/>
            <w:vAlign w:val="top"/>
          </w:tcPr>
          <w:p w14:paraId="08854518">
            <w:pPr>
              <w:spacing w:after="20" w:line="240" w:lineRule="auto"/>
            </w:pPr>
            <w:r>
              <w:rPr>
                <w:rFonts w:ascii="Arial" w:hAnsi="Arial" w:eastAsia="Arial"/>
                <w:sz w:val="14"/>
              </w:rPr>
              <w:t>Exclusion</w:t>
            </w:r>
          </w:p>
        </w:tc>
        <w:tc>
          <w:tcPr>
            <w:tcW w:w="2160" w:type="dxa"/>
            <w:vAlign w:val="top"/>
          </w:tcPr>
          <w:p w14:paraId="6617AF42">
            <w:pPr>
              <w:spacing w:after="20" w:line="240" w:lineRule="auto"/>
            </w:pPr>
            <w:r>
              <w:rPr>
                <w:rFonts w:ascii="Arial" w:hAnsi="Arial" w:eastAsia="Arial"/>
                <w:sz w:val="14"/>
              </w:rPr>
              <w:t>referenceId</w:t>
            </w:r>
          </w:p>
        </w:tc>
        <w:tc>
          <w:tcPr>
            <w:tcW w:w="6912" w:type="dxa"/>
            <w:vAlign w:val="top"/>
          </w:tcPr>
          <w:p w14:paraId="08DB8F50">
            <w:pPr>
              <w:spacing w:after="20" w:line="240" w:lineRule="auto"/>
            </w:pPr>
            <w:r>
              <w:rPr>
                <w:rFonts w:ascii="Arial" w:hAnsi="Arial" w:eastAsia="Arial"/>
                <w:sz w:val="14"/>
              </w:rPr>
              <w:t>Mã đối tượng áp dụng điều khoản loại trừ</w:t>
            </w:r>
          </w:p>
        </w:tc>
        <w:tc>
          <w:tcPr>
            <w:tcW w:w="2016" w:type="dxa"/>
            <w:vAlign w:val="top"/>
          </w:tcPr>
          <w:p w14:paraId="381DC3AE">
            <w:pPr>
              <w:spacing w:after="20" w:line="240" w:lineRule="auto"/>
            </w:pPr>
            <w:r>
              <w:rPr>
                <w:rFonts w:ascii="Arial" w:hAnsi="Arial" w:eastAsia="Arial"/>
                <w:sz w:val="14"/>
              </w:rPr>
              <w:t>Identifier / Reference</w:t>
            </w:r>
          </w:p>
        </w:tc>
      </w:tr>
      <w:tr w14:paraId="5D60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79696A3">
            <w:pPr>
              <w:spacing w:after="20" w:line="240" w:lineRule="auto"/>
            </w:pPr>
            <w:r>
              <w:rPr>
                <w:rFonts w:ascii="Arial" w:hAnsi="Arial" w:eastAsia="Arial"/>
                <w:sz w:val="14"/>
              </w:rPr>
              <w:t>P-COV-023</w:t>
            </w:r>
          </w:p>
        </w:tc>
        <w:tc>
          <w:tcPr>
            <w:tcW w:w="2016" w:type="dxa"/>
            <w:vAlign w:val="top"/>
          </w:tcPr>
          <w:p w14:paraId="0577226C">
            <w:pPr>
              <w:spacing w:after="20" w:line="240" w:lineRule="auto"/>
            </w:pPr>
            <w:r>
              <w:rPr>
                <w:rFonts w:ascii="Arial" w:hAnsi="Arial" w:eastAsia="Arial"/>
                <w:sz w:val="14"/>
              </w:rPr>
              <w:t>Exclusion</w:t>
            </w:r>
          </w:p>
        </w:tc>
        <w:tc>
          <w:tcPr>
            <w:tcW w:w="2160" w:type="dxa"/>
            <w:vAlign w:val="top"/>
          </w:tcPr>
          <w:p w14:paraId="58891590">
            <w:pPr>
              <w:spacing w:after="20" w:line="240" w:lineRule="auto"/>
            </w:pPr>
            <w:r>
              <w:rPr>
                <w:rFonts w:ascii="Arial" w:hAnsi="Arial" w:eastAsia="Arial"/>
                <w:sz w:val="14"/>
              </w:rPr>
              <w:t>description</w:t>
            </w:r>
          </w:p>
        </w:tc>
        <w:tc>
          <w:tcPr>
            <w:tcW w:w="6912" w:type="dxa"/>
            <w:vAlign w:val="top"/>
          </w:tcPr>
          <w:p w14:paraId="02336BA9">
            <w:pPr>
              <w:spacing w:after="20" w:line="240" w:lineRule="auto"/>
            </w:pPr>
            <w:r>
              <w:rPr>
                <w:rFonts w:ascii="Arial" w:hAnsi="Arial" w:eastAsia="Arial"/>
                <w:sz w:val="14"/>
              </w:rPr>
              <w:t>Mô tả điều khoản loại trừ</w:t>
            </w:r>
          </w:p>
        </w:tc>
        <w:tc>
          <w:tcPr>
            <w:tcW w:w="2016" w:type="dxa"/>
            <w:vAlign w:val="top"/>
          </w:tcPr>
          <w:p w14:paraId="301C4BD9">
            <w:pPr>
              <w:spacing w:after="20" w:line="240" w:lineRule="auto"/>
            </w:pPr>
            <w:r>
              <w:rPr>
                <w:rFonts w:ascii="Arial" w:hAnsi="Arial" w:eastAsia="Arial"/>
                <w:sz w:val="14"/>
              </w:rPr>
              <w:t>Business Attribute</w:t>
            </w:r>
          </w:p>
        </w:tc>
      </w:tr>
      <w:tr w14:paraId="4F5A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748F10A">
            <w:pPr>
              <w:spacing w:after="20" w:line="240" w:lineRule="auto"/>
            </w:pPr>
            <w:r>
              <w:rPr>
                <w:rFonts w:ascii="Arial" w:hAnsi="Arial" w:eastAsia="Arial"/>
                <w:sz w:val="14"/>
              </w:rPr>
              <w:t>P-COV-024</w:t>
            </w:r>
          </w:p>
        </w:tc>
        <w:tc>
          <w:tcPr>
            <w:tcW w:w="2016" w:type="dxa"/>
            <w:vAlign w:val="top"/>
          </w:tcPr>
          <w:p w14:paraId="24C209E4">
            <w:pPr>
              <w:spacing w:after="20" w:line="240" w:lineRule="auto"/>
            </w:pPr>
            <w:r>
              <w:rPr>
                <w:rFonts w:ascii="Arial" w:hAnsi="Arial" w:eastAsia="Arial"/>
                <w:sz w:val="14"/>
              </w:rPr>
              <w:t>Deductible</w:t>
            </w:r>
          </w:p>
        </w:tc>
        <w:tc>
          <w:tcPr>
            <w:tcW w:w="2160" w:type="dxa"/>
            <w:vAlign w:val="top"/>
          </w:tcPr>
          <w:p w14:paraId="20E2B6D7">
            <w:pPr>
              <w:spacing w:after="20" w:line="240" w:lineRule="auto"/>
            </w:pPr>
            <w:r>
              <w:rPr>
                <w:rFonts w:ascii="Arial" w:hAnsi="Arial" w:eastAsia="Arial"/>
                <w:sz w:val="14"/>
              </w:rPr>
              <w:t>deductibleId</w:t>
            </w:r>
          </w:p>
        </w:tc>
        <w:tc>
          <w:tcPr>
            <w:tcW w:w="6912" w:type="dxa"/>
            <w:vAlign w:val="top"/>
          </w:tcPr>
          <w:p w14:paraId="671EC4E3">
            <w:pPr>
              <w:spacing w:after="20" w:line="240" w:lineRule="auto"/>
            </w:pPr>
            <w:r>
              <w:rPr>
                <w:rFonts w:ascii="Arial" w:hAnsi="Arial" w:eastAsia="Arial"/>
                <w:sz w:val="14"/>
              </w:rPr>
              <w:t>Mã khoản khấu trừ</w:t>
            </w:r>
          </w:p>
        </w:tc>
        <w:tc>
          <w:tcPr>
            <w:tcW w:w="2016" w:type="dxa"/>
            <w:vAlign w:val="top"/>
          </w:tcPr>
          <w:p w14:paraId="2758A2B7">
            <w:pPr>
              <w:spacing w:after="20" w:line="240" w:lineRule="auto"/>
            </w:pPr>
            <w:r>
              <w:rPr>
                <w:rFonts w:ascii="Arial" w:hAnsi="Arial" w:eastAsia="Arial"/>
                <w:sz w:val="14"/>
              </w:rPr>
              <w:t>Financial / Calculation</w:t>
            </w:r>
          </w:p>
        </w:tc>
      </w:tr>
      <w:tr w14:paraId="370B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A1F3B6B">
            <w:pPr>
              <w:spacing w:after="20" w:line="240" w:lineRule="auto"/>
            </w:pPr>
            <w:r>
              <w:rPr>
                <w:rFonts w:ascii="Arial" w:hAnsi="Arial" w:eastAsia="Arial"/>
                <w:sz w:val="14"/>
              </w:rPr>
              <w:t>P-COV-025</w:t>
            </w:r>
          </w:p>
        </w:tc>
        <w:tc>
          <w:tcPr>
            <w:tcW w:w="2016" w:type="dxa"/>
            <w:vAlign w:val="top"/>
          </w:tcPr>
          <w:p w14:paraId="4D6A8960">
            <w:pPr>
              <w:spacing w:after="20" w:line="240" w:lineRule="auto"/>
            </w:pPr>
            <w:r>
              <w:rPr>
                <w:rFonts w:ascii="Arial" w:hAnsi="Arial" w:eastAsia="Arial"/>
                <w:sz w:val="14"/>
              </w:rPr>
              <w:t>Deductible</w:t>
            </w:r>
          </w:p>
        </w:tc>
        <w:tc>
          <w:tcPr>
            <w:tcW w:w="2160" w:type="dxa"/>
            <w:vAlign w:val="top"/>
          </w:tcPr>
          <w:p w14:paraId="1AC5B157">
            <w:pPr>
              <w:spacing w:after="20" w:line="240" w:lineRule="auto"/>
            </w:pPr>
            <w:r>
              <w:rPr>
                <w:rFonts w:ascii="Arial" w:hAnsi="Arial" w:eastAsia="Arial"/>
                <w:sz w:val="14"/>
              </w:rPr>
              <w:t>deductibleType</w:t>
            </w:r>
          </w:p>
        </w:tc>
        <w:tc>
          <w:tcPr>
            <w:tcW w:w="6912" w:type="dxa"/>
            <w:vAlign w:val="top"/>
          </w:tcPr>
          <w:p w14:paraId="4FEEE934">
            <w:pPr>
              <w:spacing w:after="20" w:line="240" w:lineRule="auto"/>
            </w:pPr>
            <w:r>
              <w:rPr>
                <w:rFonts w:ascii="Arial" w:hAnsi="Arial" w:eastAsia="Arial"/>
                <w:sz w:val="14"/>
              </w:rPr>
              <w:t>Loại khấu trừ</w:t>
            </w:r>
          </w:p>
        </w:tc>
        <w:tc>
          <w:tcPr>
            <w:tcW w:w="2016" w:type="dxa"/>
            <w:vAlign w:val="top"/>
          </w:tcPr>
          <w:p w14:paraId="39BD7ADC">
            <w:pPr>
              <w:spacing w:after="20" w:line="240" w:lineRule="auto"/>
            </w:pPr>
            <w:r>
              <w:rPr>
                <w:rFonts w:ascii="Arial" w:hAnsi="Arial" w:eastAsia="Arial"/>
                <w:sz w:val="14"/>
              </w:rPr>
              <w:t>Financial / Calculation</w:t>
            </w:r>
          </w:p>
        </w:tc>
      </w:tr>
      <w:tr w14:paraId="47EF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F5EF8D7">
            <w:pPr>
              <w:spacing w:after="20" w:line="240" w:lineRule="auto"/>
            </w:pPr>
            <w:r>
              <w:rPr>
                <w:rFonts w:ascii="Arial" w:hAnsi="Arial" w:eastAsia="Arial"/>
                <w:sz w:val="14"/>
              </w:rPr>
              <w:t>P-COV-026</w:t>
            </w:r>
          </w:p>
        </w:tc>
        <w:tc>
          <w:tcPr>
            <w:tcW w:w="2016" w:type="dxa"/>
            <w:vAlign w:val="top"/>
          </w:tcPr>
          <w:p w14:paraId="3485C18B">
            <w:pPr>
              <w:spacing w:after="20" w:line="240" w:lineRule="auto"/>
            </w:pPr>
            <w:r>
              <w:rPr>
                <w:rFonts w:ascii="Arial" w:hAnsi="Arial" w:eastAsia="Arial"/>
                <w:sz w:val="14"/>
              </w:rPr>
              <w:t>Deductible</w:t>
            </w:r>
          </w:p>
        </w:tc>
        <w:tc>
          <w:tcPr>
            <w:tcW w:w="2160" w:type="dxa"/>
            <w:vAlign w:val="top"/>
          </w:tcPr>
          <w:p w14:paraId="2C6F059A">
            <w:pPr>
              <w:spacing w:after="20" w:line="240" w:lineRule="auto"/>
            </w:pPr>
            <w:r>
              <w:rPr>
                <w:rFonts w:ascii="Arial" w:hAnsi="Arial" w:eastAsia="Arial"/>
                <w:sz w:val="14"/>
              </w:rPr>
              <w:t>deductibleAmount</w:t>
            </w:r>
          </w:p>
        </w:tc>
        <w:tc>
          <w:tcPr>
            <w:tcW w:w="6912" w:type="dxa"/>
            <w:vAlign w:val="top"/>
          </w:tcPr>
          <w:p w14:paraId="635D6487">
            <w:pPr>
              <w:spacing w:after="20" w:line="240" w:lineRule="auto"/>
            </w:pPr>
            <w:r>
              <w:rPr>
                <w:rFonts w:ascii="Arial" w:hAnsi="Arial" w:eastAsia="Arial"/>
                <w:sz w:val="14"/>
              </w:rPr>
              <w:t>Giá trị khấu trừ</w:t>
            </w:r>
          </w:p>
        </w:tc>
        <w:tc>
          <w:tcPr>
            <w:tcW w:w="2016" w:type="dxa"/>
            <w:vAlign w:val="top"/>
          </w:tcPr>
          <w:p w14:paraId="766D1A56">
            <w:pPr>
              <w:spacing w:after="20" w:line="240" w:lineRule="auto"/>
            </w:pPr>
            <w:r>
              <w:rPr>
                <w:rFonts w:ascii="Arial" w:hAnsi="Arial" w:eastAsia="Arial"/>
                <w:sz w:val="14"/>
              </w:rPr>
              <w:t>Financial / Calculation</w:t>
            </w:r>
          </w:p>
        </w:tc>
      </w:tr>
      <w:tr w14:paraId="7C42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C28C823">
            <w:pPr>
              <w:spacing w:after="20" w:line="240" w:lineRule="auto"/>
            </w:pPr>
            <w:r>
              <w:rPr>
                <w:rFonts w:ascii="Arial" w:hAnsi="Arial" w:eastAsia="Arial"/>
                <w:sz w:val="14"/>
              </w:rPr>
              <w:t>P-COV-027</w:t>
            </w:r>
          </w:p>
        </w:tc>
        <w:tc>
          <w:tcPr>
            <w:tcW w:w="2016" w:type="dxa"/>
            <w:vAlign w:val="top"/>
          </w:tcPr>
          <w:p w14:paraId="5D049BA8">
            <w:pPr>
              <w:spacing w:after="20" w:line="240" w:lineRule="auto"/>
            </w:pPr>
            <w:r>
              <w:rPr>
                <w:rFonts w:ascii="Arial" w:hAnsi="Arial" w:eastAsia="Arial"/>
                <w:sz w:val="14"/>
              </w:rPr>
              <w:t>Deductible</w:t>
            </w:r>
          </w:p>
        </w:tc>
        <w:tc>
          <w:tcPr>
            <w:tcW w:w="2160" w:type="dxa"/>
            <w:vAlign w:val="top"/>
          </w:tcPr>
          <w:p w14:paraId="24076D96">
            <w:pPr>
              <w:spacing w:after="20" w:line="240" w:lineRule="auto"/>
            </w:pPr>
            <w:r>
              <w:rPr>
                <w:rFonts w:ascii="Arial" w:hAnsi="Arial" w:eastAsia="Arial"/>
                <w:sz w:val="14"/>
              </w:rPr>
              <w:t>applyLevel</w:t>
            </w:r>
          </w:p>
        </w:tc>
        <w:tc>
          <w:tcPr>
            <w:tcW w:w="6912" w:type="dxa"/>
            <w:vAlign w:val="top"/>
          </w:tcPr>
          <w:p w14:paraId="5FA28022">
            <w:pPr>
              <w:spacing w:after="20" w:line="240" w:lineRule="auto"/>
            </w:pPr>
            <w:r>
              <w:rPr>
                <w:rFonts w:ascii="Arial" w:hAnsi="Arial" w:eastAsia="Arial"/>
                <w:sz w:val="14"/>
              </w:rPr>
              <w:t>Cấp áp dụng (Policy/Coverage/Benefit)</w:t>
            </w:r>
          </w:p>
        </w:tc>
        <w:tc>
          <w:tcPr>
            <w:tcW w:w="2016" w:type="dxa"/>
            <w:vAlign w:val="top"/>
          </w:tcPr>
          <w:p w14:paraId="6158097D">
            <w:pPr>
              <w:spacing w:after="20" w:line="240" w:lineRule="auto"/>
            </w:pPr>
            <w:r>
              <w:rPr>
                <w:rFonts w:ascii="Arial" w:hAnsi="Arial" w:eastAsia="Arial"/>
                <w:sz w:val="14"/>
              </w:rPr>
              <w:t>Business Attribute</w:t>
            </w:r>
          </w:p>
        </w:tc>
      </w:tr>
      <w:tr w14:paraId="32E8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1D579A">
            <w:pPr>
              <w:spacing w:after="20" w:line="240" w:lineRule="auto"/>
            </w:pPr>
            <w:r>
              <w:rPr>
                <w:rFonts w:ascii="Arial" w:hAnsi="Arial" w:eastAsia="Arial"/>
                <w:sz w:val="14"/>
              </w:rPr>
              <w:t>P-COV-028</w:t>
            </w:r>
          </w:p>
        </w:tc>
        <w:tc>
          <w:tcPr>
            <w:tcW w:w="2016" w:type="dxa"/>
            <w:vAlign w:val="top"/>
          </w:tcPr>
          <w:p w14:paraId="783C669A">
            <w:pPr>
              <w:spacing w:after="20" w:line="240" w:lineRule="auto"/>
            </w:pPr>
            <w:r>
              <w:rPr>
                <w:rFonts w:ascii="Arial" w:hAnsi="Arial" w:eastAsia="Arial"/>
                <w:sz w:val="14"/>
              </w:rPr>
              <w:t>Deductible</w:t>
            </w:r>
          </w:p>
        </w:tc>
        <w:tc>
          <w:tcPr>
            <w:tcW w:w="2160" w:type="dxa"/>
            <w:vAlign w:val="top"/>
          </w:tcPr>
          <w:p w14:paraId="50B53984">
            <w:pPr>
              <w:spacing w:after="20" w:line="240" w:lineRule="auto"/>
            </w:pPr>
            <w:r>
              <w:rPr>
                <w:rFonts w:ascii="Arial" w:hAnsi="Arial" w:eastAsia="Arial"/>
                <w:sz w:val="14"/>
              </w:rPr>
              <w:t>referenceId</w:t>
            </w:r>
          </w:p>
        </w:tc>
        <w:tc>
          <w:tcPr>
            <w:tcW w:w="6912" w:type="dxa"/>
            <w:vAlign w:val="top"/>
          </w:tcPr>
          <w:p w14:paraId="67A2F86D">
            <w:pPr>
              <w:spacing w:after="20" w:line="240" w:lineRule="auto"/>
            </w:pPr>
            <w:r>
              <w:rPr>
                <w:rFonts w:ascii="Arial" w:hAnsi="Arial" w:eastAsia="Arial"/>
                <w:sz w:val="14"/>
              </w:rPr>
              <w:t>Mã đối tượng được áp dụng khấu trừ</w:t>
            </w:r>
          </w:p>
        </w:tc>
        <w:tc>
          <w:tcPr>
            <w:tcW w:w="2016" w:type="dxa"/>
            <w:vAlign w:val="top"/>
          </w:tcPr>
          <w:p w14:paraId="24CB6360">
            <w:pPr>
              <w:spacing w:after="20" w:line="240" w:lineRule="auto"/>
            </w:pPr>
            <w:r>
              <w:rPr>
                <w:rFonts w:ascii="Arial" w:hAnsi="Arial" w:eastAsia="Arial"/>
                <w:sz w:val="14"/>
              </w:rPr>
              <w:t>Identifier / Reference</w:t>
            </w:r>
          </w:p>
        </w:tc>
      </w:tr>
      <w:tr w14:paraId="0296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7F9BF2F">
            <w:pPr>
              <w:spacing w:after="20" w:line="240" w:lineRule="auto"/>
            </w:pPr>
            <w:r>
              <w:rPr>
                <w:rFonts w:ascii="Arial" w:hAnsi="Arial" w:eastAsia="Arial"/>
                <w:sz w:val="14"/>
              </w:rPr>
              <w:t>P-COV-029</w:t>
            </w:r>
          </w:p>
        </w:tc>
        <w:tc>
          <w:tcPr>
            <w:tcW w:w="2016" w:type="dxa"/>
            <w:vAlign w:val="top"/>
          </w:tcPr>
          <w:p w14:paraId="557B2939">
            <w:pPr>
              <w:spacing w:after="20" w:line="240" w:lineRule="auto"/>
            </w:pPr>
            <w:r>
              <w:rPr>
                <w:rFonts w:ascii="Arial" w:hAnsi="Arial" w:eastAsia="Arial"/>
                <w:sz w:val="14"/>
              </w:rPr>
              <w:t>Deductible</w:t>
            </w:r>
          </w:p>
        </w:tc>
        <w:tc>
          <w:tcPr>
            <w:tcW w:w="2160" w:type="dxa"/>
            <w:vAlign w:val="top"/>
          </w:tcPr>
          <w:p w14:paraId="0838CF6F">
            <w:pPr>
              <w:spacing w:after="20" w:line="240" w:lineRule="auto"/>
            </w:pPr>
            <w:r>
              <w:rPr>
                <w:rFonts w:ascii="Arial" w:hAnsi="Arial" w:eastAsia="Arial"/>
                <w:sz w:val="14"/>
              </w:rPr>
              <w:t>description</w:t>
            </w:r>
          </w:p>
        </w:tc>
        <w:tc>
          <w:tcPr>
            <w:tcW w:w="6912" w:type="dxa"/>
            <w:vAlign w:val="top"/>
          </w:tcPr>
          <w:p w14:paraId="56FCE906">
            <w:pPr>
              <w:spacing w:after="20" w:line="240" w:lineRule="auto"/>
            </w:pPr>
            <w:r>
              <w:rPr>
                <w:rFonts w:ascii="Arial" w:hAnsi="Arial" w:eastAsia="Arial"/>
                <w:sz w:val="14"/>
              </w:rPr>
              <w:t>Mô tả quy tắc khấu trừ</w:t>
            </w:r>
          </w:p>
        </w:tc>
        <w:tc>
          <w:tcPr>
            <w:tcW w:w="2016" w:type="dxa"/>
            <w:vAlign w:val="top"/>
          </w:tcPr>
          <w:p w14:paraId="6E5769D7">
            <w:pPr>
              <w:spacing w:after="20" w:line="240" w:lineRule="auto"/>
            </w:pPr>
            <w:r>
              <w:rPr>
                <w:rFonts w:ascii="Arial" w:hAnsi="Arial" w:eastAsia="Arial"/>
                <w:sz w:val="14"/>
              </w:rPr>
              <w:t>Business Attribute</w:t>
            </w:r>
          </w:p>
        </w:tc>
      </w:tr>
      <w:tr w14:paraId="437F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FBE24AF">
            <w:pPr>
              <w:spacing w:after="20" w:line="240" w:lineRule="auto"/>
            </w:pPr>
            <w:r>
              <w:rPr>
                <w:rFonts w:ascii="Arial" w:hAnsi="Arial" w:eastAsia="Arial"/>
                <w:sz w:val="14"/>
              </w:rPr>
              <w:t>P-COV-030</w:t>
            </w:r>
          </w:p>
        </w:tc>
        <w:tc>
          <w:tcPr>
            <w:tcW w:w="2016" w:type="dxa"/>
            <w:vAlign w:val="top"/>
          </w:tcPr>
          <w:p w14:paraId="4628B93E">
            <w:pPr>
              <w:spacing w:after="20" w:line="240" w:lineRule="auto"/>
            </w:pPr>
            <w:r>
              <w:rPr>
                <w:rFonts w:ascii="Arial" w:hAnsi="Arial" w:eastAsia="Arial"/>
                <w:sz w:val="14"/>
              </w:rPr>
              <w:t>Coinsurance</w:t>
            </w:r>
          </w:p>
        </w:tc>
        <w:tc>
          <w:tcPr>
            <w:tcW w:w="2160" w:type="dxa"/>
            <w:vAlign w:val="top"/>
          </w:tcPr>
          <w:p w14:paraId="60B222CF">
            <w:pPr>
              <w:spacing w:after="20" w:line="240" w:lineRule="auto"/>
            </w:pPr>
            <w:r>
              <w:rPr>
                <w:rFonts w:ascii="Arial" w:hAnsi="Arial" w:eastAsia="Arial"/>
                <w:sz w:val="14"/>
              </w:rPr>
              <w:t>coinsuranceId</w:t>
            </w:r>
          </w:p>
        </w:tc>
        <w:tc>
          <w:tcPr>
            <w:tcW w:w="6912" w:type="dxa"/>
            <w:vAlign w:val="top"/>
          </w:tcPr>
          <w:p w14:paraId="06E514F0">
            <w:pPr>
              <w:spacing w:after="20" w:line="240" w:lineRule="auto"/>
            </w:pPr>
            <w:r>
              <w:rPr>
                <w:rFonts w:ascii="Arial" w:hAnsi="Arial" w:eastAsia="Arial"/>
                <w:sz w:val="14"/>
              </w:rPr>
              <w:t>Mã quy tắc đồng chi trả</w:t>
            </w:r>
          </w:p>
        </w:tc>
        <w:tc>
          <w:tcPr>
            <w:tcW w:w="2016" w:type="dxa"/>
            <w:vAlign w:val="top"/>
          </w:tcPr>
          <w:p w14:paraId="0095B4CD">
            <w:pPr>
              <w:spacing w:after="20" w:line="240" w:lineRule="auto"/>
            </w:pPr>
            <w:r>
              <w:rPr>
                <w:rFonts w:ascii="Arial" w:hAnsi="Arial" w:eastAsia="Arial"/>
                <w:sz w:val="14"/>
              </w:rPr>
              <w:t>Financial / Calculation</w:t>
            </w:r>
          </w:p>
        </w:tc>
      </w:tr>
      <w:tr w14:paraId="7119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1BDFD6">
            <w:pPr>
              <w:spacing w:after="20" w:line="240" w:lineRule="auto"/>
            </w:pPr>
            <w:r>
              <w:rPr>
                <w:rFonts w:ascii="Arial" w:hAnsi="Arial" w:eastAsia="Arial"/>
                <w:sz w:val="14"/>
              </w:rPr>
              <w:t>P-COV-031</w:t>
            </w:r>
          </w:p>
        </w:tc>
        <w:tc>
          <w:tcPr>
            <w:tcW w:w="2016" w:type="dxa"/>
            <w:vAlign w:val="top"/>
          </w:tcPr>
          <w:p w14:paraId="5F8097C6">
            <w:pPr>
              <w:spacing w:after="20" w:line="240" w:lineRule="auto"/>
            </w:pPr>
            <w:r>
              <w:rPr>
                <w:rFonts w:ascii="Arial" w:hAnsi="Arial" w:eastAsia="Arial"/>
                <w:sz w:val="14"/>
              </w:rPr>
              <w:t>Coinsurance</w:t>
            </w:r>
          </w:p>
        </w:tc>
        <w:tc>
          <w:tcPr>
            <w:tcW w:w="2160" w:type="dxa"/>
            <w:vAlign w:val="top"/>
          </w:tcPr>
          <w:p w14:paraId="3FB2DC93">
            <w:pPr>
              <w:spacing w:after="20" w:line="240" w:lineRule="auto"/>
            </w:pPr>
            <w:r>
              <w:rPr>
                <w:rFonts w:ascii="Arial" w:hAnsi="Arial" w:eastAsia="Arial"/>
                <w:sz w:val="14"/>
              </w:rPr>
              <w:t>coinsuranceRate</w:t>
            </w:r>
          </w:p>
        </w:tc>
        <w:tc>
          <w:tcPr>
            <w:tcW w:w="6912" w:type="dxa"/>
            <w:vAlign w:val="top"/>
          </w:tcPr>
          <w:p w14:paraId="468D7FDF">
            <w:pPr>
              <w:spacing w:after="20" w:line="240" w:lineRule="auto"/>
            </w:pPr>
            <w:r>
              <w:rPr>
                <w:rFonts w:ascii="Arial" w:hAnsi="Arial" w:eastAsia="Arial"/>
                <w:sz w:val="14"/>
              </w:rPr>
              <w:t>Tỷ lệ chi phí người được bảo hiểm cùng chi trả (%)</w:t>
            </w:r>
          </w:p>
        </w:tc>
        <w:tc>
          <w:tcPr>
            <w:tcW w:w="2016" w:type="dxa"/>
            <w:vAlign w:val="top"/>
          </w:tcPr>
          <w:p w14:paraId="28704478">
            <w:pPr>
              <w:spacing w:after="20" w:line="240" w:lineRule="auto"/>
            </w:pPr>
            <w:r>
              <w:rPr>
                <w:rFonts w:ascii="Arial" w:hAnsi="Arial" w:eastAsia="Arial"/>
                <w:sz w:val="14"/>
              </w:rPr>
              <w:t>Financial / Calculation</w:t>
            </w:r>
          </w:p>
        </w:tc>
      </w:tr>
      <w:tr w14:paraId="6116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DC619A3">
            <w:pPr>
              <w:spacing w:after="20" w:line="240" w:lineRule="auto"/>
            </w:pPr>
            <w:r>
              <w:rPr>
                <w:rFonts w:ascii="Arial" w:hAnsi="Arial" w:eastAsia="Arial"/>
                <w:sz w:val="14"/>
              </w:rPr>
              <w:t>P-COV-032</w:t>
            </w:r>
          </w:p>
        </w:tc>
        <w:tc>
          <w:tcPr>
            <w:tcW w:w="2016" w:type="dxa"/>
            <w:vAlign w:val="top"/>
          </w:tcPr>
          <w:p w14:paraId="78DF9EA9">
            <w:pPr>
              <w:spacing w:after="20" w:line="240" w:lineRule="auto"/>
            </w:pPr>
            <w:r>
              <w:rPr>
                <w:rFonts w:ascii="Arial" w:hAnsi="Arial" w:eastAsia="Arial"/>
                <w:sz w:val="14"/>
              </w:rPr>
              <w:t>Coinsurance</w:t>
            </w:r>
          </w:p>
        </w:tc>
        <w:tc>
          <w:tcPr>
            <w:tcW w:w="2160" w:type="dxa"/>
            <w:vAlign w:val="top"/>
          </w:tcPr>
          <w:p w14:paraId="7B596EBC">
            <w:pPr>
              <w:spacing w:after="20" w:line="240" w:lineRule="auto"/>
            </w:pPr>
            <w:r>
              <w:rPr>
                <w:rFonts w:ascii="Arial" w:hAnsi="Arial" w:eastAsia="Arial"/>
                <w:sz w:val="14"/>
              </w:rPr>
              <w:t>applyLevel</w:t>
            </w:r>
          </w:p>
        </w:tc>
        <w:tc>
          <w:tcPr>
            <w:tcW w:w="6912" w:type="dxa"/>
            <w:vAlign w:val="top"/>
          </w:tcPr>
          <w:p w14:paraId="795542E6">
            <w:pPr>
              <w:spacing w:after="20" w:line="240" w:lineRule="auto"/>
            </w:pPr>
            <w:r>
              <w:rPr>
                <w:rFonts w:ascii="Arial" w:hAnsi="Arial" w:eastAsia="Arial"/>
                <w:sz w:val="14"/>
              </w:rPr>
              <w:t>Cấp áp dụng (Policy/Coverage/Benefit)</w:t>
            </w:r>
          </w:p>
        </w:tc>
        <w:tc>
          <w:tcPr>
            <w:tcW w:w="2016" w:type="dxa"/>
            <w:vAlign w:val="top"/>
          </w:tcPr>
          <w:p w14:paraId="428A8837">
            <w:pPr>
              <w:spacing w:after="20" w:line="240" w:lineRule="auto"/>
            </w:pPr>
            <w:r>
              <w:rPr>
                <w:rFonts w:ascii="Arial" w:hAnsi="Arial" w:eastAsia="Arial"/>
                <w:sz w:val="14"/>
              </w:rPr>
              <w:t>Business Attribute</w:t>
            </w:r>
          </w:p>
        </w:tc>
      </w:tr>
      <w:tr w14:paraId="30EE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F071E54">
            <w:pPr>
              <w:spacing w:after="20" w:line="240" w:lineRule="auto"/>
            </w:pPr>
            <w:r>
              <w:rPr>
                <w:rFonts w:ascii="Arial" w:hAnsi="Arial" w:eastAsia="Arial"/>
                <w:sz w:val="14"/>
              </w:rPr>
              <w:t>P-COV-033</w:t>
            </w:r>
          </w:p>
        </w:tc>
        <w:tc>
          <w:tcPr>
            <w:tcW w:w="2016" w:type="dxa"/>
            <w:vAlign w:val="top"/>
          </w:tcPr>
          <w:p w14:paraId="1A0C2428">
            <w:pPr>
              <w:spacing w:after="20" w:line="240" w:lineRule="auto"/>
            </w:pPr>
            <w:r>
              <w:rPr>
                <w:rFonts w:ascii="Arial" w:hAnsi="Arial" w:eastAsia="Arial"/>
                <w:sz w:val="14"/>
              </w:rPr>
              <w:t>Coinsurance</w:t>
            </w:r>
          </w:p>
        </w:tc>
        <w:tc>
          <w:tcPr>
            <w:tcW w:w="2160" w:type="dxa"/>
            <w:vAlign w:val="top"/>
          </w:tcPr>
          <w:p w14:paraId="1B4E1777">
            <w:pPr>
              <w:spacing w:after="20" w:line="240" w:lineRule="auto"/>
            </w:pPr>
            <w:r>
              <w:rPr>
                <w:rFonts w:ascii="Arial" w:hAnsi="Arial" w:eastAsia="Arial"/>
                <w:sz w:val="14"/>
              </w:rPr>
              <w:t>referenceId</w:t>
            </w:r>
          </w:p>
        </w:tc>
        <w:tc>
          <w:tcPr>
            <w:tcW w:w="6912" w:type="dxa"/>
            <w:vAlign w:val="top"/>
          </w:tcPr>
          <w:p w14:paraId="4FC68DE9">
            <w:pPr>
              <w:spacing w:after="20" w:line="240" w:lineRule="auto"/>
            </w:pPr>
            <w:r>
              <w:rPr>
                <w:rFonts w:ascii="Arial" w:hAnsi="Arial" w:eastAsia="Arial"/>
                <w:sz w:val="14"/>
              </w:rPr>
              <w:t>Mã đối tượng áp dụng quy tắc đồng chi trả</w:t>
            </w:r>
          </w:p>
        </w:tc>
        <w:tc>
          <w:tcPr>
            <w:tcW w:w="2016" w:type="dxa"/>
            <w:vAlign w:val="top"/>
          </w:tcPr>
          <w:p w14:paraId="271774A0">
            <w:pPr>
              <w:spacing w:after="20" w:line="240" w:lineRule="auto"/>
            </w:pPr>
            <w:r>
              <w:rPr>
                <w:rFonts w:ascii="Arial" w:hAnsi="Arial" w:eastAsia="Arial"/>
                <w:sz w:val="14"/>
              </w:rPr>
              <w:t>Identifier / Reference</w:t>
            </w:r>
          </w:p>
        </w:tc>
      </w:tr>
      <w:tr w14:paraId="3CCD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CDCBEB">
            <w:pPr>
              <w:spacing w:after="20" w:line="240" w:lineRule="auto"/>
            </w:pPr>
            <w:r>
              <w:rPr>
                <w:rFonts w:ascii="Arial" w:hAnsi="Arial" w:eastAsia="Arial"/>
                <w:sz w:val="14"/>
              </w:rPr>
              <w:t>P-COV-034</w:t>
            </w:r>
          </w:p>
        </w:tc>
        <w:tc>
          <w:tcPr>
            <w:tcW w:w="2016" w:type="dxa"/>
            <w:vAlign w:val="top"/>
          </w:tcPr>
          <w:p w14:paraId="5E37C022">
            <w:pPr>
              <w:spacing w:after="20" w:line="240" w:lineRule="auto"/>
            </w:pPr>
            <w:r>
              <w:rPr>
                <w:rFonts w:ascii="Arial" w:hAnsi="Arial" w:eastAsia="Arial"/>
                <w:sz w:val="14"/>
              </w:rPr>
              <w:t>Coinsurance</w:t>
            </w:r>
          </w:p>
        </w:tc>
        <w:tc>
          <w:tcPr>
            <w:tcW w:w="2160" w:type="dxa"/>
            <w:vAlign w:val="top"/>
          </w:tcPr>
          <w:p w14:paraId="28A24B31">
            <w:pPr>
              <w:spacing w:after="20" w:line="240" w:lineRule="auto"/>
            </w:pPr>
            <w:r>
              <w:rPr>
                <w:rFonts w:ascii="Arial" w:hAnsi="Arial" w:eastAsia="Arial"/>
                <w:sz w:val="14"/>
              </w:rPr>
              <w:t>description</w:t>
            </w:r>
          </w:p>
        </w:tc>
        <w:tc>
          <w:tcPr>
            <w:tcW w:w="6912" w:type="dxa"/>
            <w:vAlign w:val="top"/>
          </w:tcPr>
          <w:p w14:paraId="32374747">
            <w:pPr>
              <w:spacing w:after="20" w:line="240" w:lineRule="auto"/>
            </w:pPr>
            <w:r>
              <w:rPr>
                <w:rFonts w:ascii="Arial" w:hAnsi="Arial" w:eastAsia="Arial"/>
                <w:sz w:val="14"/>
              </w:rPr>
              <w:t>Mô tả quy tắc đồng chi trả</w:t>
            </w:r>
          </w:p>
        </w:tc>
        <w:tc>
          <w:tcPr>
            <w:tcW w:w="2016" w:type="dxa"/>
            <w:vAlign w:val="top"/>
          </w:tcPr>
          <w:p w14:paraId="60EBE98C">
            <w:pPr>
              <w:spacing w:after="20" w:line="240" w:lineRule="auto"/>
            </w:pPr>
            <w:r>
              <w:rPr>
                <w:rFonts w:ascii="Arial" w:hAnsi="Arial" w:eastAsia="Arial"/>
                <w:sz w:val="14"/>
              </w:rPr>
              <w:t>Business Attribute</w:t>
            </w:r>
          </w:p>
        </w:tc>
      </w:tr>
      <w:tr w14:paraId="48BC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4B84C7A">
            <w:pPr>
              <w:spacing w:after="20" w:line="240" w:lineRule="auto"/>
            </w:pPr>
            <w:r>
              <w:rPr>
                <w:rFonts w:ascii="Arial" w:hAnsi="Arial" w:eastAsia="Arial"/>
                <w:sz w:val="14"/>
              </w:rPr>
              <w:t>P-COV-035</w:t>
            </w:r>
          </w:p>
        </w:tc>
        <w:tc>
          <w:tcPr>
            <w:tcW w:w="2016" w:type="dxa"/>
            <w:vAlign w:val="top"/>
          </w:tcPr>
          <w:p w14:paraId="23EC2DD9">
            <w:pPr>
              <w:spacing w:after="20" w:line="240" w:lineRule="auto"/>
            </w:pPr>
            <w:r>
              <w:rPr>
                <w:rFonts w:ascii="Arial" w:hAnsi="Arial" w:eastAsia="Arial"/>
                <w:sz w:val="14"/>
              </w:rPr>
              <w:t>Limit</w:t>
            </w:r>
          </w:p>
        </w:tc>
        <w:tc>
          <w:tcPr>
            <w:tcW w:w="2160" w:type="dxa"/>
            <w:vAlign w:val="top"/>
          </w:tcPr>
          <w:p w14:paraId="01F466F8">
            <w:pPr>
              <w:spacing w:after="20" w:line="240" w:lineRule="auto"/>
            </w:pPr>
            <w:r>
              <w:rPr>
                <w:rFonts w:ascii="Arial" w:hAnsi="Arial" w:eastAsia="Arial"/>
                <w:sz w:val="14"/>
              </w:rPr>
              <w:t>limitId</w:t>
            </w:r>
          </w:p>
        </w:tc>
        <w:tc>
          <w:tcPr>
            <w:tcW w:w="6912" w:type="dxa"/>
            <w:vAlign w:val="top"/>
          </w:tcPr>
          <w:p w14:paraId="77CEBDF7">
            <w:pPr>
              <w:spacing w:after="20" w:line="240" w:lineRule="auto"/>
            </w:pPr>
            <w:r>
              <w:rPr>
                <w:rFonts w:ascii="Arial" w:hAnsi="Arial" w:eastAsia="Arial"/>
                <w:sz w:val="14"/>
              </w:rPr>
              <w:t>Mã giới hạn bồi thường</w:t>
            </w:r>
          </w:p>
        </w:tc>
        <w:tc>
          <w:tcPr>
            <w:tcW w:w="2016" w:type="dxa"/>
            <w:vAlign w:val="top"/>
          </w:tcPr>
          <w:p w14:paraId="4533E26A">
            <w:pPr>
              <w:spacing w:after="20" w:line="240" w:lineRule="auto"/>
            </w:pPr>
            <w:r>
              <w:rPr>
                <w:rFonts w:ascii="Arial" w:hAnsi="Arial" w:eastAsia="Arial"/>
                <w:sz w:val="14"/>
              </w:rPr>
              <w:t>Financial / Calculation</w:t>
            </w:r>
          </w:p>
        </w:tc>
      </w:tr>
      <w:tr w14:paraId="07CE4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10ECDC8">
            <w:pPr>
              <w:spacing w:after="20" w:line="240" w:lineRule="auto"/>
            </w:pPr>
            <w:r>
              <w:rPr>
                <w:rFonts w:ascii="Arial" w:hAnsi="Arial" w:eastAsia="Arial"/>
                <w:sz w:val="14"/>
              </w:rPr>
              <w:t>P-COV-036</w:t>
            </w:r>
          </w:p>
        </w:tc>
        <w:tc>
          <w:tcPr>
            <w:tcW w:w="2016" w:type="dxa"/>
            <w:vAlign w:val="top"/>
          </w:tcPr>
          <w:p w14:paraId="58ED9C8E">
            <w:pPr>
              <w:spacing w:after="20" w:line="240" w:lineRule="auto"/>
            </w:pPr>
            <w:r>
              <w:rPr>
                <w:rFonts w:ascii="Arial" w:hAnsi="Arial" w:eastAsia="Arial"/>
                <w:sz w:val="14"/>
              </w:rPr>
              <w:t>Limit</w:t>
            </w:r>
          </w:p>
        </w:tc>
        <w:tc>
          <w:tcPr>
            <w:tcW w:w="2160" w:type="dxa"/>
            <w:vAlign w:val="top"/>
          </w:tcPr>
          <w:p w14:paraId="44810FB4">
            <w:pPr>
              <w:spacing w:after="20" w:line="240" w:lineRule="auto"/>
            </w:pPr>
            <w:r>
              <w:rPr>
                <w:rFonts w:ascii="Arial" w:hAnsi="Arial" w:eastAsia="Arial"/>
                <w:sz w:val="14"/>
              </w:rPr>
              <w:t>limitAmount</w:t>
            </w:r>
          </w:p>
        </w:tc>
        <w:tc>
          <w:tcPr>
            <w:tcW w:w="6912" w:type="dxa"/>
            <w:vAlign w:val="top"/>
          </w:tcPr>
          <w:p w14:paraId="664292F0">
            <w:pPr>
              <w:spacing w:after="20" w:line="240" w:lineRule="auto"/>
            </w:pPr>
            <w:r>
              <w:rPr>
                <w:rFonts w:ascii="Arial" w:hAnsi="Arial" w:eastAsia="Arial"/>
                <w:sz w:val="14"/>
              </w:rPr>
              <w:t>Giá trị giới hạn bồi thường</w:t>
            </w:r>
          </w:p>
        </w:tc>
        <w:tc>
          <w:tcPr>
            <w:tcW w:w="2016" w:type="dxa"/>
            <w:vAlign w:val="top"/>
          </w:tcPr>
          <w:p w14:paraId="3B8E7A9B">
            <w:pPr>
              <w:spacing w:after="20" w:line="240" w:lineRule="auto"/>
            </w:pPr>
            <w:r>
              <w:rPr>
                <w:rFonts w:ascii="Arial" w:hAnsi="Arial" w:eastAsia="Arial"/>
                <w:sz w:val="14"/>
              </w:rPr>
              <w:t>Financial / Calculation</w:t>
            </w:r>
          </w:p>
        </w:tc>
      </w:tr>
      <w:tr w14:paraId="2196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8BDC45E">
            <w:pPr>
              <w:spacing w:after="20" w:line="240" w:lineRule="auto"/>
            </w:pPr>
            <w:r>
              <w:rPr>
                <w:rFonts w:ascii="Arial" w:hAnsi="Arial" w:eastAsia="Arial"/>
                <w:sz w:val="14"/>
              </w:rPr>
              <w:t>P-COV-037</w:t>
            </w:r>
          </w:p>
        </w:tc>
        <w:tc>
          <w:tcPr>
            <w:tcW w:w="2016" w:type="dxa"/>
            <w:vAlign w:val="top"/>
          </w:tcPr>
          <w:p w14:paraId="0AB73220">
            <w:pPr>
              <w:spacing w:after="20" w:line="240" w:lineRule="auto"/>
            </w:pPr>
            <w:r>
              <w:rPr>
                <w:rFonts w:ascii="Arial" w:hAnsi="Arial" w:eastAsia="Arial"/>
                <w:sz w:val="14"/>
              </w:rPr>
              <w:t>Limit</w:t>
            </w:r>
          </w:p>
        </w:tc>
        <w:tc>
          <w:tcPr>
            <w:tcW w:w="2160" w:type="dxa"/>
            <w:vAlign w:val="top"/>
          </w:tcPr>
          <w:p w14:paraId="733C0FC3">
            <w:pPr>
              <w:spacing w:after="20" w:line="240" w:lineRule="auto"/>
            </w:pPr>
            <w:r>
              <w:rPr>
                <w:rFonts w:ascii="Arial" w:hAnsi="Arial" w:eastAsia="Arial"/>
                <w:sz w:val="14"/>
              </w:rPr>
              <w:t>limitUnit</w:t>
            </w:r>
          </w:p>
        </w:tc>
        <w:tc>
          <w:tcPr>
            <w:tcW w:w="6912" w:type="dxa"/>
            <w:vAlign w:val="top"/>
          </w:tcPr>
          <w:p w14:paraId="015ED2E3">
            <w:pPr>
              <w:spacing w:after="20" w:line="240" w:lineRule="auto"/>
            </w:pPr>
            <w:r>
              <w:rPr>
                <w:rFonts w:ascii="Arial" w:hAnsi="Arial" w:eastAsia="Arial"/>
                <w:sz w:val="14"/>
              </w:rPr>
              <w:t>Đơn vị giới hạn (VNĐ, Lần, Ngày...)</w:t>
            </w:r>
          </w:p>
        </w:tc>
        <w:tc>
          <w:tcPr>
            <w:tcW w:w="2016" w:type="dxa"/>
            <w:vAlign w:val="top"/>
          </w:tcPr>
          <w:p w14:paraId="1B827421">
            <w:pPr>
              <w:spacing w:after="20" w:line="240" w:lineRule="auto"/>
            </w:pPr>
            <w:r>
              <w:rPr>
                <w:rFonts w:ascii="Arial" w:hAnsi="Arial" w:eastAsia="Arial"/>
                <w:sz w:val="14"/>
              </w:rPr>
              <w:t>Financial / Calculation</w:t>
            </w:r>
          </w:p>
        </w:tc>
      </w:tr>
      <w:tr w14:paraId="5CC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10492A0">
            <w:pPr>
              <w:spacing w:after="20" w:line="240" w:lineRule="auto"/>
            </w:pPr>
            <w:r>
              <w:rPr>
                <w:rFonts w:ascii="Arial" w:hAnsi="Arial" w:eastAsia="Arial"/>
                <w:sz w:val="14"/>
              </w:rPr>
              <w:t>P-COV-038</w:t>
            </w:r>
          </w:p>
        </w:tc>
        <w:tc>
          <w:tcPr>
            <w:tcW w:w="2016" w:type="dxa"/>
            <w:vAlign w:val="top"/>
          </w:tcPr>
          <w:p w14:paraId="7C33D486">
            <w:pPr>
              <w:spacing w:after="20" w:line="240" w:lineRule="auto"/>
            </w:pPr>
            <w:r>
              <w:rPr>
                <w:rFonts w:ascii="Arial" w:hAnsi="Arial" w:eastAsia="Arial"/>
                <w:sz w:val="14"/>
              </w:rPr>
              <w:t>Limit</w:t>
            </w:r>
          </w:p>
        </w:tc>
        <w:tc>
          <w:tcPr>
            <w:tcW w:w="2160" w:type="dxa"/>
            <w:vAlign w:val="top"/>
          </w:tcPr>
          <w:p w14:paraId="5AD0DA2F">
            <w:pPr>
              <w:spacing w:after="20" w:line="240" w:lineRule="auto"/>
            </w:pPr>
            <w:r>
              <w:rPr>
                <w:rFonts w:ascii="Arial" w:hAnsi="Arial" w:eastAsia="Arial"/>
                <w:sz w:val="14"/>
              </w:rPr>
              <w:t>limitPeriod</w:t>
            </w:r>
          </w:p>
        </w:tc>
        <w:tc>
          <w:tcPr>
            <w:tcW w:w="6912" w:type="dxa"/>
            <w:vAlign w:val="top"/>
          </w:tcPr>
          <w:p w14:paraId="7E132F26">
            <w:pPr>
              <w:spacing w:after="20" w:line="240" w:lineRule="auto"/>
            </w:pPr>
            <w:r>
              <w:rPr>
                <w:rFonts w:ascii="Arial" w:hAnsi="Arial" w:eastAsia="Arial"/>
                <w:sz w:val="14"/>
              </w:rPr>
              <w:t>Chu kỳ áp dụng (Theo ngày, theo lần, theo năm hợp đồng, theo hồ sơ...)</w:t>
            </w:r>
          </w:p>
        </w:tc>
        <w:tc>
          <w:tcPr>
            <w:tcW w:w="2016" w:type="dxa"/>
            <w:vAlign w:val="top"/>
          </w:tcPr>
          <w:p w14:paraId="344D3DDD">
            <w:pPr>
              <w:spacing w:after="20" w:line="240" w:lineRule="auto"/>
            </w:pPr>
            <w:r>
              <w:rPr>
                <w:rFonts w:ascii="Arial" w:hAnsi="Arial" w:eastAsia="Arial"/>
                <w:sz w:val="14"/>
              </w:rPr>
              <w:t>Financial / Calculation</w:t>
            </w:r>
          </w:p>
        </w:tc>
      </w:tr>
      <w:tr w14:paraId="22A4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8C2E8F8">
            <w:pPr>
              <w:spacing w:after="20" w:line="240" w:lineRule="auto"/>
            </w:pPr>
            <w:r>
              <w:rPr>
                <w:rFonts w:ascii="Arial" w:hAnsi="Arial" w:eastAsia="Arial"/>
                <w:sz w:val="14"/>
              </w:rPr>
              <w:t>P-COV-039</w:t>
            </w:r>
          </w:p>
        </w:tc>
        <w:tc>
          <w:tcPr>
            <w:tcW w:w="2016" w:type="dxa"/>
            <w:vAlign w:val="top"/>
          </w:tcPr>
          <w:p w14:paraId="5BD52F5A">
            <w:pPr>
              <w:spacing w:after="20" w:line="240" w:lineRule="auto"/>
            </w:pPr>
            <w:r>
              <w:rPr>
                <w:rFonts w:ascii="Arial" w:hAnsi="Arial" w:eastAsia="Arial"/>
                <w:sz w:val="14"/>
              </w:rPr>
              <w:t>Limit</w:t>
            </w:r>
          </w:p>
        </w:tc>
        <w:tc>
          <w:tcPr>
            <w:tcW w:w="2160" w:type="dxa"/>
            <w:vAlign w:val="top"/>
          </w:tcPr>
          <w:p w14:paraId="2189F173">
            <w:pPr>
              <w:spacing w:after="20" w:line="240" w:lineRule="auto"/>
            </w:pPr>
            <w:r>
              <w:rPr>
                <w:rFonts w:ascii="Arial" w:hAnsi="Arial" w:eastAsia="Arial"/>
                <w:sz w:val="14"/>
              </w:rPr>
              <w:t>applyLevel</w:t>
            </w:r>
          </w:p>
        </w:tc>
        <w:tc>
          <w:tcPr>
            <w:tcW w:w="6912" w:type="dxa"/>
            <w:vAlign w:val="top"/>
          </w:tcPr>
          <w:p w14:paraId="15E7498A">
            <w:pPr>
              <w:spacing w:after="20" w:line="240" w:lineRule="auto"/>
            </w:pPr>
            <w:r>
              <w:rPr>
                <w:rFonts w:ascii="Arial" w:hAnsi="Arial" w:eastAsia="Arial"/>
                <w:sz w:val="14"/>
              </w:rPr>
              <w:t>Cấp áp dụng (Policy/Coverage/Benefit)</w:t>
            </w:r>
          </w:p>
        </w:tc>
        <w:tc>
          <w:tcPr>
            <w:tcW w:w="2016" w:type="dxa"/>
            <w:vAlign w:val="top"/>
          </w:tcPr>
          <w:p w14:paraId="367DBCFF">
            <w:pPr>
              <w:spacing w:after="20" w:line="240" w:lineRule="auto"/>
            </w:pPr>
            <w:r>
              <w:rPr>
                <w:rFonts w:ascii="Arial" w:hAnsi="Arial" w:eastAsia="Arial"/>
                <w:sz w:val="14"/>
              </w:rPr>
              <w:t>Business Attribute</w:t>
            </w:r>
          </w:p>
        </w:tc>
      </w:tr>
      <w:tr w14:paraId="2C65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604E30D">
            <w:pPr>
              <w:spacing w:after="20" w:line="240" w:lineRule="auto"/>
            </w:pPr>
            <w:r>
              <w:rPr>
                <w:rFonts w:ascii="Arial" w:hAnsi="Arial" w:eastAsia="Arial"/>
                <w:sz w:val="14"/>
              </w:rPr>
              <w:t>P-COV-040</w:t>
            </w:r>
          </w:p>
        </w:tc>
        <w:tc>
          <w:tcPr>
            <w:tcW w:w="2016" w:type="dxa"/>
            <w:vAlign w:val="top"/>
          </w:tcPr>
          <w:p w14:paraId="0C9413CA">
            <w:pPr>
              <w:spacing w:after="20" w:line="240" w:lineRule="auto"/>
            </w:pPr>
            <w:r>
              <w:rPr>
                <w:rFonts w:ascii="Arial" w:hAnsi="Arial" w:eastAsia="Arial"/>
                <w:sz w:val="14"/>
              </w:rPr>
              <w:t>Limit</w:t>
            </w:r>
          </w:p>
        </w:tc>
        <w:tc>
          <w:tcPr>
            <w:tcW w:w="2160" w:type="dxa"/>
            <w:vAlign w:val="top"/>
          </w:tcPr>
          <w:p w14:paraId="106ED068">
            <w:pPr>
              <w:spacing w:after="20" w:line="240" w:lineRule="auto"/>
            </w:pPr>
            <w:r>
              <w:rPr>
                <w:rFonts w:ascii="Arial" w:hAnsi="Arial" w:eastAsia="Arial"/>
                <w:sz w:val="14"/>
              </w:rPr>
              <w:t>referenceId</w:t>
            </w:r>
          </w:p>
        </w:tc>
        <w:tc>
          <w:tcPr>
            <w:tcW w:w="6912" w:type="dxa"/>
            <w:vAlign w:val="top"/>
          </w:tcPr>
          <w:p w14:paraId="01B38290">
            <w:pPr>
              <w:spacing w:after="20" w:line="240" w:lineRule="auto"/>
            </w:pPr>
            <w:r>
              <w:rPr>
                <w:rFonts w:ascii="Arial" w:hAnsi="Arial" w:eastAsia="Arial"/>
                <w:sz w:val="14"/>
              </w:rPr>
              <w:t>Mã đối tượng áp dụng giới hạn</w:t>
            </w:r>
          </w:p>
        </w:tc>
        <w:tc>
          <w:tcPr>
            <w:tcW w:w="2016" w:type="dxa"/>
            <w:vAlign w:val="top"/>
          </w:tcPr>
          <w:p w14:paraId="2EF4452C">
            <w:pPr>
              <w:spacing w:after="20" w:line="240" w:lineRule="auto"/>
            </w:pPr>
            <w:r>
              <w:rPr>
                <w:rFonts w:ascii="Arial" w:hAnsi="Arial" w:eastAsia="Arial"/>
                <w:sz w:val="14"/>
              </w:rPr>
              <w:t>Identifier / Reference</w:t>
            </w:r>
          </w:p>
        </w:tc>
      </w:tr>
      <w:tr w14:paraId="7A60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5F456CB">
            <w:pPr>
              <w:spacing w:after="20" w:line="240" w:lineRule="auto"/>
            </w:pPr>
            <w:r>
              <w:rPr>
                <w:rFonts w:ascii="Arial" w:hAnsi="Arial" w:eastAsia="Arial"/>
                <w:sz w:val="14"/>
              </w:rPr>
              <w:t>P-COV-041</w:t>
            </w:r>
          </w:p>
        </w:tc>
        <w:tc>
          <w:tcPr>
            <w:tcW w:w="2016" w:type="dxa"/>
            <w:vAlign w:val="top"/>
          </w:tcPr>
          <w:p w14:paraId="38FBCEAB">
            <w:pPr>
              <w:spacing w:after="20" w:line="240" w:lineRule="auto"/>
            </w:pPr>
            <w:r>
              <w:rPr>
                <w:rFonts w:ascii="Arial" w:hAnsi="Arial" w:eastAsia="Arial"/>
                <w:sz w:val="14"/>
              </w:rPr>
              <w:t>Limit</w:t>
            </w:r>
          </w:p>
        </w:tc>
        <w:tc>
          <w:tcPr>
            <w:tcW w:w="2160" w:type="dxa"/>
            <w:vAlign w:val="top"/>
          </w:tcPr>
          <w:p w14:paraId="37F69DB8">
            <w:pPr>
              <w:spacing w:after="20" w:line="240" w:lineRule="auto"/>
            </w:pPr>
            <w:r>
              <w:rPr>
                <w:rFonts w:ascii="Arial" w:hAnsi="Arial" w:eastAsia="Arial"/>
                <w:sz w:val="14"/>
              </w:rPr>
              <w:t>resetPeriod</w:t>
            </w:r>
          </w:p>
        </w:tc>
        <w:tc>
          <w:tcPr>
            <w:tcW w:w="6912" w:type="dxa"/>
            <w:vAlign w:val="top"/>
          </w:tcPr>
          <w:p w14:paraId="291771FF">
            <w:pPr>
              <w:spacing w:after="20" w:line="240" w:lineRule="auto"/>
            </w:pPr>
            <w:r>
              <w:rPr>
                <w:rFonts w:ascii="Arial" w:hAnsi="Arial" w:eastAsia="Arial"/>
                <w:sz w:val="14"/>
              </w:rPr>
              <w:t>Chu kỳ làm mới giới hạn (Năm hợp đồng, mỗi sự kiện...)</w:t>
            </w:r>
          </w:p>
        </w:tc>
        <w:tc>
          <w:tcPr>
            <w:tcW w:w="2016" w:type="dxa"/>
            <w:vAlign w:val="top"/>
          </w:tcPr>
          <w:p w14:paraId="5E0C0FAD">
            <w:pPr>
              <w:spacing w:after="20" w:line="240" w:lineRule="auto"/>
            </w:pPr>
            <w:r>
              <w:rPr>
                <w:rFonts w:ascii="Arial" w:hAnsi="Arial" w:eastAsia="Arial"/>
                <w:sz w:val="14"/>
              </w:rPr>
              <w:t>Business Attribute</w:t>
            </w:r>
          </w:p>
        </w:tc>
      </w:tr>
      <w:tr w14:paraId="52F4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58FF50">
            <w:pPr>
              <w:spacing w:after="20" w:line="240" w:lineRule="auto"/>
            </w:pPr>
            <w:r>
              <w:rPr>
                <w:rFonts w:ascii="Arial" w:hAnsi="Arial" w:eastAsia="Arial"/>
                <w:sz w:val="14"/>
              </w:rPr>
              <w:t>P-COV-042</w:t>
            </w:r>
          </w:p>
        </w:tc>
        <w:tc>
          <w:tcPr>
            <w:tcW w:w="2016" w:type="dxa"/>
            <w:vAlign w:val="top"/>
          </w:tcPr>
          <w:p w14:paraId="358BA059">
            <w:pPr>
              <w:spacing w:after="20" w:line="240" w:lineRule="auto"/>
            </w:pPr>
            <w:r>
              <w:rPr>
                <w:rFonts w:ascii="Arial" w:hAnsi="Arial" w:eastAsia="Arial"/>
                <w:sz w:val="14"/>
              </w:rPr>
              <w:t>Limit</w:t>
            </w:r>
          </w:p>
        </w:tc>
        <w:tc>
          <w:tcPr>
            <w:tcW w:w="2160" w:type="dxa"/>
            <w:vAlign w:val="top"/>
          </w:tcPr>
          <w:p w14:paraId="3C04FEA9">
            <w:pPr>
              <w:spacing w:after="20" w:line="240" w:lineRule="auto"/>
            </w:pPr>
            <w:r>
              <w:rPr>
                <w:rFonts w:ascii="Arial" w:hAnsi="Arial" w:eastAsia="Arial"/>
                <w:sz w:val="14"/>
              </w:rPr>
              <w:t>description</w:t>
            </w:r>
          </w:p>
        </w:tc>
        <w:tc>
          <w:tcPr>
            <w:tcW w:w="6912" w:type="dxa"/>
            <w:vAlign w:val="top"/>
          </w:tcPr>
          <w:p w14:paraId="6FA76BCA">
            <w:pPr>
              <w:spacing w:after="20" w:line="240" w:lineRule="auto"/>
            </w:pPr>
            <w:r>
              <w:rPr>
                <w:rFonts w:ascii="Arial" w:hAnsi="Arial" w:eastAsia="Arial"/>
                <w:sz w:val="14"/>
              </w:rPr>
              <w:t>Mô tả quy tắc giới hạn</w:t>
            </w:r>
          </w:p>
        </w:tc>
        <w:tc>
          <w:tcPr>
            <w:tcW w:w="2016" w:type="dxa"/>
            <w:vAlign w:val="top"/>
          </w:tcPr>
          <w:p w14:paraId="75399FCD">
            <w:pPr>
              <w:spacing w:after="20" w:line="240" w:lineRule="auto"/>
            </w:pPr>
            <w:r>
              <w:rPr>
                <w:rFonts w:ascii="Arial" w:hAnsi="Arial" w:eastAsia="Arial"/>
                <w:sz w:val="14"/>
              </w:rPr>
              <w:t>Business Attribute</w:t>
            </w:r>
          </w:p>
        </w:tc>
      </w:tr>
      <w:tr w14:paraId="5EB9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74027A6">
            <w:pPr>
              <w:spacing w:after="20" w:line="240" w:lineRule="auto"/>
            </w:pPr>
            <w:r>
              <w:rPr>
                <w:rFonts w:ascii="Arial" w:hAnsi="Arial" w:eastAsia="Arial"/>
                <w:sz w:val="14"/>
              </w:rPr>
              <w:t>P-COV-043</w:t>
            </w:r>
          </w:p>
        </w:tc>
        <w:tc>
          <w:tcPr>
            <w:tcW w:w="2016" w:type="dxa"/>
            <w:vAlign w:val="top"/>
          </w:tcPr>
          <w:p w14:paraId="060957CD">
            <w:pPr>
              <w:spacing w:after="20" w:line="240" w:lineRule="auto"/>
            </w:pPr>
            <w:r>
              <w:rPr>
                <w:rFonts w:ascii="Arial" w:hAnsi="Arial" w:eastAsia="Arial"/>
                <w:sz w:val="14"/>
              </w:rPr>
              <w:t>CoverageResult</w:t>
            </w:r>
          </w:p>
        </w:tc>
        <w:tc>
          <w:tcPr>
            <w:tcW w:w="2160" w:type="dxa"/>
            <w:vAlign w:val="top"/>
          </w:tcPr>
          <w:p w14:paraId="70599479">
            <w:pPr>
              <w:spacing w:after="20" w:line="240" w:lineRule="auto"/>
            </w:pPr>
            <w:r>
              <w:rPr>
                <w:rFonts w:ascii="Arial" w:hAnsi="Arial" w:eastAsia="Arial"/>
                <w:sz w:val="14"/>
              </w:rPr>
              <w:t>coverageResultId</w:t>
            </w:r>
          </w:p>
        </w:tc>
        <w:tc>
          <w:tcPr>
            <w:tcW w:w="6912" w:type="dxa"/>
            <w:vAlign w:val="top"/>
          </w:tcPr>
          <w:p w14:paraId="4F30A48B">
            <w:pPr>
              <w:spacing w:after="20" w:line="240" w:lineRule="auto"/>
            </w:pPr>
            <w:r>
              <w:rPr>
                <w:rFonts w:ascii="Arial" w:hAnsi="Arial" w:eastAsia="Arial"/>
                <w:sz w:val="14"/>
              </w:rPr>
              <w:t>Mã kết quả kiểm tra quyền lợi</w:t>
            </w:r>
          </w:p>
        </w:tc>
        <w:tc>
          <w:tcPr>
            <w:tcW w:w="2016" w:type="dxa"/>
            <w:vAlign w:val="top"/>
          </w:tcPr>
          <w:p w14:paraId="559532C7">
            <w:pPr>
              <w:spacing w:after="20" w:line="240" w:lineRule="auto"/>
            </w:pPr>
            <w:r>
              <w:rPr>
                <w:rFonts w:ascii="Arial" w:hAnsi="Arial" w:eastAsia="Arial"/>
                <w:sz w:val="14"/>
              </w:rPr>
              <w:t>Rule / State</w:t>
            </w:r>
          </w:p>
        </w:tc>
      </w:tr>
      <w:tr w14:paraId="385A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67AB089">
            <w:pPr>
              <w:spacing w:after="20" w:line="240" w:lineRule="auto"/>
            </w:pPr>
            <w:r>
              <w:rPr>
                <w:rFonts w:ascii="Arial" w:hAnsi="Arial" w:eastAsia="Arial"/>
                <w:sz w:val="14"/>
              </w:rPr>
              <w:t>P-COV-044</w:t>
            </w:r>
          </w:p>
        </w:tc>
        <w:tc>
          <w:tcPr>
            <w:tcW w:w="2016" w:type="dxa"/>
            <w:vAlign w:val="top"/>
          </w:tcPr>
          <w:p w14:paraId="6B646EF5">
            <w:pPr>
              <w:spacing w:after="20" w:line="240" w:lineRule="auto"/>
            </w:pPr>
            <w:r>
              <w:rPr>
                <w:rFonts w:ascii="Arial" w:hAnsi="Arial" w:eastAsia="Arial"/>
                <w:sz w:val="14"/>
              </w:rPr>
              <w:t>CoverageResult</w:t>
            </w:r>
          </w:p>
        </w:tc>
        <w:tc>
          <w:tcPr>
            <w:tcW w:w="2160" w:type="dxa"/>
            <w:vAlign w:val="top"/>
          </w:tcPr>
          <w:p w14:paraId="1D0FE5AD">
            <w:pPr>
              <w:spacing w:after="20" w:line="240" w:lineRule="auto"/>
            </w:pPr>
            <w:r>
              <w:rPr>
                <w:rFonts w:ascii="Arial" w:hAnsi="Arial" w:eastAsia="Arial"/>
                <w:sz w:val="14"/>
              </w:rPr>
              <w:t>claimId</w:t>
            </w:r>
          </w:p>
        </w:tc>
        <w:tc>
          <w:tcPr>
            <w:tcW w:w="6912" w:type="dxa"/>
            <w:vAlign w:val="top"/>
          </w:tcPr>
          <w:p w14:paraId="05235C6C">
            <w:pPr>
              <w:spacing w:after="20" w:line="240" w:lineRule="auto"/>
            </w:pPr>
            <w:r>
              <w:rPr>
                <w:rFonts w:ascii="Arial" w:hAnsi="Arial" w:eastAsia="Arial"/>
                <w:sz w:val="14"/>
              </w:rPr>
              <w:t>Mã hồ sơ bồi thường</w:t>
            </w:r>
          </w:p>
        </w:tc>
        <w:tc>
          <w:tcPr>
            <w:tcW w:w="2016" w:type="dxa"/>
            <w:vAlign w:val="top"/>
          </w:tcPr>
          <w:p w14:paraId="7AB4173A">
            <w:pPr>
              <w:spacing w:after="20" w:line="240" w:lineRule="auto"/>
            </w:pPr>
            <w:r>
              <w:rPr>
                <w:rFonts w:ascii="Arial" w:hAnsi="Arial" w:eastAsia="Arial"/>
                <w:sz w:val="14"/>
              </w:rPr>
              <w:t>Identifier / Reference</w:t>
            </w:r>
          </w:p>
        </w:tc>
      </w:tr>
      <w:tr w14:paraId="09A0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06E8DB9">
            <w:pPr>
              <w:spacing w:after="20" w:line="240" w:lineRule="auto"/>
            </w:pPr>
            <w:r>
              <w:rPr>
                <w:rFonts w:ascii="Arial" w:hAnsi="Arial" w:eastAsia="Arial"/>
                <w:sz w:val="14"/>
              </w:rPr>
              <w:t>P-COV-045</w:t>
            </w:r>
          </w:p>
        </w:tc>
        <w:tc>
          <w:tcPr>
            <w:tcW w:w="2016" w:type="dxa"/>
            <w:vAlign w:val="top"/>
          </w:tcPr>
          <w:p w14:paraId="03CC05A6">
            <w:pPr>
              <w:spacing w:after="20" w:line="240" w:lineRule="auto"/>
            </w:pPr>
            <w:r>
              <w:rPr>
                <w:rFonts w:ascii="Arial" w:hAnsi="Arial" w:eastAsia="Arial"/>
                <w:sz w:val="14"/>
              </w:rPr>
              <w:t>CoverageResult</w:t>
            </w:r>
          </w:p>
        </w:tc>
        <w:tc>
          <w:tcPr>
            <w:tcW w:w="2160" w:type="dxa"/>
            <w:vAlign w:val="top"/>
          </w:tcPr>
          <w:p w14:paraId="4FCF0827">
            <w:pPr>
              <w:spacing w:after="20" w:line="240" w:lineRule="auto"/>
            </w:pPr>
            <w:r>
              <w:rPr>
                <w:rFonts w:ascii="Arial" w:hAnsi="Arial" w:eastAsia="Arial"/>
                <w:sz w:val="14"/>
              </w:rPr>
              <w:t>eligibilityStatus</w:t>
            </w:r>
          </w:p>
        </w:tc>
        <w:tc>
          <w:tcPr>
            <w:tcW w:w="6912" w:type="dxa"/>
            <w:vAlign w:val="top"/>
          </w:tcPr>
          <w:p w14:paraId="53FC716A">
            <w:pPr>
              <w:spacing w:after="20" w:line="240" w:lineRule="auto"/>
            </w:pPr>
            <w:r>
              <w:rPr>
                <w:rFonts w:ascii="Arial" w:hAnsi="Arial" w:eastAsia="Arial"/>
                <w:sz w:val="14"/>
              </w:rPr>
              <w:t>Kết quả đủ điều kiện bồi thường</w:t>
            </w:r>
          </w:p>
        </w:tc>
        <w:tc>
          <w:tcPr>
            <w:tcW w:w="2016" w:type="dxa"/>
            <w:vAlign w:val="top"/>
          </w:tcPr>
          <w:p w14:paraId="5DD530FC">
            <w:pPr>
              <w:spacing w:after="20" w:line="240" w:lineRule="auto"/>
            </w:pPr>
            <w:r>
              <w:rPr>
                <w:rFonts w:ascii="Arial" w:hAnsi="Arial" w:eastAsia="Arial"/>
                <w:sz w:val="14"/>
              </w:rPr>
              <w:t>Rule / State</w:t>
            </w:r>
          </w:p>
        </w:tc>
      </w:tr>
      <w:tr w14:paraId="15B7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EB5632E">
            <w:pPr>
              <w:spacing w:after="20" w:line="240" w:lineRule="auto"/>
            </w:pPr>
            <w:r>
              <w:rPr>
                <w:rFonts w:ascii="Arial" w:hAnsi="Arial" w:eastAsia="Arial"/>
                <w:sz w:val="14"/>
              </w:rPr>
              <w:t>P-COV-046</w:t>
            </w:r>
          </w:p>
        </w:tc>
        <w:tc>
          <w:tcPr>
            <w:tcW w:w="2016" w:type="dxa"/>
            <w:vAlign w:val="top"/>
          </w:tcPr>
          <w:p w14:paraId="65657FE6">
            <w:pPr>
              <w:spacing w:after="20" w:line="240" w:lineRule="auto"/>
            </w:pPr>
            <w:r>
              <w:rPr>
                <w:rFonts w:ascii="Arial" w:hAnsi="Arial" w:eastAsia="Arial"/>
                <w:sz w:val="14"/>
              </w:rPr>
              <w:t>CoverageResult</w:t>
            </w:r>
          </w:p>
        </w:tc>
        <w:tc>
          <w:tcPr>
            <w:tcW w:w="2160" w:type="dxa"/>
            <w:vAlign w:val="top"/>
          </w:tcPr>
          <w:p w14:paraId="1731CACF">
            <w:pPr>
              <w:spacing w:after="20" w:line="240" w:lineRule="auto"/>
            </w:pPr>
            <w:r>
              <w:rPr>
                <w:rFonts w:ascii="Arial" w:hAnsi="Arial" w:eastAsia="Arial"/>
                <w:sz w:val="14"/>
              </w:rPr>
              <w:t>approvedCoverageAmount</w:t>
            </w:r>
          </w:p>
        </w:tc>
        <w:tc>
          <w:tcPr>
            <w:tcW w:w="6912" w:type="dxa"/>
            <w:vAlign w:val="top"/>
          </w:tcPr>
          <w:p w14:paraId="3E58A8F4">
            <w:pPr>
              <w:spacing w:after="20" w:line="240" w:lineRule="auto"/>
            </w:pPr>
            <w:r>
              <w:rPr>
                <w:rFonts w:ascii="Arial" w:hAnsi="Arial" w:eastAsia="Arial"/>
                <w:sz w:val="14"/>
              </w:rPr>
              <w:t>Tổng số tiền đủ điều kiện chi trả</w:t>
            </w:r>
          </w:p>
        </w:tc>
        <w:tc>
          <w:tcPr>
            <w:tcW w:w="2016" w:type="dxa"/>
            <w:vAlign w:val="top"/>
          </w:tcPr>
          <w:p w14:paraId="67F217D5">
            <w:pPr>
              <w:spacing w:after="20" w:line="240" w:lineRule="auto"/>
            </w:pPr>
            <w:r>
              <w:rPr>
                <w:rFonts w:ascii="Arial" w:hAnsi="Arial" w:eastAsia="Arial"/>
                <w:sz w:val="14"/>
              </w:rPr>
              <w:t>Financial / Calculation</w:t>
            </w:r>
          </w:p>
        </w:tc>
      </w:tr>
      <w:tr w14:paraId="5412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E43F409">
            <w:pPr>
              <w:spacing w:after="20" w:line="240" w:lineRule="auto"/>
            </w:pPr>
            <w:r>
              <w:rPr>
                <w:rFonts w:ascii="Arial" w:hAnsi="Arial" w:eastAsia="Arial"/>
                <w:sz w:val="14"/>
              </w:rPr>
              <w:t>P-COV-047</w:t>
            </w:r>
          </w:p>
        </w:tc>
        <w:tc>
          <w:tcPr>
            <w:tcW w:w="2016" w:type="dxa"/>
            <w:vAlign w:val="top"/>
          </w:tcPr>
          <w:p w14:paraId="3250E796">
            <w:pPr>
              <w:spacing w:after="20" w:line="240" w:lineRule="auto"/>
            </w:pPr>
            <w:r>
              <w:rPr>
                <w:rFonts w:ascii="Arial" w:hAnsi="Arial" w:eastAsia="Arial"/>
                <w:sz w:val="14"/>
              </w:rPr>
              <w:t>CoverageResult</w:t>
            </w:r>
          </w:p>
        </w:tc>
        <w:tc>
          <w:tcPr>
            <w:tcW w:w="2160" w:type="dxa"/>
            <w:vAlign w:val="top"/>
          </w:tcPr>
          <w:p w14:paraId="6443FB45">
            <w:pPr>
              <w:spacing w:after="20" w:line="240" w:lineRule="auto"/>
            </w:pPr>
            <w:r>
              <w:rPr>
                <w:rFonts w:ascii="Arial" w:hAnsi="Arial" w:eastAsia="Arial"/>
                <w:sz w:val="14"/>
              </w:rPr>
              <w:t>deductibleAmount</w:t>
            </w:r>
          </w:p>
        </w:tc>
        <w:tc>
          <w:tcPr>
            <w:tcW w:w="6912" w:type="dxa"/>
            <w:vAlign w:val="top"/>
          </w:tcPr>
          <w:p w14:paraId="5257E69F">
            <w:pPr>
              <w:spacing w:after="20" w:line="240" w:lineRule="auto"/>
            </w:pPr>
            <w:r>
              <w:rPr>
                <w:rFonts w:ascii="Arial" w:hAnsi="Arial" w:eastAsia="Arial"/>
                <w:sz w:val="14"/>
              </w:rPr>
              <w:t>Tổng giá trị khấu trừ được áp dụng</w:t>
            </w:r>
          </w:p>
        </w:tc>
        <w:tc>
          <w:tcPr>
            <w:tcW w:w="2016" w:type="dxa"/>
            <w:vAlign w:val="top"/>
          </w:tcPr>
          <w:p w14:paraId="70E157EC">
            <w:pPr>
              <w:spacing w:after="20" w:line="240" w:lineRule="auto"/>
            </w:pPr>
            <w:r>
              <w:rPr>
                <w:rFonts w:ascii="Arial" w:hAnsi="Arial" w:eastAsia="Arial"/>
                <w:sz w:val="14"/>
              </w:rPr>
              <w:t>Financial / Calculation</w:t>
            </w:r>
          </w:p>
        </w:tc>
      </w:tr>
      <w:tr w14:paraId="02B4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C795E84">
            <w:pPr>
              <w:spacing w:after="20" w:line="240" w:lineRule="auto"/>
            </w:pPr>
            <w:r>
              <w:rPr>
                <w:rFonts w:ascii="Arial" w:hAnsi="Arial" w:eastAsia="Arial"/>
                <w:sz w:val="14"/>
              </w:rPr>
              <w:t>P-COV-048</w:t>
            </w:r>
          </w:p>
        </w:tc>
        <w:tc>
          <w:tcPr>
            <w:tcW w:w="2016" w:type="dxa"/>
            <w:vAlign w:val="top"/>
          </w:tcPr>
          <w:p w14:paraId="15BCFE6E">
            <w:pPr>
              <w:spacing w:after="20" w:line="240" w:lineRule="auto"/>
            </w:pPr>
            <w:r>
              <w:rPr>
                <w:rFonts w:ascii="Arial" w:hAnsi="Arial" w:eastAsia="Arial"/>
                <w:sz w:val="14"/>
              </w:rPr>
              <w:t>CoverageResult</w:t>
            </w:r>
          </w:p>
        </w:tc>
        <w:tc>
          <w:tcPr>
            <w:tcW w:w="2160" w:type="dxa"/>
            <w:vAlign w:val="top"/>
          </w:tcPr>
          <w:p w14:paraId="7CFA214A">
            <w:pPr>
              <w:spacing w:after="20" w:line="240" w:lineRule="auto"/>
            </w:pPr>
            <w:r>
              <w:rPr>
                <w:rFonts w:ascii="Arial" w:hAnsi="Arial" w:eastAsia="Arial"/>
                <w:sz w:val="14"/>
              </w:rPr>
              <w:t>coinsuranceAmount</w:t>
            </w:r>
          </w:p>
        </w:tc>
        <w:tc>
          <w:tcPr>
            <w:tcW w:w="6912" w:type="dxa"/>
            <w:vAlign w:val="top"/>
          </w:tcPr>
          <w:p w14:paraId="1C746907">
            <w:pPr>
              <w:spacing w:after="20" w:line="240" w:lineRule="auto"/>
            </w:pPr>
            <w:r>
              <w:rPr>
                <w:rFonts w:ascii="Arial" w:hAnsi="Arial" w:eastAsia="Arial"/>
                <w:sz w:val="14"/>
              </w:rPr>
              <w:t>Tổng giá trị đồng bảo hiểm được áp dụng</w:t>
            </w:r>
          </w:p>
        </w:tc>
        <w:tc>
          <w:tcPr>
            <w:tcW w:w="2016" w:type="dxa"/>
            <w:vAlign w:val="top"/>
          </w:tcPr>
          <w:p w14:paraId="34DF761F">
            <w:pPr>
              <w:spacing w:after="20" w:line="240" w:lineRule="auto"/>
            </w:pPr>
            <w:r>
              <w:rPr>
                <w:rFonts w:ascii="Arial" w:hAnsi="Arial" w:eastAsia="Arial"/>
                <w:sz w:val="14"/>
              </w:rPr>
              <w:t>Financial / Calculation</w:t>
            </w:r>
          </w:p>
        </w:tc>
      </w:tr>
      <w:tr w14:paraId="377B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017DF52">
            <w:pPr>
              <w:spacing w:after="20" w:line="240" w:lineRule="auto"/>
            </w:pPr>
            <w:r>
              <w:rPr>
                <w:rFonts w:ascii="Arial" w:hAnsi="Arial" w:eastAsia="Arial"/>
                <w:sz w:val="14"/>
              </w:rPr>
              <w:t>P-COV-049</w:t>
            </w:r>
          </w:p>
        </w:tc>
        <w:tc>
          <w:tcPr>
            <w:tcW w:w="2016" w:type="dxa"/>
            <w:vAlign w:val="top"/>
          </w:tcPr>
          <w:p w14:paraId="0A1AE8C0">
            <w:pPr>
              <w:spacing w:after="20" w:line="240" w:lineRule="auto"/>
            </w:pPr>
            <w:r>
              <w:rPr>
                <w:rFonts w:ascii="Arial" w:hAnsi="Arial" w:eastAsia="Arial"/>
                <w:sz w:val="14"/>
              </w:rPr>
              <w:t>CoverageResult</w:t>
            </w:r>
          </w:p>
        </w:tc>
        <w:tc>
          <w:tcPr>
            <w:tcW w:w="2160" w:type="dxa"/>
            <w:vAlign w:val="top"/>
          </w:tcPr>
          <w:p w14:paraId="7A514811">
            <w:pPr>
              <w:spacing w:after="20" w:line="240" w:lineRule="auto"/>
            </w:pPr>
            <w:r>
              <w:rPr>
                <w:rFonts w:ascii="Arial" w:hAnsi="Arial" w:eastAsia="Arial"/>
                <w:sz w:val="14"/>
              </w:rPr>
              <w:t>evaluatedDate</w:t>
            </w:r>
          </w:p>
        </w:tc>
        <w:tc>
          <w:tcPr>
            <w:tcW w:w="6912" w:type="dxa"/>
            <w:vAlign w:val="top"/>
          </w:tcPr>
          <w:p w14:paraId="08170842">
            <w:pPr>
              <w:spacing w:after="20" w:line="240" w:lineRule="auto"/>
            </w:pPr>
            <w:r>
              <w:rPr>
                <w:rFonts w:ascii="Arial" w:hAnsi="Arial" w:eastAsia="Arial"/>
                <w:sz w:val="14"/>
              </w:rPr>
              <w:t>Thời điểm hoàn thành kiểm tra</w:t>
            </w:r>
          </w:p>
        </w:tc>
        <w:tc>
          <w:tcPr>
            <w:tcW w:w="2016" w:type="dxa"/>
            <w:vAlign w:val="top"/>
          </w:tcPr>
          <w:p w14:paraId="225122B5">
            <w:pPr>
              <w:spacing w:after="20" w:line="240" w:lineRule="auto"/>
            </w:pPr>
            <w:r>
              <w:rPr>
                <w:rFonts w:ascii="Arial" w:hAnsi="Arial" w:eastAsia="Arial"/>
                <w:sz w:val="14"/>
              </w:rPr>
              <w:t>Temporal</w:t>
            </w:r>
          </w:p>
        </w:tc>
      </w:tr>
      <w:tr w14:paraId="240F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F2A2E8B">
            <w:pPr>
              <w:spacing w:after="20" w:line="240" w:lineRule="auto"/>
            </w:pPr>
            <w:r>
              <w:rPr>
                <w:rFonts w:ascii="Arial" w:hAnsi="Arial" w:eastAsia="Arial"/>
                <w:sz w:val="14"/>
              </w:rPr>
              <w:t>P-COV-050</w:t>
            </w:r>
          </w:p>
        </w:tc>
        <w:tc>
          <w:tcPr>
            <w:tcW w:w="2016" w:type="dxa"/>
            <w:vAlign w:val="top"/>
          </w:tcPr>
          <w:p w14:paraId="7131D007">
            <w:pPr>
              <w:spacing w:after="20" w:line="240" w:lineRule="auto"/>
            </w:pPr>
            <w:r>
              <w:rPr>
                <w:rFonts w:ascii="Arial" w:hAnsi="Arial" w:eastAsia="Arial"/>
                <w:sz w:val="14"/>
              </w:rPr>
              <w:t>CoverageResult</w:t>
            </w:r>
          </w:p>
        </w:tc>
        <w:tc>
          <w:tcPr>
            <w:tcW w:w="2160" w:type="dxa"/>
            <w:vAlign w:val="top"/>
          </w:tcPr>
          <w:p w14:paraId="344CDF4A">
            <w:pPr>
              <w:spacing w:after="20" w:line="240" w:lineRule="auto"/>
            </w:pPr>
            <w:r>
              <w:rPr>
                <w:rFonts w:ascii="Arial" w:hAnsi="Arial" w:eastAsia="Arial"/>
                <w:sz w:val="14"/>
              </w:rPr>
              <w:t>remark</w:t>
            </w:r>
          </w:p>
        </w:tc>
        <w:tc>
          <w:tcPr>
            <w:tcW w:w="6912" w:type="dxa"/>
            <w:vAlign w:val="top"/>
          </w:tcPr>
          <w:p w14:paraId="6336A226">
            <w:pPr>
              <w:spacing w:after="20" w:line="240" w:lineRule="auto"/>
            </w:pPr>
            <w:r>
              <w:rPr>
                <w:rFonts w:ascii="Arial" w:hAnsi="Arial" w:eastAsia="Arial"/>
                <w:sz w:val="14"/>
              </w:rPr>
              <w:t>Ghi chú kết quả đánh giá</w:t>
            </w:r>
          </w:p>
        </w:tc>
        <w:tc>
          <w:tcPr>
            <w:tcW w:w="2016" w:type="dxa"/>
            <w:vAlign w:val="top"/>
          </w:tcPr>
          <w:p w14:paraId="68A34059">
            <w:pPr>
              <w:spacing w:after="20" w:line="240" w:lineRule="auto"/>
            </w:pPr>
            <w:r>
              <w:rPr>
                <w:rFonts w:ascii="Arial" w:hAnsi="Arial" w:eastAsia="Arial"/>
                <w:sz w:val="14"/>
              </w:rPr>
              <w:t>Business Attribute</w:t>
            </w:r>
          </w:p>
        </w:tc>
      </w:tr>
      <w:tr w14:paraId="07C9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B232677">
            <w:pPr>
              <w:spacing w:after="20" w:line="240" w:lineRule="auto"/>
            </w:pPr>
            <w:r>
              <w:rPr>
                <w:rFonts w:ascii="Arial" w:hAnsi="Arial" w:eastAsia="Arial"/>
                <w:sz w:val="14"/>
              </w:rPr>
              <w:t>P-COV-051</w:t>
            </w:r>
          </w:p>
        </w:tc>
        <w:tc>
          <w:tcPr>
            <w:tcW w:w="2016" w:type="dxa"/>
            <w:vAlign w:val="top"/>
          </w:tcPr>
          <w:p w14:paraId="4A237498">
            <w:pPr>
              <w:spacing w:after="20" w:line="240" w:lineRule="auto"/>
            </w:pPr>
            <w:r>
              <w:rPr>
                <w:rFonts w:ascii="Arial" w:hAnsi="Arial" w:eastAsia="Arial"/>
                <w:sz w:val="14"/>
              </w:rPr>
              <w:t>BenefitEvaluation</w:t>
            </w:r>
          </w:p>
        </w:tc>
        <w:tc>
          <w:tcPr>
            <w:tcW w:w="2160" w:type="dxa"/>
            <w:vAlign w:val="top"/>
          </w:tcPr>
          <w:p w14:paraId="47D11BD6">
            <w:pPr>
              <w:spacing w:after="20" w:line="240" w:lineRule="auto"/>
            </w:pPr>
            <w:r>
              <w:rPr>
                <w:rFonts w:ascii="Arial" w:hAnsi="Arial" w:eastAsia="Arial"/>
                <w:sz w:val="14"/>
              </w:rPr>
              <w:t>benefitEvaluationId</w:t>
            </w:r>
          </w:p>
        </w:tc>
        <w:tc>
          <w:tcPr>
            <w:tcW w:w="6912" w:type="dxa"/>
            <w:vAlign w:val="top"/>
          </w:tcPr>
          <w:p w14:paraId="169DAF0F">
            <w:pPr>
              <w:spacing w:after="20" w:line="240" w:lineRule="auto"/>
            </w:pPr>
            <w:r>
              <w:rPr>
                <w:rFonts w:ascii="Arial" w:hAnsi="Arial" w:eastAsia="Arial"/>
                <w:sz w:val="14"/>
              </w:rPr>
              <w:t>Mã kết quả đánh giá quyền lợi</w:t>
            </w:r>
          </w:p>
        </w:tc>
        <w:tc>
          <w:tcPr>
            <w:tcW w:w="2016" w:type="dxa"/>
            <w:vAlign w:val="top"/>
          </w:tcPr>
          <w:p w14:paraId="6D59DB5E">
            <w:pPr>
              <w:spacing w:after="20" w:line="240" w:lineRule="auto"/>
            </w:pPr>
            <w:r>
              <w:rPr>
                <w:rFonts w:ascii="Arial" w:hAnsi="Arial" w:eastAsia="Arial"/>
                <w:sz w:val="14"/>
              </w:rPr>
              <w:t>Temporal</w:t>
            </w:r>
          </w:p>
        </w:tc>
      </w:tr>
      <w:tr w14:paraId="5B36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911F76B">
            <w:pPr>
              <w:spacing w:after="20" w:line="240" w:lineRule="auto"/>
            </w:pPr>
            <w:r>
              <w:rPr>
                <w:rFonts w:ascii="Arial" w:hAnsi="Arial" w:eastAsia="Arial"/>
                <w:sz w:val="14"/>
              </w:rPr>
              <w:t>P-COV-052</w:t>
            </w:r>
          </w:p>
        </w:tc>
        <w:tc>
          <w:tcPr>
            <w:tcW w:w="2016" w:type="dxa"/>
            <w:vAlign w:val="top"/>
          </w:tcPr>
          <w:p w14:paraId="61988D5B">
            <w:pPr>
              <w:spacing w:after="20" w:line="240" w:lineRule="auto"/>
            </w:pPr>
            <w:r>
              <w:rPr>
                <w:rFonts w:ascii="Arial" w:hAnsi="Arial" w:eastAsia="Arial"/>
                <w:sz w:val="14"/>
              </w:rPr>
              <w:t>BenefitEvaluation</w:t>
            </w:r>
          </w:p>
        </w:tc>
        <w:tc>
          <w:tcPr>
            <w:tcW w:w="2160" w:type="dxa"/>
            <w:vAlign w:val="top"/>
          </w:tcPr>
          <w:p w14:paraId="4E53DB78">
            <w:pPr>
              <w:spacing w:after="20" w:line="240" w:lineRule="auto"/>
            </w:pPr>
            <w:r>
              <w:rPr>
                <w:rFonts w:ascii="Arial" w:hAnsi="Arial" w:eastAsia="Arial"/>
                <w:sz w:val="14"/>
              </w:rPr>
              <w:t>coverageResultId</w:t>
            </w:r>
          </w:p>
        </w:tc>
        <w:tc>
          <w:tcPr>
            <w:tcW w:w="6912" w:type="dxa"/>
            <w:vAlign w:val="top"/>
          </w:tcPr>
          <w:p w14:paraId="510E7C94">
            <w:pPr>
              <w:spacing w:after="20" w:line="240" w:lineRule="auto"/>
            </w:pPr>
            <w:r>
              <w:rPr>
                <w:rFonts w:ascii="Arial" w:hAnsi="Arial" w:eastAsia="Arial"/>
                <w:sz w:val="14"/>
              </w:rPr>
              <w:t>Kết quả Coverage tổng mà bản ghi này thuộc về</w:t>
            </w:r>
          </w:p>
        </w:tc>
        <w:tc>
          <w:tcPr>
            <w:tcW w:w="2016" w:type="dxa"/>
            <w:vAlign w:val="top"/>
          </w:tcPr>
          <w:p w14:paraId="38533F2F">
            <w:pPr>
              <w:spacing w:after="20" w:line="240" w:lineRule="auto"/>
            </w:pPr>
            <w:r>
              <w:rPr>
                <w:rFonts w:ascii="Arial" w:hAnsi="Arial" w:eastAsia="Arial"/>
                <w:sz w:val="14"/>
              </w:rPr>
              <w:t>Rule / State</w:t>
            </w:r>
          </w:p>
        </w:tc>
      </w:tr>
      <w:tr w14:paraId="14A2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B7FDB14">
            <w:pPr>
              <w:spacing w:after="20" w:line="240" w:lineRule="auto"/>
            </w:pPr>
            <w:r>
              <w:rPr>
                <w:rFonts w:ascii="Arial" w:hAnsi="Arial" w:eastAsia="Arial"/>
                <w:sz w:val="14"/>
              </w:rPr>
              <w:t>P-COV-053</w:t>
            </w:r>
          </w:p>
        </w:tc>
        <w:tc>
          <w:tcPr>
            <w:tcW w:w="2016" w:type="dxa"/>
            <w:vAlign w:val="top"/>
          </w:tcPr>
          <w:p w14:paraId="6E1460CF">
            <w:pPr>
              <w:spacing w:after="20" w:line="240" w:lineRule="auto"/>
            </w:pPr>
            <w:r>
              <w:rPr>
                <w:rFonts w:ascii="Arial" w:hAnsi="Arial" w:eastAsia="Arial"/>
                <w:sz w:val="14"/>
              </w:rPr>
              <w:t>BenefitEvaluation</w:t>
            </w:r>
          </w:p>
        </w:tc>
        <w:tc>
          <w:tcPr>
            <w:tcW w:w="2160" w:type="dxa"/>
            <w:vAlign w:val="top"/>
          </w:tcPr>
          <w:p w14:paraId="5298ACDC">
            <w:pPr>
              <w:spacing w:after="20" w:line="240" w:lineRule="auto"/>
            </w:pPr>
            <w:r>
              <w:rPr>
                <w:rFonts w:ascii="Arial" w:hAnsi="Arial" w:eastAsia="Arial"/>
                <w:sz w:val="14"/>
              </w:rPr>
              <w:t>benefitId</w:t>
            </w:r>
          </w:p>
        </w:tc>
        <w:tc>
          <w:tcPr>
            <w:tcW w:w="6912" w:type="dxa"/>
            <w:vAlign w:val="top"/>
          </w:tcPr>
          <w:p w14:paraId="20B33209">
            <w:pPr>
              <w:spacing w:after="20" w:line="240" w:lineRule="auto"/>
            </w:pPr>
            <w:r>
              <w:rPr>
                <w:rFonts w:ascii="Arial" w:hAnsi="Arial" w:eastAsia="Arial"/>
                <w:sz w:val="14"/>
              </w:rPr>
              <w:t>Quyền lợi được đánh giá</w:t>
            </w:r>
          </w:p>
        </w:tc>
        <w:tc>
          <w:tcPr>
            <w:tcW w:w="2016" w:type="dxa"/>
            <w:vAlign w:val="top"/>
          </w:tcPr>
          <w:p w14:paraId="611E5572">
            <w:pPr>
              <w:spacing w:after="20" w:line="240" w:lineRule="auto"/>
            </w:pPr>
            <w:r>
              <w:rPr>
                <w:rFonts w:ascii="Arial" w:hAnsi="Arial" w:eastAsia="Arial"/>
                <w:sz w:val="14"/>
              </w:rPr>
              <w:t>Identifier / Reference</w:t>
            </w:r>
          </w:p>
        </w:tc>
      </w:tr>
      <w:tr w14:paraId="5F00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A2D54F3">
            <w:pPr>
              <w:spacing w:after="20" w:line="240" w:lineRule="auto"/>
            </w:pPr>
            <w:r>
              <w:rPr>
                <w:rFonts w:ascii="Arial" w:hAnsi="Arial" w:eastAsia="Arial"/>
                <w:sz w:val="14"/>
              </w:rPr>
              <w:t>P-COV-054</w:t>
            </w:r>
          </w:p>
        </w:tc>
        <w:tc>
          <w:tcPr>
            <w:tcW w:w="2016" w:type="dxa"/>
            <w:vAlign w:val="top"/>
          </w:tcPr>
          <w:p w14:paraId="3EBC233B">
            <w:pPr>
              <w:spacing w:after="20" w:line="240" w:lineRule="auto"/>
            </w:pPr>
            <w:r>
              <w:rPr>
                <w:rFonts w:ascii="Arial" w:hAnsi="Arial" w:eastAsia="Arial"/>
                <w:sz w:val="14"/>
              </w:rPr>
              <w:t>BenefitEvaluation</w:t>
            </w:r>
          </w:p>
        </w:tc>
        <w:tc>
          <w:tcPr>
            <w:tcW w:w="2160" w:type="dxa"/>
            <w:vAlign w:val="top"/>
          </w:tcPr>
          <w:p w14:paraId="0479D1D1">
            <w:pPr>
              <w:spacing w:after="20" w:line="240" w:lineRule="auto"/>
            </w:pPr>
            <w:r>
              <w:rPr>
                <w:rFonts w:ascii="Arial" w:hAnsi="Arial" w:eastAsia="Arial"/>
                <w:sz w:val="14"/>
              </w:rPr>
              <w:t>eligibilityStatus</w:t>
            </w:r>
          </w:p>
        </w:tc>
        <w:tc>
          <w:tcPr>
            <w:tcW w:w="6912" w:type="dxa"/>
            <w:vAlign w:val="top"/>
          </w:tcPr>
          <w:p w14:paraId="3DA69A3D">
            <w:pPr>
              <w:spacing w:after="20" w:line="240" w:lineRule="auto"/>
            </w:pPr>
            <w:r>
              <w:rPr>
                <w:rFonts w:ascii="Arial" w:hAnsi="Arial" w:eastAsia="Arial"/>
                <w:sz w:val="14"/>
              </w:rPr>
              <w:t>Kết quả đủ điều kiện của quyền lợi</w:t>
            </w:r>
          </w:p>
        </w:tc>
        <w:tc>
          <w:tcPr>
            <w:tcW w:w="2016" w:type="dxa"/>
            <w:vAlign w:val="top"/>
          </w:tcPr>
          <w:p w14:paraId="017812EF">
            <w:pPr>
              <w:spacing w:after="20" w:line="240" w:lineRule="auto"/>
            </w:pPr>
            <w:r>
              <w:rPr>
                <w:rFonts w:ascii="Arial" w:hAnsi="Arial" w:eastAsia="Arial"/>
                <w:sz w:val="14"/>
              </w:rPr>
              <w:t>Rule / State</w:t>
            </w:r>
          </w:p>
        </w:tc>
      </w:tr>
      <w:tr w14:paraId="6863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50937A">
            <w:pPr>
              <w:spacing w:after="20" w:line="240" w:lineRule="auto"/>
            </w:pPr>
            <w:r>
              <w:rPr>
                <w:rFonts w:ascii="Arial" w:hAnsi="Arial" w:eastAsia="Arial"/>
                <w:sz w:val="14"/>
              </w:rPr>
              <w:t>P-COV-055</w:t>
            </w:r>
          </w:p>
        </w:tc>
        <w:tc>
          <w:tcPr>
            <w:tcW w:w="2016" w:type="dxa"/>
            <w:vAlign w:val="top"/>
          </w:tcPr>
          <w:p w14:paraId="683C89A1">
            <w:pPr>
              <w:spacing w:after="20" w:line="240" w:lineRule="auto"/>
            </w:pPr>
            <w:r>
              <w:rPr>
                <w:rFonts w:ascii="Arial" w:hAnsi="Arial" w:eastAsia="Arial"/>
                <w:sz w:val="14"/>
              </w:rPr>
              <w:t>BenefitEvaluation</w:t>
            </w:r>
          </w:p>
        </w:tc>
        <w:tc>
          <w:tcPr>
            <w:tcW w:w="2160" w:type="dxa"/>
            <w:vAlign w:val="top"/>
          </w:tcPr>
          <w:p w14:paraId="22CF1A56">
            <w:pPr>
              <w:spacing w:after="20" w:line="240" w:lineRule="auto"/>
            </w:pPr>
            <w:r>
              <w:rPr>
                <w:rFonts w:ascii="Arial" w:hAnsi="Arial" w:eastAsia="Arial"/>
                <w:sz w:val="14"/>
              </w:rPr>
              <w:t>requestedAmount</w:t>
            </w:r>
          </w:p>
        </w:tc>
        <w:tc>
          <w:tcPr>
            <w:tcW w:w="6912" w:type="dxa"/>
            <w:vAlign w:val="top"/>
          </w:tcPr>
          <w:p w14:paraId="315806F6">
            <w:pPr>
              <w:spacing w:after="20" w:line="240" w:lineRule="auto"/>
            </w:pPr>
            <w:r>
              <w:rPr>
                <w:rFonts w:ascii="Arial" w:hAnsi="Arial" w:eastAsia="Arial"/>
                <w:sz w:val="14"/>
              </w:rPr>
              <w:t>Số tiền yêu cầu bồi thường cho quyền lợi</w:t>
            </w:r>
          </w:p>
        </w:tc>
        <w:tc>
          <w:tcPr>
            <w:tcW w:w="2016" w:type="dxa"/>
            <w:vAlign w:val="top"/>
          </w:tcPr>
          <w:p w14:paraId="0B96D316">
            <w:pPr>
              <w:spacing w:after="20" w:line="240" w:lineRule="auto"/>
            </w:pPr>
            <w:r>
              <w:rPr>
                <w:rFonts w:ascii="Arial" w:hAnsi="Arial" w:eastAsia="Arial"/>
                <w:sz w:val="14"/>
              </w:rPr>
              <w:t>Financial / Calculation</w:t>
            </w:r>
          </w:p>
        </w:tc>
      </w:tr>
      <w:tr w14:paraId="528A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D06DE9A">
            <w:pPr>
              <w:spacing w:after="20" w:line="240" w:lineRule="auto"/>
            </w:pPr>
            <w:r>
              <w:rPr>
                <w:rFonts w:ascii="Arial" w:hAnsi="Arial" w:eastAsia="Arial"/>
                <w:sz w:val="14"/>
              </w:rPr>
              <w:t>P-COV-056</w:t>
            </w:r>
          </w:p>
        </w:tc>
        <w:tc>
          <w:tcPr>
            <w:tcW w:w="2016" w:type="dxa"/>
            <w:vAlign w:val="top"/>
          </w:tcPr>
          <w:p w14:paraId="2757BF4C">
            <w:pPr>
              <w:spacing w:after="20" w:line="240" w:lineRule="auto"/>
            </w:pPr>
            <w:r>
              <w:rPr>
                <w:rFonts w:ascii="Arial" w:hAnsi="Arial" w:eastAsia="Arial"/>
                <w:sz w:val="14"/>
              </w:rPr>
              <w:t>BenefitEvaluation</w:t>
            </w:r>
          </w:p>
        </w:tc>
        <w:tc>
          <w:tcPr>
            <w:tcW w:w="2160" w:type="dxa"/>
            <w:vAlign w:val="top"/>
          </w:tcPr>
          <w:p w14:paraId="7D2C9AC9">
            <w:pPr>
              <w:spacing w:after="20" w:line="240" w:lineRule="auto"/>
            </w:pPr>
            <w:r>
              <w:rPr>
                <w:rFonts w:ascii="Arial" w:hAnsi="Arial" w:eastAsia="Arial"/>
                <w:sz w:val="14"/>
              </w:rPr>
              <w:t>approvedAmount</w:t>
            </w:r>
          </w:p>
        </w:tc>
        <w:tc>
          <w:tcPr>
            <w:tcW w:w="6912" w:type="dxa"/>
            <w:vAlign w:val="top"/>
          </w:tcPr>
          <w:p w14:paraId="27304D31">
            <w:pPr>
              <w:spacing w:after="20" w:line="240" w:lineRule="auto"/>
            </w:pPr>
            <w:r>
              <w:rPr>
                <w:rFonts w:ascii="Arial" w:hAnsi="Arial" w:eastAsia="Arial"/>
                <w:sz w:val="14"/>
              </w:rPr>
              <w:t>Số tiền được chấp nhận theo quyền lợi</w:t>
            </w:r>
          </w:p>
        </w:tc>
        <w:tc>
          <w:tcPr>
            <w:tcW w:w="2016" w:type="dxa"/>
            <w:vAlign w:val="top"/>
          </w:tcPr>
          <w:p w14:paraId="74E2B6B8">
            <w:pPr>
              <w:spacing w:after="20" w:line="240" w:lineRule="auto"/>
            </w:pPr>
            <w:r>
              <w:rPr>
                <w:rFonts w:ascii="Arial" w:hAnsi="Arial" w:eastAsia="Arial"/>
                <w:sz w:val="14"/>
              </w:rPr>
              <w:t>Financial / Calculation</w:t>
            </w:r>
          </w:p>
        </w:tc>
      </w:tr>
      <w:tr w14:paraId="39B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034BBCF">
            <w:pPr>
              <w:spacing w:after="20" w:line="240" w:lineRule="auto"/>
            </w:pPr>
            <w:r>
              <w:rPr>
                <w:rFonts w:ascii="Arial" w:hAnsi="Arial" w:eastAsia="Arial"/>
                <w:sz w:val="14"/>
              </w:rPr>
              <w:t>P-COV-057</w:t>
            </w:r>
          </w:p>
        </w:tc>
        <w:tc>
          <w:tcPr>
            <w:tcW w:w="2016" w:type="dxa"/>
            <w:vAlign w:val="top"/>
          </w:tcPr>
          <w:p w14:paraId="789601C9">
            <w:pPr>
              <w:spacing w:after="20" w:line="240" w:lineRule="auto"/>
            </w:pPr>
            <w:r>
              <w:rPr>
                <w:rFonts w:ascii="Arial" w:hAnsi="Arial" w:eastAsia="Arial"/>
                <w:sz w:val="14"/>
              </w:rPr>
              <w:t>BenefitEvaluation</w:t>
            </w:r>
          </w:p>
        </w:tc>
        <w:tc>
          <w:tcPr>
            <w:tcW w:w="2160" w:type="dxa"/>
            <w:vAlign w:val="top"/>
          </w:tcPr>
          <w:p w14:paraId="2CA08C1B">
            <w:pPr>
              <w:spacing w:after="20" w:line="240" w:lineRule="auto"/>
            </w:pPr>
            <w:r>
              <w:rPr>
                <w:rFonts w:ascii="Arial" w:hAnsi="Arial" w:eastAsia="Arial"/>
                <w:sz w:val="14"/>
              </w:rPr>
              <w:t>deductibleAmount</w:t>
            </w:r>
          </w:p>
        </w:tc>
        <w:tc>
          <w:tcPr>
            <w:tcW w:w="6912" w:type="dxa"/>
            <w:vAlign w:val="top"/>
          </w:tcPr>
          <w:p w14:paraId="055695D5">
            <w:pPr>
              <w:spacing w:after="20" w:line="240" w:lineRule="auto"/>
            </w:pPr>
            <w:r>
              <w:rPr>
                <w:rFonts w:ascii="Arial" w:hAnsi="Arial" w:eastAsia="Arial"/>
                <w:sz w:val="14"/>
              </w:rPr>
              <w:t>Giá trị khấu trừ áp dụng cho quyền lợi</w:t>
            </w:r>
          </w:p>
        </w:tc>
        <w:tc>
          <w:tcPr>
            <w:tcW w:w="2016" w:type="dxa"/>
            <w:vAlign w:val="top"/>
          </w:tcPr>
          <w:p w14:paraId="48E24B4C">
            <w:pPr>
              <w:spacing w:after="20" w:line="240" w:lineRule="auto"/>
            </w:pPr>
            <w:r>
              <w:rPr>
                <w:rFonts w:ascii="Arial" w:hAnsi="Arial" w:eastAsia="Arial"/>
                <w:sz w:val="14"/>
              </w:rPr>
              <w:t>Financial / Calculation</w:t>
            </w:r>
          </w:p>
        </w:tc>
      </w:tr>
      <w:tr w14:paraId="73B4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0F27A46">
            <w:pPr>
              <w:spacing w:after="20" w:line="240" w:lineRule="auto"/>
            </w:pPr>
            <w:r>
              <w:rPr>
                <w:rFonts w:ascii="Arial" w:hAnsi="Arial" w:eastAsia="Arial"/>
                <w:sz w:val="14"/>
              </w:rPr>
              <w:t>P-COV-058</w:t>
            </w:r>
          </w:p>
        </w:tc>
        <w:tc>
          <w:tcPr>
            <w:tcW w:w="2016" w:type="dxa"/>
            <w:vAlign w:val="top"/>
          </w:tcPr>
          <w:p w14:paraId="3C42B412">
            <w:pPr>
              <w:spacing w:after="20" w:line="240" w:lineRule="auto"/>
            </w:pPr>
            <w:r>
              <w:rPr>
                <w:rFonts w:ascii="Arial" w:hAnsi="Arial" w:eastAsia="Arial"/>
                <w:sz w:val="14"/>
              </w:rPr>
              <w:t>BenefitEvaluation</w:t>
            </w:r>
          </w:p>
        </w:tc>
        <w:tc>
          <w:tcPr>
            <w:tcW w:w="2160" w:type="dxa"/>
            <w:vAlign w:val="top"/>
          </w:tcPr>
          <w:p w14:paraId="0F81B47B">
            <w:pPr>
              <w:spacing w:after="20" w:line="240" w:lineRule="auto"/>
            </w:pPr>
            <w:r>
              <w:rPr>
                <w:rFonts w:ascii="Arial" w:hAnsi="Arial" w:eastAsia="Arial"/>
                <w:sz w:val="14"/>
              </w:rPr>
              <w:t>coinsuranceAmount</w:t>
            </w:r>
          </w:p>
        </w:tc>
        <w:tc>
          <w:tcPr>
            <w:tcW w:w="6912" w:type="dxa"/>
            <w:vAlign w:val="top"/>
          </w:tcPr>
          <w:p w14:paraId="7E50183E">
            <w:pPr>
              <w:spacing w:after="20" w:line="240" w:lineRule="auto"/>
            </w:pPr>
            <w:r>
              <w:rPr>
                <w:rFonts w:ascii="Arial" w:hAnsi="Arial" w:eastAsia="Arial"/>
                <w:sz w:val="14"/>
              </w:rPr>
              <w:t>Giá trị đồng chi trả áp dụng cho quyền lợi</w:t>
            </w:r>
          </w:p>
        </w:tc>
        <w:tc>
          <w:tcPr>
            <w:tcW w:w="2016" w:type="dxa"/>
            <w:vAlign w:val="top"/>
          </w:tcPr>
          <w:p w14:paraId="2DF63412">
            <w:pPr>
              <w:spacing w:after="20" w:line="240" w:lineRule="auto"/>
            </w:pPr>
            <w:r>
              <w:rPr>
                <w:rFonts w:ascii="Arial" w:hAnsi="Arial" w:eastAsia="Arial"/>
                <w:sz w:val="14"/>
              </w:rPr>
              <w:t>Financial / Calculation</w:t>
            </w:r>
          </w:p>
        </w:tc>
      </w:tr>
      <w:tr w14:paraId="73DF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325E968">
            <w:pPr>
              <w:spacing w:after="20" w:line="240" w:lineRule="auto"/>
            </w:pPr>
            <w:r>
              <w:rPr>
                <w:rFonts w:ascii="Arial" w:hAnsi="Arial" w:eastAsia="Arial"/>
                <w:sz w:val="14"/>
              </w:rPr>
              <w:t>P-COV-059</w:t>
            </w:r>
          </w:p>
        </w:tc>
        <w:tc>
          <w:tcPr>
            <w:tcW w:w="2016" w:type="dxa"/>
            <w:vAlign w:val="top"/>
          </w:tcPr>
          <w:p w14:paraId="63960D4C">
            <w:pPr>
              <w:spacing w:after="20" w:line="240" w:lineRule="auto"/>
            </w:pPr>
            <w:r>
              <w:rPr>
                <w:rFonts w:ascii="Arial" w:hAnsi="Arial" w:eastAsia="Arial"/>
                <w:sz w:val="14"/>
              </w:rPr>
              <w:t>BenefitEvaluation</w:t>
            </w:r>
          </w:p>
        </w:tc>
        <w:tc>
          <w:tcPr>
            <w:tcW w:w="2160" w:type="dxa"/>
            <w:vAlign w:val="top"/>
          </w:tcPr>
          <w:p w14:paraId="4993D8A1">
            <w:pPr>
              <w:spacing w:after="20" w:line="240" w:lineRule="auto"/>
            </w:pPr>
            <w:r>
              <w:rPr>
                <w:rFonts w:ascii="Arial" w:hAnsi="Arial" w:eastAsia="Arial"/>
                <w:sz w:val="14"/>
              </w:rPr>
              <w:t>reason</w:t>
            </w:r>
          </w:p>
        </w:tc>
        <w:tc>
          <w:tcPr>
            <w:tcW w:w="6912" w:type="dxa"/>
            <w:vAlign w:val="top"/>
          </w:tcPr>
          <w:p w14:paraId="61351C4A">
            <w:pPr>
              <w:spacing w:after="20" w:line="240" w:lineRule="auto"/>
            </w:pPr>
            <w:r>
              <w:rPr>
                <w:rFonts w:ascii="Arial" w:hAnsi="Arial" w:eastAsia="Arial"/>
                <w:sz w:val="14"/>
              </w:rPr>
              <w:t>Lý do chấp nhận hoặc từ chối quyền lợi</w:t>
            </w:r>
          </w:p>
        </w:tc>
        <w:tc>
          <w:tcPr>
            <w:tcW w:w="2016" w:type="dxa"/>
            <w:vAlign w:val="top"/>
          </w:tcPr>
          <w:p w14:paraId="36D80B81">
            <w:pPr>
              <w:spacing w:after="20" w:line="240" w:lineRule="auto"/>
            </w:pPr>
            <w:r>
              <w:rPr>
                <w:rFonts w:ascii="Arial" w:hAnsi="Arial" w:eastAsia="Arial"/>
                <w:sz w:val="14"/>
              </w:rPr>
              <w:t>Business Attribute</w:t>
            </w:r>
          </w:p>
        </w:tc>
      </w:tr>
    </w:tbl>
    <w:p w14:paraId="5784B71F"/>
    <w:p w14:paraId="145C055A">
      <w:pPr>
        <w:pStyle w:val="3"/>
      </w:pPr>
      <w:r>
        <w:t>8.5 Investigation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41FA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2E94AA57">
            <w:pPr>
              <w:spacing w:after="20" w:line="240" w:lineRule="auto"/>
            </w:pPr>
            <w:r>
              <w:rPr>
                <w:rFonts w:ascii="Arial" w:hAnsi="Arial" w:eastAsia="Arial"/>
                <w:b/>
                <w:color w:val="FFFFFF"/>
                <w:sz w:val="14"/>
              </w:rPr>
              <w:t>Property ID</w:t>
            </w:r>
          </w:p>
        </w:tc>
        <w:tc>
          <w:tcPr>
            <w:tcW w:w="2016" w:type="dxa"/>
            <w:shd w:val="clear" w:color="auto" w:fill="0B7A3B"/>
            <w:vAlign w:val="top"/>
          </w:tcPr>
          <w:p w14:paraId="7287AA49">
            <w:pPr>
              <w:spacing w:after="20" w:line="240" w:lineRule="auto"/>
            </w:pPr>
            <w:r>
              <w:rPr>
                <w:rFonts w:ascii="Arial" w:hAnsi="Arial" w:eastAsia="Arial"/>
                <w:b/>
                <w:color w:val="FFFFFF"/>
                <w:sz w:val="14"/>
              </w:rPr>
              <w:t>Object Type</w:t>
            </w:r>
          </w:p>
        </w:tc>
        <w:tc>
          <w:tcPr>
            <w:tcW w:w="2160" w:type="dxa"/>
            <w:shd w:val="clear" w:color="auto" w:fill="0B7A3B"/>
            <w:vAlign w:val="top"/>
          </w:tcPr>
          <w:p w14:paraId="567ABED2">
            <w:pPr>
              <w:spacing w:after="20" w:line="240" w:lineRule="auto"/>
            </w:pPr>
            <w:r>
              <w:rPr>
                <w:rFonts w:ascii="Arial" w:hAnsi="Arial" w:eastAsia="Arial"/>
                <w:b/>
                <w:color w:val="FFFFFF"/>
                <w:sz w:val="14"/>
              </w:rPr>
              <w:t>Property</w:t>
            </w:r>
          </w:p>
        </w:tc>
        <w:tc>
          <w:tcPr>
            <w:tcW w:w="6912" w:type="dxa"/>
            <w:shd w:val="clear" w:color="auto" w:fill="0B7A3B"/>
            <w:vAlign w:val="top"/>
          </w:tcPr>
          <w:p w14:paraId="24DE455C">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63E20296">
            <w:pPr>
              <w:spacing w:after="20" w:line="240" w:lineRule="auto"/>
            </w:pPr>
            <w:r>
              <w:rPr>
                <w:rFonts w:ascii="Arial" w:hAnsi="Arial" w:eastAsia="Arial"/>
                <w:b/>
                <w:color w:val="FFFFFF"/>
                <w:sz w:val="14"/>
              </w:rPr>
              <w:t>Phân loại</w:t>
            </w:r>
          </w:p>
        </w:tc>
      </w:tr>
      <w:tr w14:paraId="28CF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9D76BCD">
            <w:pPr>
              <w:spacing w:after="20" w:line="240" w:lineRule="auto"/>
            </w:pPr>
            <w:r>
              <w:rPr>
                <w:rFonts w:ascii="Arial" w:hAnsi="Arial" w:eastAsia="Arial"/>
                <w:sz w:val="14"/>
              </w:rPr>
              <w:t>P-INV-001</w:t>
            </w:r>
          </w:p>
        </w:tc>
        <w:tc>
          <w:tcPr>
            <w:tcW w:w="2016" w:type="dxa"/>
            <w:vAlign w:val="top"/>
          </w:tcPr>
          <w:p w14:paraId="4A9F833D">
            <w:pPr>
              <w:spacing w:after="20" w:line="240" w:lineRule="auto"/>
            </w:pPr>
            <w:r>
              <w:rPr>
                <w:rFonts w:ascii="Arial" w:hAnsi="Arial" w:eastAsia="Arial"/>
                <w:sz w:val="14"/>
              </w:rPr>
              <w:t>Investigation</w:t>
            </w:r>
          </w:p>
        </w:tc>
        <w:tc>
          <w:tcPr>
            <w:tcW w:w="2160" w:type="dxa"/>
            <w:vAlign w:val="top"/>
          </w:tcPr>
          <w:p w14:paraId="772533C1">
            <w:pPr>
              <w:spacing w:after="20" w:line="240" w:lineRule="auto"/>
            </w:pPr>
            <w:r>
              <w:rPr>
                <w:rFonts w:ascii="Arial" w:hAnsi="Arial" w:eastAsia="Arial"/>
                <w:sz w:val="14"/>
              </w:rPr>
              <w:t>investigationId</w:t>
            </w:r>
          </w:p>
        </w:tc>
        <w:tc>
          <w:tcPr>
            <w:tcW w:w="6912" w:type="dxa"/>
            <w:vAlign w:val="top"/>
          </w:tcPr>
          <w:p w14:paraId="74488B49">
            <w:pPr>
              <w:spacing w:after="20" w:line="240" w:lineRule="auto"/>
            </w:pPr>
            <w:r>
              <w:rPr>
                <w:rFonts w:ascii="Arial" w:hAnsi="Arial" w:eastAsia="Arial"/>
                <w:sz w:val="14"/>
              </w:rPr>
              <w:t>Mã cuộc điều tra</w:t>
            </w:r>
          </w:p>
        </w:tc>
        <w:tc>
          <w:tcPr>
            <w:tcW w:w="2016" w:type="dxa"/>
            <w:vAlign w:val="top"/>
          </w:tcPr>
          <w:p w14:paraId="2655058C">
            <w:pPr>
              <w:spacing w:after="20" w:line="240" w:lineRule="auto"/>
            </w:pPr>
            <w:r>
              <w:rPr>
                <w:rFonts w:ascii="Arial" w:hAnsi="Arial" w:eastAsia="Arial"/>
                <w:sz w:val="14"/>
              </w:rPr>
              <w:t>Temporal</w:t>
            </w:r>
          </w:p>
        </w:tc>
      </w:tr>
      <w:tr w14:paraId="4281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37C12EA">
            <w:pPr>
              <w:spacing w:after="20" w:line="240" w:lineRule="auto"/>
            </w:pPr>
            <w:r>
              <w:rPr>
                <w:rFonts w:ascii="Arial" w:hAnsi="Arial" w:eastAsia="Arial"/>
                <w:sz w:val="14"/>
              </w:rPr>
              <w:t>P-INV-002</w:t>
            </w:r>
          </w:p>
        </w:tc>
        <w:tc>
          <w:tcPr>
            <w:tcW w:w="2016" w:type="dxa"/>
            <w:vAlign w:val="top"/>
          </w:tcPr>
          <w:p w14:paraId="7D018D84">
            <w:pPr>
              <w:spacing w:after="20" w:line="240" w:lineRule="auto"/>
            </w:pPr>
            <w:r>
              <w:rPr>
                <w:rFonts w:ascii="Arial" w:hAnsi="Arial" w:eastAsia="Arial"/>
                <w:sz w:val="14"/>
              </w:rPr>
              <w:t>Investigation</w:t>
            </w:r>
          </w:p>
        </w:tc>
        <w:tc>
          <w:tcPr>
            <w:tcW w:w="2160" w:type="dxa"/>
            <w:vAlign w:val="top"/>
          </w:tcPr>
          <w:p w14:paraId="78105EFB">
            <w:pPr>
              <w:spacing w:after="20" w:line="240" w:lineRule="auto"/>
            </w:pPr>
            <w:r>
              <w:rPr>
                <w:rFonts w:ascii="Arial" w:hAnsi="Arial" w:eastAsia="Arial"/>
                <w:sz w:val="14"/>
              </w:rPr>
              <w:t>claimId</w:t>
            </w:r>
          </w:p>
        </w:tc>
        <w:tc>
          <w:tcPr>
            <w:tcW w:w="6912" w:type="dxa"/>
            <w:vAlign w:val="top"/>
          </w:tcPr>
          <w:p w14:paraId="0F22D46C">
            <w:pPr>
              <w:spacing w:after="20" w:line="240" w:lineRule="auto"/>
            </w:pPr>
            <w:r>
              <w:rPr>
                <w:rFonts w:ascii="Arial" w:hAnsi="Arial" w:eastAsia="Arial"/>
                <w:sz w:val="14"/>
              </w:rPr>
              <w:t>Hồ sơ cần điều tra</w:t>
            </w:r>
          </w:p>
        </w:tc>
        <w:tc>
          <w:tcPr>
            <w:tcW w:w="2016" w:type="dxa"/>
            <w:vAlign w:val="top"/>
          </w:tcPr>
          <w:p w14:paraId="4F54351D">
            <w:pPr>
              <w:spacing w:after="20" w:line="240" w:lineRule="auto"/>
            </w:pPr>
            <w:r>
              <w:rPr>
                <w:rFonts w:ascii="Arial" w:hAnsi="Arial" w:eastAsia="Arial"/>
                <w:sz w:val="14"/>
              </w:rPr>
              <w:t>Identifier / Reference</w:t>
            </w:r>
          </w:p>
        </w:tc>
      </w:tr>
      <w:tr w14:paraId="08D5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83A6365">
            <w:pPr>
              <w:spacing w:after="20" w:line="240" w:lineRule="auto"/>
            </w:pPr>
            <w:r>
              <w:rPr>
                <w:rFonts w:ascii="Arial" w:hAnsi="Arial" w:eastAsia="Arial"/>
                <w:sz w:val="14"/>
              </w:rPr>
              <w:t>P-INV-003</w:t>
            </w:r>
          </w:p>
        </w:tc>
        <w:tc>
          <w:tcPr>
            <w:tcW w:w="2016" w:type="dxa"/>
            <w:vAlign w:val="top"/>
          </w:tcPr>
          <w:p w14:paraId="158F3B89">
            <w:pPr>
              <w:spacing w:after="20" w:line="240" w:lineRule="auto"/>
            </w:pPr>
            <w:r>
              <w:rPr>
                <w:rFonts w:ascii="Arial" w:hAnsi="Arial" w:eastAsia="Arial"/>
                <w:sz w:val="14"/>
              </w:rPr>
              <w:t>Investigation</w:t>
            </w:r>
          </w:p>
        </w:tc>
        <w:tc>
          <w:tcPr>
            <w:tcW w:w="2160" w:type="dxa"/>
            <w:vAlign w:val="top"/>
          </w:tcPr>
          <w:p w14:paraId="3B092A6C">
            <w:pPr>
              <w:spacing w:after="20" w:line="240" w:lineRule="auto"/>
            </w:pPr>
            <w:r>
              <w:rPr>
                <w:rFonts w:ascii="Arial" w:hAnsi="Arial" w:eastAsia="Arial"/>
                <w:sz w:val="14"/>
              </w:rPr>
              <w:t>investigatorId</w:t>
            </w:r>
          </w:p>
        </w:tc>
        <w:tc>
          <w:tcPr>
            <w:tcW w:w="6912" w:type="dxa"/>
            <w:vAlign w:val="top"/>
          </w:tcPr>
          <w:p w14:paraId="22539FAE">
            <w:pPr>
              <w:spacing w:after="20" w:line="240" w:lineRule="auto"/>
            </w:pPr>
            <w:r>
              <w:rPr>
                <w:rFonts w:ascii="Arial" w:hAnsi="Arial" w:eastAsia="Arial"/>
                <w:sz w:val="14"/>
              </w:rPr>
              <w:t>Điều tra viên phụ trách</w:t>
            </w:r>
          </w:p>
        </w:tc>
        <w:tc>
          <w:tcPr>
            <w:tcW w:w="2016" w:type="dxa"/>
            <w:vAlign w:val="top"/>
          </w:tcPr>
          <w:p w14:paraId="2559F87C">
            <w:pPr>
              <w:spacing w:after="20" w:line="240" w:lineRule="auto"/>
            </w:pPr>
            <w:r>
              <w:rPr>
                <w:rFonts w:ascii="Arial" w:hAnsi="Arial" w:eastAsia="Arial"/>
                <w:sz w:val="14"/>
              </w:rPr>
              <w:t>Temporal</w:t>
            </w:r>
          </w:p>
        </w:tc>
      </w:tr>
      <w:tr w14:paraId="5BE2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C9B405E">
            <w:pPr>
              <w:spacing w:after="20" w:line="240" w:lineRule="auto"/>
            </w:pPr>
            <w:r>
              <w:rPr>
                <w:rFonts w:ascii="Arial" w:hAnsi="Arial" w:eastAsia="Arial"/>
                <w:sz w:val="14"/>
              </w:rPr>
              <w:t>P-INV-004</w:t>
            </w:r>
          </w:p>
        </w:tc>
        <w:tc>
          <w:tcPr>
            <w:tcW w:w="2016" w:type="dxa"/>
            <w:vAlign w:val="top"/>
          </w:tcPr>
          <w:p w14:paraId="149075E4">
            <w:pPr>
              <w:spacing w:after="20" w:line="240" w:lineRule="auto"/>
            </w:pPr>
            <w:r>
              <w:rPr>
                <w:rFonts w:ascii="Arial" w:hAnsi="Arial" w:eastAsia="Arial"/>
                <w:sz w:val="14"/>
              </w:rPr>
              <w:t>Investigation</w:t>
            </w:r>
          </w:p>
        </w:tc>
        <w:tc>
          <w:tcPr>
            <w:tcW w:w="2160" w:type="dxa"/>
            <w:vAlign w:val="top"/>
          </w:tcPr>
          <w:p w14:paraId="16AC8E89">
            <w:pPr>
              <w:spacing w:after="20" w:line="240" w:lineRule="auto"/>
            </w:pPr>
            <w:r>
              <w:rPr>
                <w:rFonts w:ascii="Arial" w:hAnsi="Arial" w:eastAsia="Arial"/>
                <w:sz w:val="14"/>
              </w:rPr>
              <w:t>status</w:t>
            </w:r>
          </w:p>
        </w:tc>
        <w:tc>
          <w:tcPr>
            <w:tcW w:w="6912" w:type="dxa"/>
            <w:vAlign w:val="top"/>
          </w:tcPr>
          <w:p w14:paraId="2C52C817">
            <w:pPr>
              <w:spacing w:after="20" w:line="240" w:lineRule="auto"/>
            </w:pPr>
            <w:r>
              <w:rPr>
                <w:rFonts w:ascii="Arial" w:hAnsi="Arial" w:eastAsia="Arial"/>
                <w:sz w:val="14"/>
              </w:rPr>
              <w:t>Trạng thái điều tra</w:t>
            </w:r>
          </w:p>
        </w:tc>
        <w:tc>
          <w:tcPr>
            <w:tcW w:w="2016" w:type="dxa"/>
            <w:vAlign w:val="top"/>
          </w:tcPr>
          <w:p w14:paraId="7C809C6B">
            <w:pPr>
              <w:spacing w:after="20" w:line="240" w:lineRule="auto"/>
            </w:pPr>
            <w:r>
              <w:rPr>
                <w:rFonts w:ascii="Arial" w:hAnsi="Arial" w:eastAsia="Arial"/>
                <w:sz w:val="14"/>
              </w:rPr>
              <w:t>Rule / State</w:t>
            </w:r>
          </w:p>
        </w:tc>
      </w:tr>
      <w:tr w14:paraId="7DB4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959E95D">
            <w:pPr>
              <w:spacing w:after="20" w:line="240" w:lineRule="auto"/>
            </w:pPr>
            <w:r>
              <w:rPr>
                <w:rFonts w:ascii="Arial" w:hAnsi="Arial" w:eastAsia="Arial"/>
                <w:sz w:val="14"/>
              </w:rPr>
              <w:t>P-INV-005</w:t>
            </w:r>
          </w:p>
        </w:tc>
        <w:tc>
          <w:tcPr>
            <w:tcW w:w="2016" w:type="dxa"/>
            <w:vAlign w:val="top"/>
          </w:tcPr>
          <w:p w14:paraId="23088122">
            <w:pPr>
              <w:spacing w:after="20" w:line="240" w:lineRule="auto"/>
            </w:pPr>
            <w:r>
              <w:rPr>
                <w:rFonts w:ascii="Arial" w:hAnsi="Arial" w:eastAsia="Arial"/>
                <w:sz w:val="14"/>
              </w:rPr>
              <w:t>Investigation</w:t>
            </w:r>
          </w:p>
        </w:tc>
        <w:tc>
          <w:tcPr>
            <w:tcW w:w="2160" w:type="dxa"/>
            <w:vAlign w:val="top"/>
          </w:tcPr>
          <w:p w14:paraId="7A978570">
            <w:pPr>
              <w:spacing w:after="20" w:line="240" w:lineRule="auto"/>
            </w:pPr>
            <w:r>
              <w:rPr>
                <w:rFonts w:ascii="Arial" w:hAnsi="Arial" w:eastAsia="Arial"/>
                <w:sz w:val="14"/>
              </w:rPr>
              <w:t>openedDate</w:t>
            </w:r>
          </w:p>
        </w:tc>
        <w:tc>
          <w:tcPr>
            <w:tcW w:w="6912" w:type="dxa"/>
            <w:vAlign w:val="top"/>
          </w:tcPr>
          <w:p w14:paraId="4188535F">
            <w:pPr>
              <w:spacing w:after="20" w:line="240" w:lineRule="auto"/>
            </w:pPr>
            <w:r>
              <w:rPr>
                <w:rFonts w:ascii="Arial" w:hAnsi="Arial" w:eastAsia="Arial"/>
                <w:sz w:val="14"/>
              </w:rPr>
              <w:t>Ngày bắt đầu</w:t>
            </w:r>
          </w:p>
        </w:tc>
        <w:tc>
          <w:tcPr>
            <w:tcW w:w="2016" w:type="dxa"/>
            <w:vAlign w:val="top"/>
          </w:tcPr>
          <w:p w14:paraId="5913FA95">
            <w:pPr>
              <w:spacing w:after="20" w:line="240" w:lineRule="auto"/>
            </w:pPr>
            <w:r>
              <w:rPr>
                <w:rFonts w:ascii="Arial" w:hAnsi="Arial" w:eastAsia="Arial"/>
                <w:sz w:val="14"/>
              </w:rPr>
              <w:t>Temporal</w:t>
            </w:r>
          </w:p>
        </w:tc>
      </w:tr>
      <w:tr w14:paraId="2541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B3D03E">
            <w:pPr>
              <w:spacing w:after="20" w:line="240" w:lineRule="auto"/>
            </w:pPr>
            <w:r>
              <w:rPr>
                <w:rFonts w:ascii="Arial" w:hAnsi="Arial" w:eastAsia="Arial"/>
                <w:sz w:val="14"/>
              </w:rPr>
              <w:t>P-INV-006</w:t>
            </w:r>
          </w:p>
        </w:tc>
        <w:tc>
          <w:tcPr>
            <w:tcW w:w="2016" w:type="dxa"/>
            <w:vAlign w:val="top"/>
          </w:tcPr>
          <w:p w14:paraId="1FCE9D39">
            <w:pPr>
              <w:spacing w:after="20" w:line="240" w:lineRule="auto"/>
            </w:pPr>
            <w:r>
              <w:rPr>
                <w:rFonts w:ascii="Arial" w:hAnsi="Arial" w:eastAsia="Arial"/>
                <w:sz w:val="14"/>
              </w:rPr>
              <w:t>Investigation</w:t>
            </w:r>
          </w:p>
        </w:tc>
        <w:tc>
          <w:tcPr>
            <w:tcW w:w="2160" w:type="dxa"/>
            <w:vAlign w:val="top"/>
          </w:tcPr>
          <w:p w14:paraId="169F09E0">
            <w:pPr>
              <w:spacing w:after="20" w:line="240" w:lineRule="auto"/>
            </w:pPr>
            <w:r>
              <w:rPr>
                <w:rFonts w:ascii="Arial" w:hAnsi="Arial" w:eastAsia="Arial"/>
                <w:sz w:val="14"/>
              </w:rPr>
              <w:t>completedDate</w:t>
            </w:r>
          </w:p>
        </w:tc>
        <w:tc>
          <w:tcPr>
            <w:tcW w:w="6912" w:type="dxa"/>
            <w:vAlign w:val="top"/>
          </w:tcPr>
          <w:p w14:paraId="5186FF96">
            <w:pPr>
              <w:spacing w:after="20" w:line="240" w:lineRule="auto"/>
            </w:pPr>
            <w:r>
              <w:rPr>
                <w:rFonts w:ascii="Arial" w:hAnsi="Arial" w:eastAsia="Arial"/>
                <w:sz w:val="14"/>
              </w:rPr>
              <w:t>Ngày kết thúc</w:t>
            </w:r>
          </w:p>
        </w:tc>
        <w:tc>
          <w:tcPr>
            <w:tcW w:w="2016" w:type="dxa"/>
            <w:vAlign w:val="top"/>
          </w:tcPr>
          <w:p w14:paraId="49CA699F">
            <w:pPr>
              <w:spacing w:after="20" w:line="240" w:lineRule="auto"/>
            </w:pPr>
            <w:r>
              <w:rPr>
                <w:rFonts w:ascii="Arial" w:hAnsi="Arial" w:eastAsia="Arial"/>
                <w:sz w:val="14"/>
              </w:rPr>
              <w:t>Temporal</w:t>
            </w:r>
          </w:p>
        </w:tc>
      </w:tr>
      <w:tr w14:paraId="2D21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3F15C04">
            <w:pPr>
              <w:spacing w:after="20" w:line="240" w:lineRule="auto"/>
            </w:pPr>
            <w:r>
              <w:rPr>
                <w:rFonts w:ascii="Arial" w:hAnsi="Arial" w:eastAsia="Arial"/>
                <w:sz w:val="14"/>
              </w:rPr>
              <w:t>P-INV-007</w:t>
            </w:r>
          </w:p>
        </w:tc>
        <w:tc>
          <w:tcPr>
            <w:tcW w:w="2016" w:type="dxa"/>
            <w:vAlign w:val="top"/>
          </w:tcPr>
          <w:p w14:paraId="6F8574B2">
            <w:pPr>
              <w:spacing w:after="20" w:line="240" w:lineRule="auto"/>
            </w:pPr>
            <w:r>
              <w:rPr>
                <w:rFonts w:ascii="Arial" w:hAnsi="Arial" w:eastAsia="Arial"/>
                <w:sz w:val="14"/>
              </w:rPr>
              <w:t>Investigation</w:t>
            </w:r>
          </w:p>
        </w:tc>
        <w:tc>
          <w:tcPr>
            <w:tcW w:w="2160" w:type="dxa"/>
            <w:vAlign w:val="top"/>
          </w:tcPr>
          <w:p w14:paraId="729ACFF3">
            <w:pPr>
              <w:spacing w:after="20" w:line="240" w:lineRule="auto"/>
            </w:pPr>
            <w:r>
              <w:rPr>
                <w:rFonts w:ascii="Arial" w:hAnsi="Arial" w:eastAsia="Arial"/>
                <w:sz w:val="14"/>
              </w:rPr>
              <w:t>priority</w:t>
            </w:r>
          </w:p>
        </w:tc>
        <w:tc>
          <w:tcPr>
            <w:tcW w:w="6912" w:type="dxa"/>
            <w:vAlign w:val="top"/>
          </w:tcPr>
          <w:p w14:paraId="5D5509D8">
            <w:pPr>
              <w:spacing w:after="20" w:line="240" w:lineRule="auto"/>
            </w:pPr>
            <w:r>
              <w:rPr>
                <w:rFonts w:ascii="Arial" w:hAnsi="Arial" w:eastAsia="Arial"/>
                <w:sz w:val="14"/>
              </w:rPr>
              <w:t>Mức ưu tiên</w:t>
            </w:r>
          </w:p>
        </w:tc>
        <w:tc>
          <w:tcPr>
            <w:tcW w:w="2016" w:type="dxa"/>
            <w:vAlign w:val="top"/>
          </w:tcPr>
          <w:p w14:paraId="1F8493CE">
            <w:pPr>
              <w:spacing w:after="20" w:line="240" w:lineRule="auto"/>
            </w:pPr>
            <w:r>
              <w:rPr>
                <w:rFonts w:ascii="Arial" w:hAnsi="Arial" w:eastAsia="Arial"/>
                <w:sz w:val="14"/>
              </w:rPr>
              <w:t>Business Attribute</w:t>
            </w:r>
          </w:p>
        </w:tc>
      </w:tr>
      <w:tr w14:paraId="4A03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5A8AE3F">
            <w:pPr>
              <w:spacing w:after="20" w:line="240" w:lineRule="auto"/>
            </w:pPr>
            <w:r>
              <w:rPr>
                <w:rFonts w:ascii="Arial" w:hAnsi="Arial" w:eastAsia="Arial"/>
                <w:sz w:val="14"/>
              </w:rPr>
              <w:t>P-INV-008</w:t>
            </w:r>
          </w:p>
        </w:tc>
        <w:tc>
          <w:tcPr>
            <w:tcW w:w="2016" w:type="dxa"/>
            <w:vAlign w:val="top"/>
          </w:tcPr>
          <w:p w14:paraId="1D50DC6D">
            <w:pPr>
              <w:spacing w:after="20" w:line="240" w:lineRule="auto"/>
            </w:pPr>
            <w:r>
              <w:rPr>
                <w:rFonts w:ascii="Arial" w:hAnsi="Arial" w:eastAsia="Arial"/>
                <w:sz w:val="14"/>
              </w:rPr>
              <w:t>Evidence</w:t>
            </w:r>
          </w:p>
        </w:tc>
        <w:tc>
          <w:tcPr>
            <w:tcW w:w="2160" w:type="dxa"/>
            <w:vAlign w:val="top"/>
          </w:tcPr>
          <w:p w14:paraId="178A7A1D">
            <w:pPr>
              <w:spacing w:after="20" w:line="240" w:lineRule="auto"/>
            </w:pPr>
            <w:r>
              <w:rPr>
                <w:rFonts w:ascii="Arial" w:hAnsi="Arial" w:eastAsia="Arial"/>
                <w:sz w:val="14"/>
              </w:rPr>
              <w:t>evidenceId</w:t>
            </w:r>
          </w:p>
        </w:tc>
        <w:tc>
          <w:tcPr>
            <w:tcW w:w="6912" w:type="dxa"/>
            <w:vAlign w:val="top"/>
          </w:tcPr>
          <w:p w14:paraId="6038F70E">
            <w:pPr>
              <w:spacing w:after="20" w:line="240" w:lineRule="auto"/>
            </w:pPr>
            <w:r>
              <w:rPr>
                <w:rFonts w:ascii="Arial" w:hAnsi="Arial" w:eastAsia="Arial"/>
                <w:sz w:val="14"/>
              </w:rPr>
              <w:t>Mã chứng cứ</w:t>
            </w:r>
          </w:p>
        </w:tc>
        <w:tc>
          <w:tcPr>
            <w:tcW w:w="2016" w:type="dxa"/>
            <w:vAlign w:val="top"/>
          </w:tcPr>
          <w:p w14:paraId="74D593D4">
            <w:pPr>
              <w:spacing w:after="20" w:line="240" w:lineRule="auto"/>
            </w:pPr>
            <w:r>
              <w:rPr>
                <w:rFonts w:ascii="Arial" w:hAnsi="Arial" w:eastAsia="Arial"/>
                <w:sz w:val="14"/>
              </w:rPr>
              <w:t>Identifier / Reference</w:t>
            </w:r>
          </w:p>
        </w:tc>
      </w:tr>
      <w:tr w14:paraId="6393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119EFC5">
            <w:pPr>
              <w:spacing w:after="20" w:line="240" w:lineRule="auto"/>
            </w:pPr>
            <w:r>
              <w:rPr>
                <w:rFonts w:ascii="Arial" w:hAnsi="Arial" w:eastAsia="Arial"/>
                <w:sz w:val="14"/>
              </w:rPr>
              <w:t>P-INV-009</w:t>
            </w:r>
          </w:p>
        </w:tc>
        <w:tc>
          <w:tcPr>
            <w:tcW w:w="2016" w:type="dxa"/>
            <w:vAlign w:val="top"/>
          </w:tcPr>
          <w:p w14:paraId="100EFCB2">
            <w:pPr>
              <w:spacing w:after="20" w:line="240" w:lineRule="auto"/>
            </w:pPr>
            <w:r>
              <w:rPr>
                <w:rFonts w:ascii="Arial" w:hAnsi="Arial" w:eastAsia="Arial"/>
                <w:sz w:val="14"/>
              </w:rPr>
              <w:t>Evidence</w:t>
            </w:r>
          </w:p>
        </w:tc>
        <w:tc>
          <w:tcPr>
            <w:tcW w:w="2160" w:type="dxa"/>
            <w:vAlign w:val="top"/>
          </w:tcPr>
          <w:p w14:paraId="1E2891C4">
            <w:pPr>
              <w:spacing w:after="20" w:line="240" w:lineRule="auto"/>
            </w:pPr>
            <w:r>
              <w:rPr>
                <w:rFonts w:ascii="Arial" w:hAnsi="Arial" w:eastAsia="Arial"/>
                <w:sz w:val="14"/>
              </w:rPr>
              <w:t>investigationId</w:t>
            </w:r>
          </w:p>
        </w:tc>
        <w:tc>
          <w:tcPr>
            <w:tcW w:w="6912" w:type="dxa"/>
            <w:vAlign w:val="top"/>
          </w:tcPr>
          <w:p w14:paraId="71A864A5">
            <w:pPr>
              <w:spacing w:after="20" w:line="240" w:lineRule="auto"/>
            </w:pPr>
            <w:r>
              <w:rPr>
                <w:rFonts w:ascii="Arial" w:hAnsi="Arial" w:eastAsia="Arial"/>
                <w:sz w:val="14"/>
              </w:rPr>
              <w:t>Mã cuộc điều tra mà chứng cứ thuộc về</w:t>
            </w:r>
          </w:p>
        </w:tc>
        <w:tc>
          <w:tcPr>
            <w:tcW w:w="2016" w:type="dxa"/>
            <w:vAlign w:val="top"/>
          </w:tcPr>
          <w:p w14:paraId="1629F0E6">
            <w:pPr>
              <w:spacing w:after="20" w:line="240" w:lineRule="auto"/>
            </w:pPr>
            <w:r>
              <w:rPr>
                <w:rFonts w:ascii="Arial" w:hAnsi="Arial" w:eastAsia="Arial"/>
                <w:sz w:val="14"/>
              </w:rPr>
              <w:t>Temporal</w:t>
            </w:r>
          </w:p>
        </w:tc>
      </w:tr>
      <w:tr w14:paraId="163C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DF57F1B">
            <w:pPr>
              <w:spacing w:after="20" w:line="240" w:lineRule="auto"/>
            </w:pPr>
            <w:r>
              <w:rPr>
                <w:rFonts w:ascii="Arial" w:hAnsi="Arial" w:eastAsia="Arial"/>
                <w:sz w:val="14"/>
              </w:rPr>
              <w:t>P-INV-010</w:t>
            </w:r>
          </w:p>
        </w:tc>
        <w:tc>
          <w:tcPr>
            <w:tcW w:w="2016" w:type="dxa"/>
            <w:vAlign w:val="top"/>
          </w:tcPr>
          <w:p w14:paraId="19EBBC6E">
            <w:pPr>
              <w:spacing w:after="20" w:line="240" w:lineRule="auto"/>
            </w:pPr>
            <w:r>
              <w:rPr>
                <w:rFonts w:ascii="Arial" w:hAnsi="Arial" w:eastAsia="Arial"/>
                <w:sz w:val="14"/>
              </w:rPr>
              <w:t>Evidence</w:t>
            </w:r>
          </w:p>
        </w:tc>
        <w:tc>
          <w:tcPr>
            <w:tcW w:w="2160" w:type="dxa"/>
            <w:vAlign w:val="top"/>
          </w:tcPr>
          <w:p w14:paraId="3263C92E">
            <w:pPr>
              <w:spacing w:after="20" w:line="240" w:lineRule="auto"/>
            </w:pPr>
            <w:r>
              <w:rPr>
                <w:rFonts w:ascii="Arial" w:hAnsi="Arial" w:eastAsia="Arial"/>
                <w:sz w:val="14"/>
              </w:rPr>
              <w:t>documentId</w:t>
            </w:r>
          </w:p>
        </w:tc>
        <w:tc>
          <w:tcPr>
            <w:tcW w:w="6912" w:type="dxa"/>
            <w:vAlign w:val="top"/>
          </w:tcPr>
          <w:p w14:paraId="1DC0742F">
            <w:pPr>
              <w:spacing w:after="20" w:line="240" w:lineRule="auto"/>
            </w:pPr>
            <w:r>
              <w:rPr>
                <w:rFonts w:ascii="Arial" w:hAnsi="Arial" w:eastAsia="Arial"/>
                <w:sz w:val="14"/>
              </w:rPr>
              <w:t>Tài liệu gốc được sử dụng làm chứng cứ (nếu có)</w:t>
            </w:r>
          </w:p>
        </w:tc>
        <w:tc>
          <w:tcPr>
            <w:tcW w:w="2016" w:type="dxa"/>
            <w:vAlign w:val="top"/>
          </w:tcPr>
          <w:p w14:paraId="49960EC2">
            <w:pPr>
              <w:spacing w:after="20" w:line="240" w:lineRule="auto"/>
            </w:pPr>
            <w:r>
              <w:rPr>
                <w:rFonts w:ascii="Arial" w:hAnsi="Arial" w:eastAsia="Arial"/>
                <w:sz w:val="14"/>
              </w:rPr>
              <w:t>Identifier / Reference</w:t>
            </w:r>
          </w:p>
        </w:tc>
      </w:tr>
      <w:tr w14:paraId="6367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5EA3F9">
            <w:pPr>
              <w:spacing w:after="20" w:line="240" w:lineRule="auto"/>
            </w:pPr>
            <w:r>
              <w:rPr>
                <w:rFonts w:ascii="Arial" w:hAnsi="Arial" w:eastAsia="Arial"/>
                <w:sz w:val="14"/>
              </w:rPr>
              <w:t>P-INV-011</w:t>
            </w:r>
          </w:p>
        </w:tc>
        <w:tc>
          <w:tcPr>
            <w:tcW w:w="2016" w:type="dxa"/>
            <w:vAlign w:val="top"/>
          </w:tcPr>
          <w:p w14:paraId="33FAE915">
            <w:pPr>
              <w:spacing w:after="20" w:line="240" w:lineRule="auto"/>
            </w:pPr>
            <w:r>
              <w:rPr>
                <w:rFonts w:ascii="Arial" w:hAnsi="Arial" w:eastAsia="Arial"/>
                <w:sz w:val="14"/>
              </w:rPr>
              <w:t>Evidence</w:t>
            </w:r>
          </w:p>
        </w:tc>
        <w:tc>
          <w:tcPr>
            <w:tcW w:w="2160" w:type="dxa"/>
            <w:vAlign w:val="top"/>
          </w:tcPr>
          <w:p w14:paraId="54AA511A">
            <w:pPr>
              <w:spacing w:after="20" w:line="240" w:lineRule="auto"/>
            </w:pPr>
            <w:r>
              <w:rPr>
                <w:rFonts w:ascii="Arial" w:hAnsi="Arial" w:eastAsia="Arial"/>
                <w:sz w:val="14"/>
              </w:rPr>
              <w:t>evidenceType</w:t>
            </w:r>
          </w:p>
        </w:tc>
        <w:tc>
          <w:tcPr>
            <w:tcW w:w="6912" w:type="dxa"/>
            <w:vAlign w:val="top"/>
          </w:tcPr>
          <w:p w14:paraId="15445B5E">
            <w:pPr>
              <w:spacing w:after="20" w:line="240" w:lineRule="auto"/>
            </w:pPr>
            <w:r>
              <w:rPr>
                <w:rFonts w:ascii="Arial" w:hAnsi="Arial" w:eastAsia="Arial"/>
                <w:sz w:val="14"/>
              </w:rPr>
              <w:t>Loại chứng cứ (Photo, Video, Medical Record, Police Report, Witness Statement, GPS, Call Verification...)</w:t>
            </w:r>
          </w:p>
        </w:tc>
        <w:tc>
          <w:tcPr>
            <w:tcW w:w="2016" w:type="dxa"/>
            <w:vAlign w:val="top"/>
          </w:tcPr>
          <w:p w14:paraId="440D57DB">
            <w:pPr>
              <w:spacing w:after="20" w:line="240" w:lineRule="auto"/>
            </w:pPr>
            <w:r>
              <w:rPr>
                <w:rFonts w:ascii="Arial" w:hAnsi="Arial" w:eastAsia="Arial"/>
                <w:sz w:val="14"/>
              </w:rPr>
              <w:t>Sensitive / Security</w:t>
            </w:r>
          </w:p>
        </w:tc>
      </w:tr>
      <w:tr w14:paraId="7621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56D50C8">
            <w:pPr>
              <w:spacing w:after="20" w:line="240" w:lineRule="auto"/>
            </w:pPr>
            <w:r>
              <w:rPr>
                <w:rFonts w:ascii="Arial" w:hAnsi="Arial" w:eastAsia="Arial"/>
                <w:sz w:val="14"/>
              </w:rPr>
              <w:t>P-INV-012</w:t>
            </w:r>
          </w:p>
        </w:tc>
        <w:tc>
          <w:tcPr>
            <w:tcW w:w="2016" w:type="dxa"/>
            <w:vAlign w:val="top"/>
          </w:tcPr>
          <w:p w14:paraId="4D5654E2">
            <w:pPr>
              <w:spacing w:after="20" w:line="240" w:lineRule="auto"/>
            </w:pPr>
            <w:r>
              <w:rPr>
                <w:rFonts w:ascii="Arial" w:hAnsi="Arial" w:eastAsia="Arial"/>
                <w:sz w:val="14"/>
              </w:rPr>
              <w:t>Evidence</w:t>
            </w:r>
          </w:p>
        </w:tc>
        <w:tc>
          <w:tcPr>
            <w:tcW w:w="2160" w:type="dxa"/>
            <w:vAlign w:val="top"/>
          </w:tcPr>
          <w:p w14:paraId="67AEDEB8">
            <w:pPr>
              <w:spacing w:after="20" w:line="240" w:lineRule="auto"/>
            </w:pPr>
            <w:r>
              <w:rPr>
                <w:rFonts w:ascii="Arial" w:hAnsi="Arial" w:eastAsia="Arial"/>
                <w:sz w:val="14"/>
              </w:rPr>
              <w:t>source</w:t>
            </w:r>
          </w:p>
        </w:tc>
        <w:tc>
          <w:tcPr>
            <w:tcW w:w="6912" w:type="dxa"/>
            <w:vAlign w:val="top"/>
          </w:tcPr>
          <w:p w14:paraId="6D1C69B1">
            <w:pPr>
              <w:spacing w:after="20" w:line="240" w:lineRule="auto"/>
            </w:pPr>
            <w:r>
              <w:rPr>
                <w:rFonts w:ascii="Arial" w:hAnsi="Arial" w:eastAsia="Arial"/>
                <w:sz w:val="14"/>
              </w:rPr>
              <w:t>Nguồn cung cấp chứng cứ (Customer, Hospital, Police, Garage, Witness, Camera...)</w:t>
            </w:r>
          </w:p>
        </w:tc>
        <w:tc>
          <w:tcPr>
            <w:tcW w:w="2016" w:type="dxa"/>
            <w:vAlign w:val="top"/>
          </w:tcPr>
          <w:p w14:paraId="74A94E61">
            <w:pPr>
              <w:spacing w:after="20" w:line="240" w:lineRule="auto"/>
            </w:pPr>
            <w:r>
              <w:rPr>
                <w:rFonts w:ascii="Arial" w:hAnsi="Arial" w:eastAsia="Arial"/>
                <w:sz w:val="14"/>
              </w:rPr>
              <w:t>Business Attribute</w:t>
            </w:r>
          </w:p>
        </w:tc>
      </w:tr>
      <w:tr w14:paraId="202C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3B71249">
            <w:pPr>
              <w:spacing w:after="20" w:line="240" w:lineRule="auto"/>
            </w:pPr>
            <w:r>
              <w:rPr>
                <w:rFonts w:ascii="Arial" w:hAnsi="Arial" w:eastAsia="Arial"/>
                <w:sz w:val="14"/>
              </w:rPr>
              <w:t>P-INV-013</w:t>
            </w:r>
          </w:p>
        </w:tc>
        <w:tc>
          <w:tcPr>
            <w:tcW w:w="2016" w:type="dxa"/>
            <w:vAlign w:val="top"/>
          </w:tcPr>
          <w:p w14:paraId="42552080">
            <w:pPr>
              <w:spacing w:after="20" w:line="240" w:lineRule="auto"/>
            </w:pPr>
            <w:r>
              <w:rPr>
                <w:rFonts w:ascii="Arial" w:hAnsi="Arial" w:eastAsia="Arial"/>
                <w:sz w:val="14"/>
              </w:rPr>
              <w:t>Evidence</w:t>
            </w:r>
          </w:p>
        </w:tc>
        <w:tc>
          <w:tcPr>
            <w:tcW w:w="2160" w:type="dxa"/>
            <w:vAlign w:val="top"/>
          </w:tcPr>
          <w:p w14:paraId="448C0582">
            <w:pPr>
              <w:spacing w:after="20" w:line="240" w:lineRule="auto"/>
            </w:pPr>
            <w:r>
              <w:rPr>
                <w:rFonts w:ascii="Arial" w:hAnsi="Arial" w:eastAsia="Arial"/>
                <w:sz w:val="14"/>
              </w:rPr>
              <w:t>description</w:t>
            </w:r>
          </w:p>
        </w:tc>
        <w:tc>
          <w:tcPr>
            <w:tcW w:w="6912" w:type="dxa"/>
            <w:vAlign w:val="top"/>
          </w:tcPr>
          <w:p w14:paraId="4ACA9BE7">
            <w:pPr>
              <w:spacing w:after="20" w:line="240" w:lineRule="auto"/>
            </w:pPr>
            <w:r>
              <w:rPr>
                <w:rFonts w:ascii="Arial" w:hAnsi="Arial" w:eastAsia="Arial"/>
                <w:sz w:val="14"/>
              </w:rPr>
              <w:t>Mô tả ngắn về chứng cứ</w:t>
            </w:r>
          </w:p>
        </w:tc>
        <w:tc>
          <w:tcPr>
            <w:tcW w:w="2016" w:type="dxa"/>
            <w:vAlign w:val="top"/>
          </w:tcPr>
          <w:p w14:paraId="195B4DF3">
            <w:pPr>
              <w:spacing w:after="20" w:line="240" w:lineRule="auto"/>
            </w:pPr>
            <w:r>
              <w:rPr>
                <w:rFonts w:ascii="Arial" w:hAnsi="Arial" w:eastAsia="Arial"/>
                <w:sz w:val="14"/>
              </w:rPr>
              <w:t>Business Attribute</w:t>
            </w:r>
          </w:p>
        </w:tc>
      </w:tr>
      <w:tr w14:paraId="2C4F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8F4E3FA">
            <w:pPr>
              <w:spacing w:after="20" w:line="240" w:lineRule="auto"/>
            </w:pPr>
            <w:r>
              <w:rPr>
                <w:rFonts w:ascii="Arial" w:hAnsi="Arial" w:eastAsia="Arial"/>
                <w:sz w:val="14"/>
              </w:rPr>
              <w:t>P-INV-014</w:t>
            </w:r>
          </w:p>
        </w:tc>
        <w:tc>
          <w:tcPr>
            <w:tcW w:w="2016" w:type="dxa"/>
            <w:vAlign w:val="top"/>
          </w:tcPr>
          <w:p w14:paraId="03C5BE43">
            <w:pPr>
              <w:spacing w:after="20" w:line="240" w:lineRule="auto"/>
            </w:pPr>
            <w:r>
              <w:rPr>
                <w:rFonts w:ascii="Arial" w:hAnsi="Arial" w:eastAsia="Arial"/>
                <w:sz w:val="14"/>
              </w:rPr>
              <w:t>Evidence</w:t>
            </w:r>
          </w:p>
        </w:tc>
        <w:tc>
          <w:tcPr>
            <w:tcW w:w="2160" w:type="dxa"/>
            <w:vAlign w:val="top"/>
          </w:tcPr>
          <w:p w14:paraId="0828D813">
            <w:pPr>
              <w:spacing w:after="20" w:line="240" w:lineRule="auto"/>
            </w:pPr>
            <w:r>
              <w:rPr>
                <w:rFonts w:ascii="Arial" w:hAnsi="Arial" w:eastAsia="Arial"/>
                <w:sz w:val="14"/>
              </w:rPr>
              <w:t>collectedDate</w:t>
            </w:r>
          </w:p>
        </w:tc>
        <w:tc>
          <w:tcPr>
            <w:tcW w:w="6912" w:type="dxa"/>
            <w:vAlign w:val="top"/>
          </w:tcPr>
          <w:p w14:paraId="35C4C184">
            <w:pPr>
              <w:spacing w:after="20" w:line="240" w:lineRule="auto"/>
            </w:pPr>
            <w:r>
              <w:rPr>
                <w:rFonts w:ascii="Arial" w:hAnsi="Arial" w:eastAsia="Arial"/>
                <w:sz w:val="14"/>
              </w:rPr>
              <w:t>Thời điểm thu thập chứng cứ</w:t>
            </w:r>
          </w:p>
        </w:tc>
        <w:tc>
          <w:tcPr>
            <w:tcW w:w="2016" w:type="dxa"/>
            <w:vAlign w:val="top"/>
          </w:tcPr>
          <w:p w14:paraId="317D83E6">
            <w:pPr>
              <w:spacing w:after="20" w:line="240" w:lineRule="auto"/>
            </w:pPr>
            <w:r>
              <w:rPr>
                <w:rFonts w:ascii="Arial" w:hAnsi="Arial" w:eastAsia="Arial"/>
                <w:sz w:val="14"/>
              </w:rPr>
              <w:t>Temporal</w:t>
            </w:r>
          </w:p>
        </w:tc>
      </w:tr>
      <w:tr w14:paraId="486B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800FA18">
            <w:pPr>
              <w:spacing w:after="20" w:line="240" w:lineRule="auto"/>
            </w:pPr>
            <w:r>
              <w:rPr>
                <w:rFonts w:ascii="Arial" w:hAnsi="Arial" w:eastAsia="Arial"/>
                <w:sz w:val="14"/>
              </w:rPr>
              <w:t>P-INV-015</w:t>
            </w:r>
          </w:p>
        </w:tc>
        <w:tc>
          <w:tcPr>
            <w:tcW w:w="2016" w:type="dxa"/>
            <w:vAlign w:val="top"/>
          </w:tcPr>
          <w:p w14:paraId="722903B6">
            <w:pPr>
              <w:spacing w:after="20" w:line="240" w:lineRule="auto"/>
            </w:pPr>
            <w:r>
              <w:rPr>
                <w:rFonts w:ascii="Arial" w:hAnsi="Arial" w:eastAsia="Arial"/>
                <w:sz w:val="14"/>
              </w:rPr>
              <w:t>Evidence</w:t>
            </w:r>
          </w:p>
        </w:tc>
        <w:tc>
          <w:tcPr>
            <w:tcW w:w="2160" w:type="dxa"/>
            <w:vAlign w:val="top"/>
          </w:tcPr>
          <w:p w14:paraId="4209BF23">
            <w:pPr>
              <w:spacing w:after="20" w:line="240" w:lineRule="auto"/>
            </w:pPr>
            <w:r>
              <w:rPr>
                <w:rFonts w:ascii="Arial" w:hAnsi="Arial" w:eastAsia="Arial"/>
                <w:sz w:val="14"/>
              </w:rPr>
              <w:t>collectedBy</w:t>
            </w:r>
          </w:p>
        </w:tc>
        <w:tc>
          <w:tcPr>
            <w:tcW w:w="6912" w:type="dxa"/>
            <w:vAlign w:val="top"/>
          </w:tcPr>
          <w:p w14:paraId="6DB8E614">
            <w:pPr>
              <w:spacing w:after="20" w:line="240" w:lineRule="auto"/>
            </w:pPr>
            <w:r>
              <w:rPr>
                <w:rFonts w:ascii="Arial" w:hAnsi="Arial" w:eastAsia="Arial"/>
                <w:sz w:val="14"/>
              </w:rPr>
              <w:t>Người thu thập chứng cứ</w:t>
            </w:r>
          </w:p>
        </w:tc>
        <w:tc>
          <w:tcPr>
            <w:tcW w:w="2016" w:type="dxa"/>
            <w:vAlign w:val="top"/>
          </w:tcPr>
          <w:p w14:paraId="1D0F7277">
            <w:pPr>
              <w:spacing w:after="20" w:line="240" w:lineRule="auto"/>
            </w:pPr>
            <w:r>
              <w:rPr>
                <w:rFonts w:ascii="Arial" w:hAnsi="Arial" w:eastAsia="Arial"/>
                <w:sz w:val="14"/>
              </w:rPr>
              <w:t>Business Attribute</w:t>
            </w:r>
          </w:p>
        </w:tc>
      </w:tr>
      <w:tr w14:paraId="098B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93BEC60">
            <w:pPr>
              <w:spacing w:after="20" w:line="240" w:lineRule="auto"/>
            </w:pPr>
            <w:r>
              <w:rPr>
                <w:rFonts w:ascii="Arial" w:hAnsi="Arial" w:eastAsia="Arial"/>
                <w:sz w:val="14"/>
              </w:rPr>
              <w:t>P-INV-016</w:t>
            </w:r>
          </w:p>
        </w:tc>
        <w:tc>
          <w:tcPr>
            <w:tcW w:w="2016" w:type="dxa"/>
            <w:vAlign w:val="top"/>
          </w:tcPr>
          <w:p w14:paraId="5C2821DC">
            <w:pPr>
              <w:spacing w:after="20" w:line="240" w:lineRule="auto"/>
            </w:pPr>
            <w:r>
              <w:rPr>
                <w:rFonts w:ascii="Arial" w:hAnsi="Arial" w:eastAsia="Arial"/>
                <w:sz w:val="14"/>
              </w:rPr>
              <w:t>Evidence</w:t>
            </w:r>
          </w:p>
        </w:tc>
        <w:tc>
          <w:tcPr>
            <w:tcW w:w="2160" w:type="dxa"/>
            <w:vAlign w:val="top"/>
          </w:tcPr>
          <w:p w14:paraId="2CF9D7D6">
            <w:pPr>
              <w:spacing w:after="20" w:line="240" w:lineRule="auto"/>
            </w:pPr>
            <w:r>
              <w:rPr>
                <w:rFonts w:ascii="Arial" w:hAnsi="Arial" w:eastAsia="Arial"/>
                <w:sz w:val="14"/>
              </w:rPr>
              <w:t>verificationStatus</w:t>
            </w:r>
          </w:p>
        </w:tc>
        <w:tc>
          <w:tcPr>
            <w:tcW w:w="6912" w:type="dxa"/>
            <w:vAlign w:val="top"/>
          </w:tcPr>
          <w:p w14:paraId="4FB35EB5">
            <w:pPr>
              <w:spacing w:after="20" w:line="240" w:lineRule="auto"/>
            </w:pPr>
            <w:r>
              <w:rPr>
                <w:rFonts w:ascii="Arial" w:hAnsi="Arial" w:eastAsia="Arial"/>
                <w:sz w:val="14"/>
              </w:rPr>
              <w:t>Trạng thái xác minh chứng cứ (Pending, Verified, Rejected...)</w:t>
            </w:r>
          </w:p>
        </w:tc>
        <w:tc>
          <w:tcPr>
            <w:tcW w:w="2016" w:type="dxa"/>
            <w:vAlign w:val="top"/>
          </w:tcPr>
          <w:p w14:paraId="2E466168">
            <w:pPr>
              <w:spacing w:after="20" w:line="240" w:lineRule="auto"/>
            </w:pPr>
            <w:r>
              <w:rPr>
                <w:rFonts w:ascii="Arial" w:hAnsi="Arial" w:eastAsia="Arial"/>
                <w:sz w:val="14"/>
              </w:rPr>
              <w:t>Rule / State</w:t>
            </w:r>
          </w:p>
        </w:tc>
      </w:tr>
      <w:tr w14:paraId="31F3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59BF04A">
            <w:pPr>
              <w:spacing w:after="20" w:line="240" w:lineRule="auto"/>
            </w:pPr>
            <w:r>
              <w:rPr>
                <w:rFonts w:ascii="Arial" w:hAnsi="Arial" w:eastAsia="Arial"/>
                <w:sz w:val="14"/>
              </w:rPr>
              <w:t>P-INV-017</w:t>
            </w:r>
          </w:p>
        </w:tc>
        <w:tc>
          <w:tcPr>
            <w:tcW w:w="2016" w:type="dxa"/>
            <w:vAlign w:val="top"/>
          </w:tcPr>
          <w:p w14:paraId="137C27DC">
            <w:pPr>
              <w:spacing w:after="20" w:line="240" w:lineRule="auto"/>
            </w:pPr>
            <w:r>
              <w:rPr>
                <w:rFonts w:ascii="Arial" w:hAnsi="Arial" w:eastAsia="Arial"/>
                <w:sz w:val="14"/>
              </w:rPr>
              <w:t>Evidence</w:t>
            </w:r>
          </w:p>
        </w:tc>
        <w:tc>
          <w:tcPr>
            <w:tcW w:w="2160" w:type="dxa"/>
            <w:vAlign w:val="top"/>
          </w:tcPr>
          <w:p w14:paraId="5140FD7D">
            <w:pPr>
              <w:spacing w:after="20" w:line="240" w:lineRule="auto"/>
            </w:pPr>
            <w:r>
              <w:rPr>
                <w:rFonts w:ascii="Arial" w:hAnsi="Arial" w:eastAsia="Arial"/>
                <w:sz w:val="14"/>
              </w:rPr>
              <w:t>reliabilityScore</w:t>
            </w:r>
          </w:p>
        </w:tc>
        <w:tc>
          <w:tcPr>
            <w:tcW w:w="6912" w:type="dxa"/>
            <w:vAlign w:val="top"/>
          </w:tcPr>
          <w:p w14:paraId="6DCA3964">
            <w:pPr>
              <w:spacing w:after="20" w:line="240" w:lineRule="auto"/>
            </w:pPr>
            <w:r>
              <w:rPr>
                <w:rFonts w:ascii="Arial" w:hAnsi="Arial" w:eastAsia="Arial"/>
                <w:sz w:val="14"/>
              </w:rPr>
              <w:t>Mức độ tin cậy của chứng cứ (%)</w:t>
            </w:r>
          </w:p>
        </w:tc>
        <w:tc>
          <w:tcPr>
            <w:tcW w:w="2016" w:type="dxa"/>
            <w:vAlign w:val="top"/>
          </w:tcPr>
          <w:p w14:paraId="19C0BFCF">
            <w:pPr>
              <w:spacing w:after="20" w:line="240" w:lineRule="auto"/>
            </w:pPr>
            <w:r>
              <w:rPr>
                <w:rFonts w:ascii="Arial" w:hAnsi="Arial" w:eastAsia="Arial"/>
                <w:sz w:val="14"/>
              </w:rPr>
              <w:t>Rule / State</w:t>
            </w:r>
          </w:p>
        </w:tc>
      </w:tr>
      <w:tr w14:paraId="4E1B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9F9CB1F">
            <w:pPr>
              <w:spacing w:after="20" w:line="240" w:lineRule="auto"/>
            </w:pPr>
            <w:r>
              <w:rPr>
                <w:rFonts w:ascii="Arial" w:hAnsi="Arial" w:eastAsia="Arial"/>
                <w:sz w:val="14"/>
              </w:rPr>
              <w:t>P-INV-018</w:t>
            </w:r>
          </w:p>
        </w:tc>
        <w:tc>
          <w:tcPr>
            <w:tcW w:w="2016" w:type="dxa"/>
            <w:vAlign w:val="top"/>
          </w:tcPr>
          <w:p w14:paraId="058E322A">
            <w:pPr>
              <w:spacing w:after="20" w:line="240" w:lineRule="auto"/>
            </w:pPr>
            <w:r>
              <w:rPr>
                <w:rFonts w:ascii="Arial" w:hAnsi="Arial" w:eastAsia="Arial"/>
                <w:sz w:val="14"/>
              </w:rPr>
              <w:t>Evidence</w:t>
            </w:r>
          </w:p>
        </w:tc>
        <w:tc>
          <w:tcPr>
            <w:tcW w:w="2160" w:type="dxa"/>
            <w:vAlign w:val="top"/>
          </w:tcPr>
          <w:p w14:paraId="7281D445">
            <w:pPr>
              <w:spacing w:after="20" w:line="240" w:lineRule="auto"/>
            </w:pPr>
            <w:r>
              <w:rPr>
                <w:rFonts w:ascii="Arial" w:hAnsi="Arial" w:eastAsia="Arial"/>
                <w:sz w:val="14"/>
              </w:rPr>
              <w:t>remark</w:t>
            </w:r>
          </w:p>
        </w:tc>
        <w:tc>
          <w:tcPr>
            <w:tcW w:w="6912" w:type="dxa"/>
            <w:vAlign w:val="top"/>
          </w:tcPr>
          <w:p w14:paraId="0B782D71">
            <w:pPr>
              <w:spacing w:after="20" w:line="240" w:lineRule="auto"/>
            </w:pPr>
            <w:r>
              <w:rPr>
                <w:rFonts w:ascii="Arial" w:hAnsi="Arial" w:eastAsia="Arial"/>
                <w:sz w:val="14"/>
              </w:rPr>
              <w:t>Ghi chú của điều tra viên</w:t>
            </w:r>
          </w:p>
        </w:tc>
        <w:tc>
          <w:tcPr>
            <w:tcW w:w="2016" w:type="dxa"/>
            <w:vAlign w:val="top"/>
          </w:tcPr>
          <w:p w14:paraId="78715D6A">
            <w:pPr>
              <w:spacing w:after="20" w:line="240" w:lineRule="auto"/>
            </w:pPr>
            <w:r>
              <w:rPr>
                <w:rFonts w:ascii="Arial" w:hAnsi="Arial" w:eastAsia="Arial"/>
                <w:sz w:val="14"/>
              </w:rPr>
              <w:t>Business Attribute</w:t>
            </w:r>
          </w:p>
        </w:tc>
      </w:tr>
      <w:tr w14:paraId="4277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4766306">
            <w:pPr>
              <w:spacing w:after="20" w:line="240" w:lineRule="auto"/>
            </w:pPr>
            <w:r>
              <w:rPr>
                <w:rFonts w:ascii="Arial" w:hAnsi="Arial" w:eastAsia="Arial"/>
                <w:sz w:val="14"/>
              </w:rPr>
              <w:t>P-INV-019</w:t>
            </w:r>
          </w:p>
        </w:tc>
        <w:tc>
          <w:tcPr>
            <w:tcW w:w="2016" w:type="dxa"/>
            <w:vAlign w:val="top"/>
          </w:tcPr>
          <w:p w14:paraId="516D5565">
            <w:pPr>
              <w:spacing w:after="20" w:line="240" w:lineRule="auto"/>
            </w:pPr>
            <w:r>
              <w:rPr>
                <w:rFonts w:ascii="Arial" w:hAnsi="Arial" w:eastAsia="Arial"/>
                <w:sz w:val="14"/>
              </w:rPr>
              <w:t>InvestigationFinding</w:t>
            </w:r>
          </w:p>
        </w:tc>
        <w:tc>
          <w:tcPr>
            <w:tcW w:w="2160" w:type="dxa"/>
            <w:vAlign w:val="top"/>
          </w:tcPr>
          <w:p w14:paraId="7416060D">
            <w:pPr>
              <w:spacing w:after="20" w:line="240" w:lineRule="auto"/>
            </w:pPr>
            <w:r>
              <w:rPr>
                <w:rFonts w:ascii="Arial" w:hAnsi="Arial" w:eastAsia="Arial"/>
                <w:sz w:val="14"/>
              </w:rPr>
              <w:t>findingId</w:t>
            </w:r>
          </w:p>
        </w:tc>
        <w:tc>
          <w:tcPr>
            <w:tcW w:w="6912" w:type="dxa"/>
            <w:vAlign w:val="top"/>
          </w:tcPr>
          <w:p w14:paraId="292754F2">
            <w:pPr>
              <w:spacing w:after="20" w:line="240" w:lineRule="auto"/>
            </w:pPr>
            <w:r>
              <w:rPr>
                <w:rFonts w:ascii="Arial" w:hAnsi="Arial" w:eastAsia="Arial"/>
                <w:sz w:val="14"/>
              </w:rPr>
              <w:t>Mã kết luận điều tra</w:t>
            </w:r>
          </w:p>
        </w:tc>
        <w:tc>
          <w:tcPr>
            <w:tcW w:w="2016" w:type="dxa"/>
            <w:vAlign w:val="top"/>
          </w:tcPr>
          <w:p w14:paraId="4E5780ED">
            <w:pPr>
              <w:spacing w:after="20" w:line="240" w:lineRule="auto"/>
            </w:pPr>
            <w:r>
              <w:rPr>
                <w:rFonts w:ascii="Arial" w:hAnsi="Arial" w:eastAsia="Arial"/>
                <w:sz w:val="14"/>
              </w:rPr>
              <w:t>Identifier / Reference</w:t>
            </w:r>
          </w:p>
        </w:tc>
      </w:tr>
      <w:tr w14:paraId="7D82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326BB60">
            <w:pPr>
              <w:spacing w:after="20" w:line="240" w:lineRule="auto"/>
            </w:pPr>
            <w:r>
              <w:rPr>
                <w:rFonts w:ascii="Arial" w:hAnsi="Arial" w:eastAsia="Arial"/>
                <w:sz w:val="14"/>
              </w:rPr>
              <w:t>P-INV-020</w:t>
            </w:r>
          </w:p>
        </w:tc>
        <w:tc>
          <w:tcPr>
            <w:tcW w:w="2016" w:type="dxa"/>
            <w:vAlign w:val="top"/>
          </w:tcPr>
          <w:p w14:paraId="1F788B44">
            <w:pPr>
              <w:spacing w:after="20" w:line="240" w:lineRule="auto"/>
            </w:pPr>
            <w:r>
              <w:rPr>
                <w:rFonts w:ascii="Arial" w:hAnsi="Arial" w:eastAsia="Arial"/>
                <w:sz w:val="14"/>
              </w:rPr>
              <w:t>InvestigationFinding</w:t>
            </w:r>
          </w:p>
        </w:tc>
        <w:tc>
          <w:tcPr>
            <w:tcW w:w="2160" w:type="dxa"/>
            <w:vAlign w:val="top"/>
          </w:tcPr>
          <w:p w14:paraId="3010CCC0">
            <w:pPr>
              <w:spacing w:after="20" w:line="240" w:lineRule="auto"/>
            </w:pPr>
            <w:r>
              <w:rPr>
                <w:rFonts w:ascii="Arial" w:hAnsi="Arial" w:eastAsia="Arial"/>
                <w:sz w:val="14"/>
              </w:rPr>
              <w:t>investigationId</w:t>
            </w:r>
          </w:p>
        </w:tc>
        <w:tc>
          <w:tcPr>
            <w:tcW w:w="6912" w:type="dxa"/>
            <w:vAlign w:val="top"/>
          </w:tcPr>
          <w:p w14:paraId="608B4818">
            <w:pPr>
              <w:spacing w:after="20" w:line="240" w:lineRule="auto"/>
            </w:pPr>
            <w:r>
              <w:rPr>
                <w:rFonts w:ascii="Arial" w:hAnsi="Arial" w:eastAsia="Arial"/>
                <w:sz w:val="14"/>
              </w:rPr>
              <w:t>Mã cuộc điều tra</w:t>
            </w:r>
          </w:p>
        </w:tc>
        <w:tc>
          <w:tcPr>
            <w:tcW w:w="2016" w:type="dxa"/>
            <w:vAlign w:val="top"/>
          </w:tcPr>
          <w:p w14:paraId="39394F29">
            <w:pPr>
              <w:spacing w:after="20" w:line="240" w:lineRule="auto"/>
            </w:pPr>
            <w:r>
              <w:rPr>
                <w:rFonts w:ascii="Arial" w:hAnsi="Arial" w:eastAsia="Arial"/>
                <w:sz w:val="14"/>
              </w:rPr>
              <w:t>Temporal</w:t>
            </w:r>
          </w:p>
        </w:tc>
      </w:tr>
      <w:tr w14:paraId="7124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480DC55">
            <w:pPr>
              <w:spacing w:after="20" w:line="240" w:lineRule="auto"/>
            </w:pPr>
            <w:r>
              <w:rPr>
                <w:rFonts w:ascii="Arial" w:hAnsi="Arial" w:eastAsia="Arial"/>
                <w:sz w:val="14"/>
              </w:rPr>
              <w:t>P-INV-021</w:t>
            </w:r>
          </w:p>
        </w:tc>
        <w:tc>
          <w:tcPr>
            <w:tcW w:w="2016" w:type="dxa"/>
            <w:vAlign w:val="top"/>
          </w:tcPr>
          <w:p w14:paraId="1DAFE931">
            <w:pPr>
              <w:spacing w:after="20" w:line="240" w:lineRule="auto"/>
            </w:pPr>
            <w:r>
              <w:rPr>
                <w:rFonts w:ascii="Arial" w:hAnsi="Arial" w:eastAsia="Arial"/>
                <w:sz w:val="14"/>
              </w:rPr>
              <w:t>InvestigationFinding</w:t>
            </w:r>
          </w:p>
        </w:tc>
        <w:tc>
          <w:tcPr>
            <w:tcW w:w="2160" w:type="dxa"/>
            <w:vAlign w:val="top"/>
          </w:tcPr>
          <w:p w14:paraId="593F6D68">
            <w:pPr>
              <w:spacing w:after="20" w:line="240" w:lineRule="auto"/>
            </w:pPr>
            <w:r>
              <w:rPr>
                <w:rFonts w:ascii="Arial" w:hAnsi="Arial" w:eastAsia="Arial"/>
                <w:sz w:val="14"/>
              </w:rPr>
              <w:t>investigationType</w:t>
            </w:r>
          </w:p>
        </w:tc>
        <w:tc>
          <w:tcPr>
            <w:tcW w:w="6912" w:type="dxa"/>
            <w:vAlign w:val="top"/>
          </w:tcPr>
          <w:p w14:paraId="294515AC">
            <w:pPr>
              <w:spacing w:after="20" w:line="240" w:lineRule="auto"/>
            </w:pPr>
            <w:r>
              <w:rPr>
                <w:rFonts w:ascii="Arial" w:hAnsi="Arial" w:eastAsia="Arial"/>
                <w:sz w:val="14"/>
              </w:rPr>
              <w:t>Loại kết luận (CauseOfLoss, Liability, Fraud...)</w:t>
            </w:r>
          </w:p>
        </w:tc>
        <w:tc>
          <w:tcPr>
            <w:tcW w:w="2016" w:type="dxa"/>
            <w:vAlign w:val="top"/>
          </w:tcPr>
          <w:p w14:paraId="0A869A58">
            <w:pPr>
              <w:spacing w:after="20" w:line="240" w:lineRule="auto"/>
            </w:pPr>
            <w:r>
              <w:rPr>
                <w:rFonts w:ascii="Arial" w:hAnsi="Arial" w:eastAsia="Arial"/>
                <w:sz w:val="14"/>
              </w:rPr>
              <w:t>Rule / State</w:t>
            </w:r>
          </w:p>
        </w:tc>
      </w:tr>
      <w:tr w14:paraId="6678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C34563D">
            <w:pPr>
              <w:spacing w:after="20" w:line="240" w:lineRule="auto"/>
            </w:pPr>
            <w:r>
              <w:rPr>
                <w:rFonts w:ascii="Arial" w:hAnsi="Arial" w:eastAsia="Arial"/>
                <w:sz w:val="14"/>
              </w:rPr>
              <w:t>P-INV-022</w:t>
            </w:r>
          </w:p>
        </w:tc>
        <w:tc>
          <w:tcPr>
            <w:tcW w:w="2016" w:type="dxa"/>
            <w:vAlign w:val="top"/>
          </w:tcPr>
          <w:p w14:paraId="02FA9668">
            <w:pPr>
              <w:spacing w:after="20" w:line="240" w:lineRule="auto"/>
            </w:pPr>
            <w:r>
              <w:rPr>
                <w:rFonts w:ascii="Arial" w:hAnsi="Arial" w:eastAsia="Arial"/>
                <w:sz w:val="14"/>
              </w:rPr>
              <w:t>InvestigationFinding</w:t>
            </w:r>
          </w:p>
        </w:tc>
        <w:tc>
          <w:tcPr>
            <w:tcW w:w="2160" w:type="dxa"/>
            <w:vAlign w:val="top"/>
          </w:tcPr>
          <w:p w14:paraId="5A46ABE3">
            <w:pPr>
              <w:spacing w:after="20" w:line="240" w:lineRule="auto"/>
            </w:pPr>
            <w:r>
              <w:rPr>
                <w:rFonts w:ascii="Arial" w:hAnsi="Arial" w:eastAsia="Arial"/>
                <w:sz w:val="14"/>
              </w:rPr>
              <w:t>conclusion</w:t>
            </w:r>
          </w:p>
        </w:tc>
        <w:tc>
          <w:tcPr>
            <w:tcW w:w="6912" w:type="dxa"/>
            <w:vAlign w:val="top"/>
          </w:tcPr>
          <w:p w14:paraId="3FE8DCFA">
            <w:pPr>
              <w:spacing w:after="20" w:line="240" w:lineRule="auto"/>
            </w:pPr>
            <w:r>
              <w:rPr>
                <w:rFonts w:ascii="Arial" w:hAnsi="Arial" w:eastAsia="Arial"/>
                <w:sz w:val="14"/>
              </w:rPr>
              <w:t>Nội dung kết luận</w:t>
            </w:r>
          </w:p>
        </w:tc>
        <w:tc>
          <w:tcPr>
            <w:tcW w:w="2016" w:type="dxa"/>
            <w:vAlign w:val="top"/>
          </w:tcPr>
          <w:p w14:paraId="7EBE47BA">
            <w:pPr>
              <w:spacing w:after="20" w:line="240" w:lineRule="auto"/>
            </w:pPr>
            <w:r>
              <w:rPr>
                <w:rFonts w:ascii="Arial" w:hAnsi="Arial" w:eastAsia="Arial"/>
                <w:sz w:val="14"/>
              </w:rPr>
              <w:t>Business Attribute</w:t>
            </w:r>
          </w:p>
        </w:tc>
      </w:tr>
      <w:tr w14:paraId="6157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FA67E11">
            <w:pPr>
              <w:spacing w:after="20" w:line="240" w:lineRule="auto"/>
            </w:pPr>
            <w:r>
              <w:rPr>
                <w:rFonts w:ascii="Arial" w:hAnsi="Arial" w:eastAsia="Arial"/>
                <w:sz w:val="14"/>
              </w:rPr>
              <w:t>P-INV-023</w:t>
            </w:r>
          </w:p>
        </w:tc>
        <w:tc>
          <w:tcPr>
            <w:tcW w:w="2016" w:type="dxa"/>
            <w:vAlign w:val="top"/>
          </w:tcPr>
          <w:p w14:paraId="7DF4C23A">
            <w:pPr>
              <w:spacing w:after="20" w:line="240" w:lineRule="auto"/>
            </w:pPr>
            <w:r>
              <w:rPr>
                <w:rFonts w:ascii="Arial" w:hAnsi="Arial" w:eastAsia="Arial"/>
                <w:sz w:val="14"/>
              </w:rPr>
              <w:t>InvestigationFinding</w:t>
            </w:r>
          </w:p>
        </w:tc>
        <w:tc>
          <w:tcPr>
            <w:tcW w:w="2160" w:type="dxa"/>
            <w:vAlign w:val="top"/>
          </w:tcPr>
          <w:p w14:paraId="56240AC4">
            <w:pPr>
              <w:spacing w:after="20" w:line="240" w:lineRule="auto"/>
            </w:pPr>
            <w:r>
              <w:rPr>
                <w:rFonts w:ascii="Arial" w:hAnsi="Arial" w:eastAsia="Arial"/>
                <w:sz w:val="14"/>
              </w:rPr>
              <w:t>confidenceScore</w:t>
            </w:r>
          </w:p>
        </w:tc>
        <w:tc>
          <w:tcPr>
            <w:tcW w:w="6912" w:type="dxa"/>
            <w:vAlign w:val="top"/>
          </w:tcPr>
          <w:p w14:paraId="6A791450">
            <w:pPr>
              <w:spacing w:after="20" w:line="240" w:lineRule="auto"/>
            </w:pPr>
            <w:r>
              <w:rPr>
                <w:rFonts w:ascii="Arial" w:hAnsi="Arial" w:eastAsia="Arial"/>
                <w:sz w:val="14"/>
              </w:rPr>
              <w:t>Mức độ tin cậy của kết luận (%)</w:t>
            </w:r>
          </w:p>
        </w:tc>
        <w:tc>
          <w:tcPr>
            <w:tcW w:w="2016" w:type="dxa"/>
            <w:vAlign w:val="top"/>
          </w:tcPr>
          <w:p w14:paraId="575AA378">
            <w:pPr>
              <w:spacing w:after="20" w:line="240" w:lineRule="auto"/>
            </w:pPr>
            <w:r>
              <w:rPr>
                <w:rFonts w:ascii="Arial" w:hAnsi="Arial" w:eastAsia="Arial"/>
                <w:sz w:val="14"/>
              </w:rPr>
              <w:t>Rule / State</w:t>
            </w:r>
          </w:p>
        </w:tc>
      </w:tr>
      <w:tr w14:paraId="2A21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25FBE55">
            <w:pPr>
              <w:spacing w:after="20" w:line="240" w:lineRule="auto"/>
            </w:pPr>
            <w:r>
              <w:rPr>
                <w:rFonts w:ascii="Arial" w:hAnsi="Arial" w:eastAsia="Arial"/>
                <w:sz w:val="14"/>
              </w:rPr>
              <w:t>P-INV-024</w:t>
            </w:r>
          </w:p>
        </w:tc>
        <w:tc>
          <w:tcPr>
            <w:tcW w:w="2016" w:type="dxa"/>
            <w:vAlign w:val="top"/>
          </w:tcPr>
          <w:p w14:paraId="775689F1">
            <w:pPr>
              <w:spacing w:after="20" w:line="240" w:lineRule="auto"/>
            </w:pPr>
            <w:r>
              <w:rPr>
                <w:rFonts w:ascii="Arial" w:hAnsi="Arial" w:eastAsia="Arial"/>
                <w:sz w:val="14"/>
              </w:rPr>
              <w:t>InvestigationFinding</w:t>
            </w:r>
          </w:p>
        </w:tc>
        <w:tc>
          <w:tcPr>
            <w:tcW w:w="2160" w:type="dxa"/>
            <w:vAlign w:val="top"/>
          </w:tcPr>
          <w:p w14:paraId="0CAC380E">
            <w:pPr>
              <w:spacing w:after="20" w:line="240" w:lineRule="auto"/>
            </w:pPr>
            <w:r>
              <w:rPr>
                <w:rFonts w:ascii="Arial" w:hAnsi="Arial" w:eastAsia="Arial"/>
                <w:sz w:val="14"/>
              </w:rPr>
              <w:t>severity</w:t>
            </w:r>
          </w:p>
        </w:tc>
        <w:tc>
          <w:tcPr>
            <w:tcW w:w="6912" w:type="dxa"/>
            <w:vAlign w:val="top"/>
          </w:tcPr>
          <w:p w14:paraId="04C01065">
            <w:pPr>
              <w:spacing w:after="20" w:line="240" w:lineRule="auto"/>
            </w:pPr>
            <w:r>
              <w:rPr>
                <w:rFonts w:ascii="Arial" w:hAnsi="Arial" w:eastAsia="Arial"/>
                <w:sz w:val="14"/>
              </w:rPr>
              <w:t>Mức độ nghiêm trọng</w:t>
            </w:r>
          </w:p>
        </w:tc>
        <w:tc>
          <w:tcPr>
            <w:tcW w:w="2016" w:type="dxa"/>
            <w:vAlign w:val="top"/>
          </w:tcPr>
          <w:p w14:paraId="2E2B73B6">
            <w:pPr>
              <w:spacing w:after="20" w:line="240" w:lineRule="auto"/>
            </w:pPr>
            <w:r>
              <w:rPr>
                <w:rFonts w:ascii="Arial" w:hAnsi="Arial" w:eastAsia="Arial"/>
                <w:sz w:val="14"/>
              </w:rPr>
              <w:t>Business Attribute</w:t>
            </w:r>
          </w:p>
        </w:tc>
      </w:tr>
      <w:tr w14:paraId="4031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3482F4">
            <w:pPr>
              <w:spacing w:after="20" w:line="240" w:lineRule="auto"/>
            </w:pPr>
            <w:r>
              <w:rPr>
                <w:rFonts w:ascii="Arial" w:hAnsi="Arial" w:eastAsia="Arial"/>
                <w:sz w:val="14"/>
              </w:rPr>
              <w:t>P-INV-025</w:t>
            </w:r>
          </w:p>
        </w:tc>
        <w:tc>
          <w:tcPr>
            <w:tcW w:w="2016" w:type="dxa"/>
            <w:vAlign w:val="top"/>
          </w:tcPr>
          <w:p w14:paraId="259F43D6">
            <w:pPr>
              <w:spacing w:after="20" w:line="240" w:lineRule="auto"/>
            </w:pPr>
            <w:r>
              <w:rPr>
                <w:rFonts w:ascii="Arial" w:hAnsi="Arial" w:eastAsia="Arial"/>
                <w:sz w:val="14"/>
              </w:rPr>
              <w:t>InvestigationFinding</w:t>
            </w:r>
          </w:p>
        </w:tc>
        <w:tc>
          <w:tcPr>
            <w:tcW w:w="2160" w:type="dxa"/>
            <w:vAlign w:val="top"/>
          </w:tcPr>
          <w:p w14:paraId="27D8CFD2">
            <w:pPr>
              <w:spacing w:after="20" w:line="240" w:lineRule="auto"/>
            </w:pPr>
            <w:r>
              <w:rPr>
                <w:rFonts w:ascii="Arial" w:hAnsi="Arial" w:eastAsia="Arial"/>
                <w:sz w:val="14"/>
              </w:rPr>
              <w:t>recommendedAction</w:t>
            </w:r>
          </w:p>
        </w:tc>
        <w:tc>
          <w:tcPr>
            <w:tcW w:w="6912" w:type="dxa"/>
            <w:vAlign w:val="top"/>
          </w:tcPr>
          <w:p w14:paraId="3D26C705">
            <w:pPr>
              <w:spacing w:after="20" w:line="240" w:lineRule="auto"/>
            </w:pPr>
            <w:r>
              <w:rPr>
                <w:rFonts w:ascii="Arial" w:hAnsi="Arial" w:eastAsia="Arial"/>
                <w:sz w:val="14"/>
              </w:rPr>
              <w:t>Đề xuất xử lý tiếp theo</w:t>
            </w:r>
          </w:p>
        </w:tc>
        <w:tc>
          <w:tcPr>
            <w:tcW w:w="2016" w:type="dxa"/>
            <w:vAlign w:val="top"/>
          </w:tcPr>
          <w:p w14:paraId="0B1B9C51">
            <w:pPr>
              <w:spacing w:after="20" w:line="240" w:lineRule="auto"/>
            </w:pPr>
            <w:r>
              <w:rPr>
                <w:rFonts w:ascii="Arial" w:hAnsi="Arial" w:eastAsia="Arial"/>
                <w:sz w:val="14"/>
              </w:rPr>
              <w:t>Business Attribute</w:t>
            </w:r>
          </w:p>
        </w:tc>
      </w:tr>
      <w:tr w14:paraId="12C3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6CC1B16">
            <w:pPr>
              <w:spacing w:after="20" w:line="240" w:lineRule="auto"/>
            </w:pPr>
            <w:r>
              <w:rPr>
                <w:rFonts w:ascii="Arial" w:hAnsi="Arial" w:eastAsia="Arial"/>
                <w:sz w:val="14"/>
              </w:rPr>
              <w:t>P-INV-026</w:t>
            </w:r>
          </w:p>
        </w:tc>
        <w:tc>
          <w:tcPr>
            <w:tcW w:w="2016" w:type="dxa"/>
            <w:vAlign w:val="top"/>
          </w:tcPr>
          <w:p w14:paraId="1696B09D">
            <w:pPr>
              <w:spacing w:after="20" w:line="240" w:lineRule="auto"/>
            </w:pPr>
            <w:r>
              <w:rPr>
                <w:rFonts w:ascii="Arial" w:hAnsi="Arial" w:eastAsia="Arial"/>
                <w:sz w:val="14"/>
              </w:rPr>
              <w:t>InvestigationFinding</w:t>
            </w:r>
          </w:p>
        </w:tc>
        <w:tc>
          <w:tcPr>
            <w:tcW w:w="2160" w:type="dxa"/>
            <w:vAlign w:val="top"/>
          </w:tcPr>
          <w:p w14:paraId="38E1B5E3">
            <w:pPr>
              <w:spacing w:after="20" w:line="240" w:lineRule="auto"/>
            </w:pPr>
            <w:r>
              <w:rPr>
                <w:rFonts w:ascii="Arial" w:hAnsi="Arial" w:eastAsia="Arial"/>
                <w:sz w:val="14"/>
              </w:rPr>
              <w:t>status</w:t>
            </w:r>
          </w:p>
        </w:tc>
        <w:tc>
          <w:tcPr>
            <w:tcW w:w="6912" w:type="dxa"/>
            <w:vAlign w:val="top"/>
          </w:tcPr>
          <w:p w14:paraId="1D737507">
            <w:pPr>
              <w:spacing w:after="20" w:line="240" w:lineRule="auto"/>
            </w:pPr>
            <w:r>
              <w:rPr>
                <w:rFonts w:ascii="Arial" w:hAnsi="Arial" w:eastAsia="Arial"/>
                <w:sz w:val="14"/>
              </w:rPr>
              <w:t>Trạng thái kết luận</w:t>
            </w:r>
          </w:p>
        </w:tc>
        <w:tc>
          <w:tcPr>
            <w:tcW w:w="2016" w:type="dxa"/>
            <w:vAlign w:val="top"/>
          </w:tcPr>
          <w:p w14:paraId="748A6F61">
            <w:pPr>
              <w:spacing w:after="20" w:line="240" w:lineRule="auto"/>
            </w:pPr>
            <w:r>
              <w:rPr>
                <w:rFonts w:ascii="Arial" w:hAnsi="Arial" w:eastAsia="Arial"/>
                <w:sz w:val="14"/>
              </w:rPr>
              <w:t>Rule / State</w:t>
            </w:r>
          </w:p>
        </w:tc>
      </w:tr>
      <w:tr w14:paraId="626D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75A3C07">
            <w:pPr>
              <w:spacing w:after="20" w:line="240" w:lineRule="auto"/>
            </w:pPr>
            <w:r>
              <w:rPr>
                <w:rFonts w:ascii="Arial" w:hAnsi="Arial" w:eastAsia="Arial"/>
                <w:sz w:val="14"/>
              </w:rPr>
              <w:t>P-INV-027</w:t>
            </w:r>
          </w:p>
        </w:tc>
        <w:tc>
          <w:tcPr>
            <w:tcW w:w="2016" w:type="dxa"/>
            <w:vAlign w:val="top"/>
          </w:tcPr>
          <w:p w14:paraId="309299B9">
            <w:pPr>
              <w:spacing w:after="20" w:line="240" w:lineRule="auto"/>
            </w:pPr>
            <w:r>
              <w:rPr>
                <w:rFonts w:ascii="Arial" w:hAnsi="Arial" w:eastAsia="Arial"/>
                <w:sz w:val="14"/>
              </w:rPr>
              <w:t>InvestigationFinding</w:t>
            </w:r>
          </w:p>
        </w:tc>
        <w:tc>
          <w:tcPr>
            <w:tcW w:w="2160" w:type="dxa"/>
            <w:vAlign w:val="top"/>
          </w:tcPr>
          <w:p w14:paraId="3F92F497">
            <w:pPr>
              <w:spacing w:after="20" w:line="240" w:lineRule="auto"/>
            </w:pPr>
            <w:r>
              <w:rPr>
                <w:rFonts w:ascii="Arial" w:hAnsi="Arial" w:eastAsia="Arial"/>
                <w:sz w:val="14"/>
              </w:rPr>
              <w:t>createdDate</w:t>
            </w:r>
          </w:p>
        </w:tc>
        <w:tc>
          <w:tcPr>
            <w:tcW w:w="6912" w:type="dxa"/>
            <w:vAlign w:val="top"/>
          </w:tcPr>
          <w:p w14:paraId="78D92A1A">
            <w:pPr>
              <w:spacing w:after="20" w:line="240" w:lineRule="auto"/>
            </w:pPr>
            <w:r>
              <w:rPr>
                <w:rFonts w:ascii="Arial" w:hAnsi="Arial" w:eastAsia="Arial"/>
                <w:sz w:val="14"/>
              </w:rPr>
              <w:t>Thời điểm tạo kết luận</w:t>
            </w:r>
          </w:p>
        </w:tc>
        <w:tc>
          <w:tcPr>
            <w:tcW w:w="2016" w:type="dxa"/>
            <w:vAlign w:val="top"/>
          </w:tcPr>
          <w:p w14:paraId="024B8CAE">
            <w:pPr>
              <w:spacing w:after="20" w:line="240" w:lineRule="auto"/>
            </w:pPr>
            <w:r>
              <w:rPr>
                <w:rFonts w:ascii="Arial" w:hAnsi="Arial" w:eastAsia="Arial"/>
                <w:sz w:val="14"/>
              </w:rPr>
              <w:t>Temporal</w:t>
            </w:r>
          </w:p>
        </w:tc>
      </w:tr>
      <w:tr w14:paraId="0939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CA57116">
            <w:pPr>
              <w:spacing w:after="20" w:line="240" w:lineRule="auto"/>
            </w:pPr>
            <w:r>
              <w:rPr>
                <w:rFonts w:ascii="Arial" w:hAnsi="Arial" w:eastAsia="Arial"/>
                <w:sz w:val="14"/>
              </w:rPr>
              <w:t>P-INV-028</w:t>
            </w:r>
          </w:p>
        </w:tc>
        <w:tc>
          <w:tcPr>
            <w:tcW w:w="2016" w:type="dxa"/>
            <w:vAlign w:val="top"/>
          </w:tcPr>
          <w:p w14:paraId="7402428D">
            <w:pPr>
              <w:spacing w:after="20" w:line="240" w:lineRule="auto"/>
            </w:pPr>
            <w:r>
              <w:rPr>
                <w:rFonts w:ascii="Arial" w:hAnsi="Arial" w:eastAsia="Arial"/>
                <w:sz w:val="14"/>
              </w:rPr>
              <w:t>InvestigationFinding</w:t>
            </w:r>
          </w:p>
        </w:tc>
        <w:tc>
          <w:tcPr>
            <w:tcW w:w="2160" w:type="dxa"/>
            <w:vAlign w:val="top"/>
          </w:tcPr>
          <w:p w14:paraId="04DC4CE0">
            <w:pPr>
              <w:spacing w:after="20" w:line="240" w:lineRule="auto"/>
            </w:pPr>
            <w:r>
              <w:rPr>
                <w:rFonts w:ascii="Arial" w:hAnsi="Arial" w:eastAsia="Arial"/>
                <w:sz w:val="14"/>
              </w:rPr>
              <w:t>createdBy</w:t>
            </w:r>
          </w:p>
        </w:tc>
        <w:tc>
          <w:tcPr>
            <w:tcW w:w="6912" w:type="dxa"/>
            <w:vAlign w:val="top"/>
          </w:tcPr>
          <w:p w14:paraId="0EC2403A">
            <w:pPr>
              <w:spacing w:after="20" w:line="240" w:lineRule="auto"/>
            </w:pPr>
            <w:r>
              <w:rPr>
                <w:rFonts w:ascii="Arial" w:hAnsi="Arial" w:eastAsia="Arial"/>
                <w:sz w:val="14"/>
              </w:rPr>
              <w:t>Người tạo kết luận</w:t>
            </w:r>
          </w:p>
        </w:tc>
        <w:tc>
          <w:tcPr>
            <w:tcW w:w="2016" w:type="dxa"/>
            <w:vAlign w:val="top"/>
          </w:tcPr>
          <w:p w14:paraId="3C81A37B">
            <w:pPr>
              <w:spacing w:after="20" w:line="240" w:lineRule="auto"/>
            </w:pPr>
            <w:r>
              <w:rPr>
                <w:rFonts w:ascii="Arial" w:hAnsi="Arial" w:eastAsia="Arial"/>
                <w:sz w:val="14"/>
              </w:rPr>
              <w:t>Temporal</w:t>
            </w:r>
          </w:p>
        </w:tc>
      </w:tr>
    </w:tbl>
    <w:p w14:paraId="76466082"/>
    <w:p w14:paraId="2CED8150">
      <w:pPr>
        <w:pStyle w:val="3"/>
      </w:pPr>
      <w:r>
        <w:t>8.6 Assessment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5B62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07F15337">
            <w:pPr>
              <w:spacing w:after="20" w:line="240" w:lineRule="auto"/>
            </w:pPr>
            <w:r>
              <w:rPr>
                <w:rFonts w:ascii="Arial" w:hAnsi="Arial" w:eastAsia="Arial"/>
                <w:b/>
                <w:color w:val="FFFFFF"/>
                <w:sz w:val="14"/>
              </w:rPr>
              <w:t>Property ID</w:t>
            </w:r>
          </w:p>
        </w:tc>
        <w:tc>
          <w:tcPr>
            <w:tcW w:w="2016" w:type="dxa"/>
            <w:shd w:val="clear" w:color="auto" w:fill="0B7A3B"/>
            <w:vAlign w:val="top"/>
          </w:tcPr>
          <w:p w14:paraId="2BC9D0FD">
            <w:pPr>
              <w:spacing w:after="20" w:line="240" w:lineRule="auto"/>
            </w:pPr>
            <w:r>
              <w:rPr>
                <w:rFonts w:ascii="Arial" w:hAnsi="Arial" w:eastAsia="Arial"/>
                <w:b/>
                <w:color w:val="FFFFFF"/>
                <w:sz w:val="14"/>
              </w:rPr>
              <w:t>Object Type</w:t>
            </w:r>
          </w:p>
        </w:tc>
        <w:tc>
          <w:tcPr>
            <w:tcW w:w="2160" w:type="dxa"/>
            <w:shd w:val="clear" w:color="auto" w:fill="0B7A3B"/>
            <w:vAlign w:val="top"/>
          </w:tcPr>
          <w:p w14:paraId="26B171CD">
            <w:pPr>
              <w:spacing w:after="20" w:line="240" w:lineRule="auto"/>
            </w:pPr>
            <w:r>
              <w:rPr>
                <w:rFonts w:ascii="Arial" w:hAnsi="Arial" w:eastAsia="Arial"/>
                <w:b/>
                <w:color w:val="FFFFFF"/>
                <w:sz w:val="14"/>
              </w:rPr>
              <w:t>Property</w:t>
            </w:r>
          </w:p>
        </w:tc>
        <w:tc>
          <w:tcPr>
            <w:tcW w:w="6912" w:type="dxa"/>
            <w:shd w:val="clear" w:color="auto" w:fill="0B7A3B"/>
            <w:vAlign w:val="top"/>
          </w:tcPr>
          <w:p w14:paraId="30BC41B7">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12C3FF0D">
            <w:pPr>
              <w:spacing w:after="20" w:line="240" w:lineRule="auto"/>
            </w:pPr>
            <w:r>
              <w:rPr>
                <w:rFonts w:ascii="Arial" w:hAnsi="Arial" w:eastAsia="Arial"/>
                <w:b/>
                <w:color w:val="FFFFFF"/>
                <w:sz w:val="14"/>
              </w:rPr>
              <w:t>Phân loại</w:t>
            </w:r>
          </w:p>
        </w:tc>
      </w:tr>
      <w:tr w14:paraId="0A72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924C372">
            <w:pPr>
              <w:spacing w:after="20" w:line="240" w:lineRule="auto"/>
            </w:pPr>
            <w:r>
              <w:rPr>
                <w:rFonts w:ascii="Arial" w:hAnsi="Arial" w:eastAsia="Arial"/>
                <w:sz w:val="14"/>
              </w:rPr>
              <w:t>P-ASS-001</w:t>
            </w:r>
          </w:p>
        </w:tc>
        <w:tc>
          <w:tcPr>
            <w:tcW w:w="2016" w:type="dxa"/>
            <w:vAlign w:val="top"/>
          </w:tcPr>
          <w:p w14:paraId="2E13317F">
            <w:pPr>
              <w:spacing w:after="20" w:line="240" w:lineRule="auto"/>
            </w:pPr>
            <w:r>
              <w:rPr>
                <w:rFonts w:ascii="Arial" w:hAnsi="Arial" w:eastAsia="Arial"/>
                <w:sz w:val="14"/>
              </w:rPr>
              <w:t>Assessment</w:t>
            </w:r>
          </w:p>
        </w:tc>
        <w:tc>
          <w:tcPr>
            <w:tcW w:w="2160" w:type="dxa"/>
            <w:vAlign w:val="top"/>
          </w:tcPr>
          <w:p w14:paraId="58DF12DB">
            <w:pPr>
              <w:spacing w:after="20" w:line="240" w:lineRule="auto"/>
            </w:pPr>
            <w:r>
              <w:rPr>
                <w:rFonts w:ascii="Arial" w:hAnsi="Arial" w:eastAsia="Arial"/>
                <w:sz w:val="14"/>
              </w:rPr>
              <w:t>assessmentId</w:t>
            </w:r>
          </w:p>
        </w:tc>
        <w:tc>
          <w:tcPr>
            <w:tcW w:w="6912" w:type="dxa"/>
            <w:vAlign w:val="top"/>
          </w:tcPr>
          <w:p w14:paraId="733EF3C1">
            <w:pPr>
              <w:spacing w:after="20" w:line="240" w:lineRule="auto"/>
            </w:pPr>
            <w:r>
              <w:rPr>
                <w:rFonts w:ascii="Arial" w:hAnsi="Arial" w:eastAsia="Arial"/>
                <w:sz w:val="14"/>
              </w:rPr>
              <w:t>Mã phiên giám định</w:t>
            </w:r>
          </w:p>
        </w:tc>
        <w:tc>
          <w:tcPr>
            <w:tcW w:w="2016" w:type="dxa"/>
            <w:vAlign w:val="top"/>
          </w:tcPr>
          <w:p w14:paraId="5BE89135">
            <w:pPr>
              <w:spacing w:after="20" w:line="240" w:lineRule="auto"/>
            </w:pPr>
            <w:r>
              <w:rPr>
                <w:rFonts w:ascii="Arial" w:hAnsi="Arial" w:eastAsia="Arial"/>
                <w:sz w:val="14"/>
              </w:rPr>
              <w:t>Identifier / Reference</w:t>
            </w:r>
          </w:p>
        </w:tc>
      </w:tr>
      <w:tr w14:paraId="721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060B1C3">
            <w:pPr>
              <w:spacing w:after="20" w:line="240" w:lineRule="auto"/>
            </w:pPr>
            <w:r>
              <w:rPr>
                <w:rFonts w:ascii="Arial" w:hAnsi="Arial" w:eastAsia="Arial"/>
                <w:sz w:val="14"/>
              </w:rPr>
              <w:t>P-ASS-002</w:t>
            </w:r>
          </w:p>
        </w:tc>
        <w:tc>
          <w:tcPr>
            <w:tcW w:w="2016" w:type="dxa"/>
            <w:vAlign w:val="top"/>
          </w:tcPr>
          <w:p w14:paraId="35825543">
            <w:pPr>
              <w:spacing w:after="20" w:line="240" w:lineRule="auto"/>
            </w:pPr>
            <w:r>
              <w:rPr>
                <w:rFonts w:ascii="Arial" w:hAnsi="Arial" w:eastAsia="Arial"/>
                <w:sz w:val="14"/>
              </w:rPr>
              <w:t>Assessment</w:t>
            </w:r>
          </w:p>
        </w:tc>
        <w:tc>
          <w:tcPr>
            <w:tcW w:w="2160" w:type="dxa"/>
            <w:vAlign w:val="top"/>
          </w:tcPr>
          <w:p w14:paraId="06AB911F">
            <w:pPr>
              <w:spacing w:after="20" w:line="240" w:lineRule="auto"/>
            </w:pPr>
            <w:r>
              <w:rPr>
                <w:rFonts w:ascii="Arial" w:hAnsi="Arial" w:eastAsia="Arial"/>
                <w:sz w:val="14"/>
              </w:rPr>
              <w:t>claimId</w:t>
            </w:r>
          </w:p>
        </w:tc>
        <w:tc>
          <w:tcPr>
            <w:tcW w:w="6912" w:type="dxa"/>
            <w:vAlign w:val="top"/>
          </w:tcPr>
          <w:p w14:paraId="7C63869C">
            <w:pPr>
              <w:spacing w:after="20" w:line="240" w:lineRule="auto"/>
            </w:pPr>
            <w:r>
              <w:rPr>
                <w:rFonts w:ascii="Arial" w:hAnsi="Arial" w:eastAsia="Arial"/>
                <w:sz w:val="14"/>
              </w:rPr>
              <w:t>Hồ sơ đang được giám định</w:t>
            </w:r>
          </w:p>
        </w:tc>
        <w:tc>
          <w:tcPr>
            <w:tcW w:w="2016" w:type="dxa"/>
            <w:vAlign w:val="top"/>
          </w:tcPr>
          <w:p w14:paraId="3287C5C1">
            <w:pPr>
              <w:spacing w:after="20" w:line="240" w:lineRule="auto"/>
            </w:pPr>
            <w:r>
              <w:rPr>
                <w:rFonts w:ascii="Arial" w:hAnsi="Arial" w:eastAsia="Arial"/>
                <w:sz w:val="14"/>
              </w:rPr>
              <w:t>Identifier / Reference</w:t>
            </w:r>
          </w:p>
        </w:tc>
      </w:tr>
      <w:tr w14:paraId="6841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6843DA6">
            <w:pPr>
              <w:spacing w:after="20" w:line="240" w:lineRule="auto"/>
            </w:pPr>
            <w:r>
              <w:rPr>
                <w:rFonts w:ascii="Arial" w:hAnsi="Arial" w:eastAsia="Arial"/>
                <w:sz w:val="14"/>
              </w:rPr>
              <w:t>P-ASS-003</w:t>
            </w:r>
          </w:p>
        </w:tc>
        <w:tc>
          <w:tcPr>
            <w:tcW w:w="2016" w:type="dxa"/>
            <w:vAlign w:val="top"/>
          </w:tcPr>
          <w:p w14:paraId="56492C54">
            <w:pPr>
              <w:spacing w:after="20" w:line="240" w:lineRule="auto"/>
            </w:pPr>
            <w:r>
              <w:rPr>
                <w:rFonts w:ascii="Arial" w:hAnsi="Arial" w:eastAsia="Arial"/>
                <w:sz w:val="14"/>
              </w:rPr>
              <w:t>Assessment</w:t>
            </w:r>
          </w:p>
        </w:tc>
        <w:tc>
          <w:tcPr>
            <w:tcW w:w="2160" w:type="dxa"/>
            <w:vAlign w:val="top"/>
          </w:tcPr>
          <w:p w14:paraId="5B9E154C">
            <w:pPr>
              <w:spacing w:after="20" w:line="240" w:lineRule="auto"/>
            </w:pPr>
            <w:r>
              <w:rPr>
                <w:rFonts w:ascii="Arial" w:hAnsi="Arial" w:eastAsia="Arial"/>
                <w:sz w:val="14"/>
              </w:rPr>
              <w:t>assessor</w:t>
            </w:r>
          </w:p>
        </w:tc>
        <w:tc>
          <w:tcPr>
            <w:tcW w:w="6912" w:type="dxa"/>
            <w:vAlign w:val="top"/>
          </w:tcPr>
          <w:p w14:paraId="41FC54BE">
            <w:pPr>
              <w:spacing w:after="20" w:line="240" w:lineRule="auto"/>
            </w:pPr>
            <w:r>
              <w:rPr>
                <w:rFonts w:ascii="Arial" w:hAnsi="Arial" w:eastAsia="Arial"/>
                <w:sz w:val="14"/>
              </w:rPr>
              <w:t>Người giám định</w:t>
            </w:r>
          </w:p>
        </w:tc>
        <w:tc>
          <w:tcPr>
            <w:tcW w:w="2016" w:type="dxa"/>
            <w:vAlign w:val="top"/>
          </w:tcPr>
          <w:p w14:paraId="23D3E7FA">
            <w:pPr>
              <w:spacing w:after="20" w:line="240" w:lineRule="auto"/>
            </w:pPr>
            <w:r>
              <w:rPr>
                <w:rFonts w:ascii="Arial" w:hAnsi="Arial" w:eastAsia="Arial"/>
                <w:sz w:val="14"/>
              </w:rPr>
              <w:t>Business Attribute</w:t>
            </w:r>
          </w:p>
        </w:tc>
      </w:tr>
      <w:tr w14:paraId="1A7A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32ED0D5">
            <w:pPr>
              <w:spacing w:after="20" w:line="240" w:lineRule="auto"/>
            </w:pPr>
            <w:r>
              <w:rPr>
                <w:rFonts w:ascii="Arial" w:hAnsi="Arial" w:eastAsia="Arial"/>
                <w:sz w:val="14"/>
              </w:rPr>
              <w:t>P-ASS-004</w:t>
            </w:r>
          </w:p>
        </w:tc>
        <w:tc>
          <w:tcPr>
            <w:tcW w:w="2016" w:type="dxa"/>
            <w:vAlign w:val="top"/>
          </w:tcPr>
          <w:p w14:paraId="463CF0E9">
            <w:pPr>
              <w:spacing w:after="20" w:line="240" w:lineRule="auto"/>
            </w:pPr>
            <w:r>
              <w:rPr>
                <w:rFonts w:ascii="Arial" w:hAnsi="Arial" w:eastAsia="Arial"/>
                <w:sz w:val="14"/>
              </w:rPr>
              <w:t>Assessment</w:t>
            </w:r>
          </w:p>
        </w:tc>
        <w:tc>
          <w:tcPr>
            <w:tcW w:w="2160" w:type="dxa"/>
            <w:vAlign w:val="top"/>
          </w:tcPr>
          <w:p w14:paraId="2181E68C">
            <w:pPr>
              <w:spacing w:after="20" w:line="240" w:lineRule="auto"/>
            </w:pPr>
            <w:r>
              <w:rPr>
                <w:rFonts w:ascii="Arial" w:hAnsi="Arial" w:eastAsia="Arial"/>
                <w:sz w:val="14"/>
              </w:rPr>
              <w:t>assessmentDate</w:t>
            </w:r>
          </w:p>
        </w:tc>
        <w:tc>
          <w:tcPr>
            <w:tcW w:w="6912" w:type="dxa"/>
            <w:vAlign w:val="top"/>
          </w:tcPr>
          <w:p w14:paraId="024CB0E9">
            <w:pPr>
              <w:spacing w:after="20" w:line="240" w:lineRule="auto"/>
            </w:pPr>
            <w:r>
              <w:rPr>
                <w:rFonts w:ascii="Arial" w:hAnsi="Arial" w:eastAsia="Arial"/>
                <w:sz w:val="14"/>
              </w:rPr>
              <w:t>Ngày giám định</w:t>
            </w:r>
          </w:p>
        </w:tc>
        <w:tc>
          <w:tcPr>
            <w:tcW w:w="2016" w:type="dxa"/>
            <w:vAlign w:val="top"/>
          </w:tcPr>
          <w:p w14:paraId="4DD54E79">
            <w:pPr>
              <w:spacing w:after="20" w:line="240" w:lineRule="auto"/>
            </w:pPr>
            <w:r>
              <w:rPr>
                <w:rFonts w:ascii="Arial" w:hAnsi="Arial" w:eastAsia="Arial"/>
                <w:sz w:val="14"/>
              </w:rPr>
              <w:t>Temporal</w:t>
            </w:r>
          </w:p>
        </w:tc>
      </w:tr>
      <w:tr w14:paraId="77C3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9BC3913">
            <w:pPr>
              <w:spacing w:after="20" w:line="240" w:lineRule="auto"/>
            </w:pPr>
            <w:r>
              <w:rPr>
                <w:rFonts w:ascii="Arial" w:hAnsi="Arial" w:eastAsia="Arial"/>
                <w:sz w:val="14"/>
              </w:rPr>
              <w:t>P-ASS-005</w:t>
            </w:r>
          </w:p>
        </w:tc>
        <w:tc>
          <w:tcPr>
            <w:tcW w:w="2016" w:type="dxa"/>
            <w:vAlign w:val="top"/>
          </w:tcPr>
          <w:p w14:paraId="39E77F68">
            <w:pPr>
              <w:spacing w:after="20" w:line="240" w:lineRule="auto"/>
            </w:pPr>
            <w:r>
              <w:rPr>
                <w:rFonts w:ascii="Arial" w:hAnsi="Arial" w:eastAsia="Arial"/>
                <w:sz w:val="14"/>
              </w:rPr>
              <w:t>Assessment</w:t>
            </w:r>
          </w:p>
        </w:tc>
        <w:tc>
          <w:tcPr>
            <w:tcW w:w="2160" w:type="dxa"/>
            <w:vAlign w:val="top"/>
          </w:tcPr>
          <w:p w14:paraId="2F61266D">
            <w:pPr>
              <w:spacing w:after="20" w:line="240" w:lineRule="auto"/>
            </w:pPr>
            <w:r>
              <w:rPr>
                <w:rFonts w:ascii="Arial" w:hAnsi="Arial" w:eastAsia="Arial"/>
                <w:sz w:val="14"/>
              </w:rPr>
              <w:t>status</w:t>
            </w:r>
          </w:p>
        </w:tc>
        <w:tc>
          <w:tcPr>
            <w:tcW w:w="6912" w:type="dxa"/>
            <w:vAlign w:val="top"/>
          </w:tcPr>
          <w:p w14:paraId="6178347C">
            <w:pPr>
              <w:spacing w:after="20" w:line="240" w:lineRule="auto"/>
            </w:pPr>
            <w:r>
              <w:rPr>
                <w:rFonts w:ascii="Arial" w:hAnsi="Arial" w:eastAsia="Arial"/>
                <w:sz w:val="14"/>
              </w:rPr>
              <w:t>Trạng thái giám định</w:t>
            </w:r>
          </w:p>
        </w:tc>
        <w:tc>
          <w:tcPr>
            <w:tcW w:w="2016" w:type="dxa"/>
            <w:vAlign w:val="top"/>
          </w:tcPr>
          <w:p w14:paraId="020CB6C8">
            <w:pPr>
              <w:spacing w:after="20" w:line="240" w:lineRule="auto"/>
            </w:pPr>
            <w:r>
              <w:rPr>
                <w:rFonts w:ascii="Arial" w:hAnsi="Arial" w:eastAsia="Arial"/>
                <w:sz w:val="14"/>
              </w:rPr>
              <w:t>Rule / State</w:t>
            </w:r>
          </w:p>
        </w:tc>
      </w:tr>
      <w:tr w14:paraId="1C88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551EF67">
            <w:pPr>
              <w:spacing w:after="20" w:line="240" w:lineRule="auto"/>
            </w:pPr>
            <w:r>
              <w:rPr>
                <w:rFonts w:ascii="Arial" w:hAnsi="Arial" w:eastAsia="Arial"/>
                <w:sz w:val="14"/>
              </w:rPr>
              <w:t>P-ASS-006</w:t>
            </w:r>
          </w:p>
        </w:tc>
        <w:tc>
          <w:tcPr>
            <w:tcW w:w="2016" w:type="dxa"/>
            <w:vAlign w:val="top"/>
          </w:tcPr>
          <w:p w14:paraId="11E7E1C1">
            <w:pPr>
              <w:spacing w:after="20" w:line="240" w:lineRule="auto"/>
            </w:pPr>
            <w:r>
              <w:rPr>
                <w:rFonts w:ascii="Arial" w:hAnsi="Arial" w:eastAsia="Arial"/>
                <w:sz w:val="14"/>
              </w:rPr>
              <w:t>Assessment</w:t>
            </w:r>
          </w:p>
        </w:tc>
        <w:tc>
          <w:tcPr>
            <w:tcW w:w="2160" w:type="dxa"/>
            <w:vAlign w:val="top"/>
          </w:tcPr>
          <w:p w14:paraId="0D2B6459">
            <w:pPr>
              <w:spacing w:after="20" w:line="240" w:lineRule="auto"/>
            </w:pPr>
            <w:r>
              <w:rPr>
                <w:rFonts w:ascii="Arial" w:hAnsi="Arial" w:eastAsia="Arial"/>
                <w:sz w:val="14"/>
              </w:rPr>
              <w:t>remark</w:t>
            </w:r>
          </w:p>
        </w:tc>
        <w:tc>
          <w:tcPr>
            <w:tcW w:w="6912" w:type="dxa"/>
            <w:vAlign w:val="top"/>
          </w:tcPr>
          <w:p w14:paraId="1A7C94CA">
            <w:pPr>
              <w:spacing w:after="20" w:line="240" w:lineRule="auto"/>
            </w:pPr>
            <w:r>
              <w:rPr>
                <w:rFonts w:ascii="Arial" w:hAnsi="Arial" w:eastAsia="Arial"/>
                <w:sz w:val="14"/>
              </w:rPr>
              <w:t>Ghi chú</w:t>
            </w:r>
          </w:p>
        </w:tc>
        <w:tc>
          <w:tcPr>
            <w:tcW w:w="2016" w:type="dxa"/>
            <w:vAlign w:val="top"/>
          </w:tcPr>
          <w:p w14:paraId="3AFD448E">
            <w:pPr>
              <w:spacing w:after="20" w:line="240" w:lineRule="auto"/>
            </w:pPr>
            <w:r>
              <w:rPr>
                <w:rFonts w:ascii="Arial" w:hAnsi="Arial" w:eastAsia="Arial"/>
                <w:sz w:val="14"/>
              </w:rPr>
              <w:t>Business Attribute</w:t>
            </w:r>
          </w:p>
        </w:tc>
      </w:tr>
      <w:tr w14:paraId="4D0C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2A1EB9D">
            <w:pPr>
              <w:spacing w:after="20" w:line="240" w:lineRule="auto"/>
            </w:pPr>
            <w:r>
              <w:rPr>
                <w:rFonts w:ascii="Arial" w:hAnsi="Arial" w:eastAsia="Arial"/>
                <w:sz w:val="14"/>
              </w:rPr>
              <w:t>P-ASS-007</w:t>
            </w:r>
          </w:p>
        </w:tc>
        <w:tc>
          <w:tcPr>
            <w:tcW w:w="2016" w:type="dxa"/>
            <w:vAlign w:val="top"/>
          </w:tcPr>
          <w:p w14:paraId="40A290B8">
            <w:pPr>
              <w:spacing w:after="20" w:line="240" w:lineRule="auto"/>
            </w:pPr>
            <w:r>
              <w:rPr>
                <w:rFonts w:ascii="Arial" w:hAnsi="Arial" w:eastAsia="Arial"/>
                <w:sz w:val="14"/>
              </w:rPr>
              <w:t>Damage Item</w:t>
            </w:r>
          </w:p>
        </w:tc>
        <w:tc>
          <w:tcPr>
            <w:tcW w:w="2160" w:type="dxa"/>
            <w:vAlign w:val="top"/>
          </w:tcPr>
          <w:p w14:paraId="77F2D9D5">
            <w:pPr>
              <w:spacing w:after="20" w:line="240" w:lineRule="auto"/>
            </w:pPr>
            <w:r>
              <w:rPr>
                <w:rFonts w:ascii="Arial" w:hAnsi="Arial" w:eastAsia="Arial"/>
                <w:sz w:val="14"/>
              </w:rPr>
              <w:t>damageItemId</w:t>
            </w:r>
          </w:p>
        </w:tc>
        <w:tc>
          <w:tcPr>
            <w:tcW w:w="6912" w:type="dxa"/>
            <w:vAlign w:val="top"/>
          </w:tcPr>
          <w:p w14:paraId="10D581F4">
            <w:pPr>
              <w:spacing w:after="20" w:line="240" w:lineRule="auto"/>
            </w:pPr>
            <w:r>
              <w:rPr>
                <w:rFonts w:ascii="Arial" w:hAnsi="Arial" w:eastAsia="Arial"/>
                <w:sz w:val="14"/>
              </w:rPr>
              <w:t>Mã hạng mục tổn thất</w:t>
            </w:r>
          </w:p>
        </w:tc>
        <w:tc>
          <w:tcPr>
            <w:tcW w:w="2016" w:type="dxa"/>
            <w:vAlign w:val="top"/>
          </w:tcPr>
          <w:p w14:paraId="3A73204C">
            <w:pPr>
              <w:spacing w:after="20" w:line="240" w:lineRule="auto"/>
            </w:pPr>
            <w:r>
              <w:rPr>
                <w:rFonts w:ascii="Arial" w:hAnsi="Arial" w:eastAsia="Arial"/>
                <w:sz w:val="14"/>
              </w:rPr>
              <w:t>Identifier / Reference</w:t>
            </w:r>
          </w:p>
        </w:tc>
      </w:tr>
      <w:tr w14:paraId="4201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79C5FCF">
            <w:pPr>
              <w:spacing w:after="20" w:line="240" w:lineRule="auto"/>
            </w:pPr>
            <w:r>
              <w:rPr>
                <w:rFonts w:ascii="Arial" w:hAnsi="Arial" w:eastAsia="Arial"/>
                <w:sz w:val="14"/>
              </w:rPr>
              <w:t>P-ASS-008</w:t>
            </w:r>
          </w:p>
        </w:tc>
        <w:tc>
          <w:tcPr>
            <w:tcW w:w="2016" w:type="dxa"/>
            <w:vAlign w:val="top"/>
          </w:tcPr>
          <w:p w14:paraId="0ED25331">
            <w:pPr>
              <w:spacing w:after="20" w:line="240" w:lineRule="auto"/>
            </w:pPr>
            <w:r>
              <w:rPr>
                <w:rFonts w:ascii="Arial" w:hAnsi="Arial" w:eastAsia="Arial"/>
                <w:sz w:val="14"/>
              </w:rPr>
              <w:t>Damage Item</w:t>
            </w:r>
          </w:p>
        </w:tc>
        <w:tc>
          <w:tcPr>
            <w:tcW w:w="2160" w:type="dxa"/>
            <w:vAlign w:val="top"/>
          </w:tcPr>
          <w:p w14:paraId="38C5862E">
            <w:pPr>
              <w:spacing w:after="20" w:line="240" w:lineRule="auto"/>
            </w:pPr>
            <w:r>
              <w:rPr>
                <w:rFonts w:ascii="Arial" w:hAnsi="Arial" w:eastAsia="Arial"/>
                <w:sz w:val="14"/>
              </w:rPr>
              <w:t>assessmentId</w:t>
            </w:r>
          </w:p>
        </w:tc>
        <w:tc>
          <w:tcPr>
            <w:tcW w:w="6912" w:type="dxa"/>
            <w:vAlign w:val="top"/>
          </w:tcPr>
          <w:p w14:paraId="2409B00A">
            <w:pPr>
              <w:spacing w:after="20" w:line="240" w:lineRule="auto"/>
            </w:pPr>
            <w:r>
              <w:rPr>
                <w:rFonts w:ascii="Arial" w:hAnsi="Arial" w:eastAsia="Arial"/>
                <w:sz w:val="14"/>
              </w:rPr>
              <w:t>Hồ sơ đánh giá</w:t>
            </w:r>
          </w:p>
        </w:tc>
        <w:tc>
          <w:tcPr>
            <w:tcW w:w="2016" w:type="dxa"/>
            <w:vAlign w:val="top"/>
          </w:tcPr>
          <w:p w14:paraId="04A6A021">
            <w:pPr>
              <w:spacing w:after="20" w:line="240" w:lineRule="auto"/>
            </w:pPr>
            <w:r>
              <w:rPr>
                <w:rFonts w:ascii="Arial" w:hAnsi="Arial" w:eastAsia="Arial"/>
                <w:sz w:val="14"/>
              </w:rPr>
              <w:t>Identifier / Reference</w:t>
            </w:r>
          </w:p>
        </w:tc>
      </w:tr>
      <w:tr w14:paraId="2CFF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1C9CC26">
            <w:pPr>
              <w:spacing w:after="20" w:line="240" w:lineRule="auto"/>
            </w:pPr>
            <w:r>
              <w:rPr>
                <w:rFonts w:ascii="Arial" w:hAnsi="Arial" w:eastAsia="Arial"/>
                <w:sz w:val="14"/>
              </w:rPr>
              <w:t>P-ASS-009</w:t>
            </w:r>
          </w:p>
        </w:tc>
        <w:tc>
          <w:tcPr>
            <w:tcW w:w="2016" w:type="dxa"/>
            <w:vAlign w:val="top"/>
          </w:tcPr>
          <w:p w14:paraId="6EEA3AE3">
            <w:pPr>
              <w:spacing w:after="20" w:line="240" w:lineRule="auto"/>
            </w:pPr>
            <w:r>
              <w:rPr>
                <w:rFonts w:ascii="Arial" w:hAnsi="Arial" w:eastAsia="Arial"/>
                <w:sz w:val="14"/>
              </w:rPr>
              <w:t>Damage Item</w:t>
            </w:r>
          </w:p>
        </w:tc>
        <w:tc>
          <w:tcPr>
            <w:tcW w:w="2160" w:type="dxa"/>
            <w:vAlign w:val="top"/>
          </w:tcPr>
          <w:p w14:paraId="558C8A38">
            <w:pPr>
              <w:spacing w:after="20" w:line="240" w:lineRule="auto"/>
            </w:pPr>
            <w:r>
              <w:rPr>
                <w:rFonts w:ascii="Arial" w:hAnsi="Arial" w:eastAsia="Arial"/>
                <w:sz w:val="14"/>
              </w:rPr>
              <w:t>damageType</w:t>
            </w:r>
          </w:p>
        </w:tc>
        <w:tc>
          <w:tcPr>
            <w:tcW w:w="6912" w:type="dxa"/>
            <w:vAlign w:val="top"/>
          </w:tcPr>
          <w:p w14:paraId="502822E2">
            <w:pPr>
              <w:spacing w:after="20" w:line="240" w:lineRule="auto"/>
            </w:pPr>
            <w:r>
              <w:rPr>
                <w:rFonts w:ascii="Arial" w:hAnsi="Arial" w:eastAsia="Arial"/>
                <w:sz w:val="14"/>
              </w:rPr>
              <w:t>Loại tổn thất</w:t>
            </w:r>
          </w:p>
        </w:tc>
        <w:tc>
          <w:tcPr>
            <w:tcW w:w="2016" w:type="dxa"/>
            <w:vAlign w:val="top"/>
          </w:tcPr>
          <w:p w14:paraId="12F1401D">
            <w:pPr>
              <w:spacing w:after="20" w:line="240" w:lineRule="auto"/>
            </w:pPr>
            <w:r>
              <w:rPr>
                <w:rFonts w:ascii="Arial" w:hAnsi="Arial" w:eastAsia="Arial"/>
                <w:sz w:val="14"/>
              </w:rPr>
              <w:t>Business Attribute</w:t>
            </w:r>
          </w:p>
        </w:tc>
      </w:tr>
      <w:tr w14:paraId="4A45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D3B72F2">
            <w:pPr>
              <w:spacing w:after="20" w:line="240" w:lineRule="auto"/>
            </w:pPr>
            <w:r>
              <w:rPr>
                <w:rFonts w:ascii="Arial" w:hAnsi="Arial" w:eastAsia="Arial"/>
                <w:sz w:val="14"/>
              </w:rPr>
              <w:t>P-ASS-010</w:t>
            </w:r>
          </w:p>
        </w:tc>
        <w:tc>
          <w:tcPr>
            <w:tcW w:w="2016" w:type="dxa"/>
            <w:vAlign w:val="top"/>
          </w:tcPr>
          <w:p w14:paraId="25595D0E">
            <w:pPr>
              <w:spacing w:after="20" w:line="240" w:lineRule="auto"/>
            </w:pPr>
            <w:r>
              <w:rPr>
                <w:rFonts w:ascii="Arial" w:hAnsi="Arial" w:eastAsia="Arial"/>
                <w:sz w:val="14"/>
              </w:rPr>
              <w:t>Damage Item</w:t>
            </w:r>
          </w:p>
        </w:tc>
        <w:tc>
          <w:tcPr>
            <w:tcW w:w="2160" w:type="dxa"/>
            <w:vAlign w:val="top"/>
          </w:tcPr>
          <w:p w14:paraId="6CFFC219">
            <w:pPr>
              <w:spacing w:after="20" w:line="240" w:lineRule="auto"/>
            </w:pPr>
            <w:r>
              <w:rPr>
                <w:rFonts w:ascii="Arial" w:hAnsi="Arial" w:eastAsia="Arial"/>
                <w:sz w:val="14"/>
              </w:rPr>
              <w:t>description</w:t>
            </w:r>
          </w:p>
        </w:tc>
        <w:tc>
          <w:tcPr>
            <w:tcW w:w="6912" w:type="dxa"/>
            <w:vAlign w:val="top"/>
          </w:tcPr>
          <w:p w14:paraId="2FC21E99">
            <w:pPr>
              <w:spacing w:after="20" w:line="240" w:lineRule="auto"/>
            </w:pPr>
            <w:r>
              <w:rPr>
                <w:rFonts w:ascii="Arial" w:hAnsi="Arial" w:eastAsia="Arial"/>
                <w:sz w:val="14"/>
              </w:rPr>
              <w:t>Mô tả tổn thất</w:t>
            </w:r>
          </w:p>
        </w:tc>
        <w:tc>
          <w:tcPr>
            <w:tcW w:w="2016" w:type="dxa"/>
            <w:vAlign w:val="top"/>
          </w:tcPr>
          <w:p w14:paraId="3E19B364">
            <w:pPr>
              <w:spacing w:after="20" w:line="240" w:lineRule="auto"/>
            </w:pPr>
            <w:r>
              <w:rPr>
                <w:rFonts w:ascii="Arial" w:hAnsi="Arial" w:eastAsia="Arial"/>
                <w:sz w:val="14"/>
              </w:rPr>
              <w:t>Business Attribute</w:t>
            </w:r>
          </w:p>
        </w:tc>
      </w:tr>
      <w:tr w14:paraId="3235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DC818AB">
            <w:pPr>
              <w:spacing w:after="20" w:line="240" w:lineRule="auto"/>
            </w:pPr>
            <w:r>
              <w:rPr>
                <w:rFonts w:ascii="Arial" w:hAnsi="Arial" w:eastAsia="Arial"/>
                <w:sz w:val="14"/>
              </w:rPr>
              <w:t>P-ASS-011</w:t>
            </w:r>
          </w:p>
        </w:tc>
        <w:tc>
          <w:tcPr>
            <w:tcW w:w="2016" w:type="dxa"/>
            <w:vAlign w:val="top"/>
          </w:tcPr>
          <w:p w14:paraId="3C29B1A5">
            <w:pPr>
              <w:spacing w:after="20" w:line="240" w:lineRule="auto"/>
            </w:pPr>
            <w:r>
              <w:rPr>
                <w:rFonts w:ascii="Arial" w:hAnsi="Arial" w:eastAsia="Arial"/>
                <w:sz w:val="14"/>
              </w:rPr>
              <w:t>Damage Item</w:t>
            </w:r>
          </w:p>
        </w:tc>
        <w:tc>
          <w:tcPr>
            <w:tcW w:w="2160" w:type="dxa"/>
            <w:vAlign w:val="top"/>
          </w:tcPr>
          <w:p w14:paraId="4F50733A">
            <w:pPr>
              <w:spacing w:after="20" w:line="240" w:lineRule="auto"/>
            </w:pPr>
            <w:r>
              <w:rPr>
                <w:rFonts w:ascii="Arial" w:hAnsi="Arial" w:eastAsia="Arial"/>
                <w:sz w:val="14"/>
              </w:rPr>
              <w:t>severity</w:t>
            </w:r>
          </w:p>
        </w:tc>
        <w:tc>
          <w:tcPr>
            <w:tcW w:w="6912" w:type="dxa"/>
            <w:vAlign w:val="top"/>
          </w:tcPr>
          <w:p w14:paraId="52B0CE68">
            <w:pPr>
              <w:spacing w:after="20" w:line="240" w:lineRule="auto"/>
            </w:pPr>
            <w:r>
              <w:rPr>
                <w:rFonts w:ascii="Arial" w:hAnsi="Arial" w:eastAsia="Arial"/>
                <w:sz w:val="14"/>
              </w:rPr>
              <w:t>Mức độ hư hỏng</w:t>
            </w:r>
          </w:p>
        </w:tc>
        <w:tc>
          <w:tcPr>
            <w:tcW w:w="2016" w:type="dxa"/>
            <w:vAlign w:val="top"/>
          </w:tcPr>
          <w:p w14:paraId="5A6E84F5">
            <w:pPr>
              <w:spacing w:after="20" w:line="240" w:lineRule="auto"/>
            </w:pPr>
            <w:r>
              <w:rPr>
                <w:rFonts w:ascii="Arial" w:hAnsi="Arial" w:eastAsia="Arial"/>
                <w:sz w:val="14"/>
              </w:rPr>
              <w:t>Business Attribute</w:t>
            </w:r>
          </w:p>
        </w:tc>
      </w:tr>
      <w:tr w14:paraId="21DD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D0E95B4">
            <w:pPr>
              <w:spacing w:after="20" w:line="240" w:lineRule="auto"/>
            </w:pPr>
            <w:r>
              <w:rPr>
                <w:rFonts w:ascii="Arial" w:hAnsi="Arial" w:eastAsia="Arial"/>
                <w:sz w:val="14"/>
              </w:rPr>
              <w:t>P-ASS-012</w:t>
            </w:r>
          </w:p>
        </w:tc>
        <w:tc>
          <w:tcPr>
            <w:tcW w:w="2016" w:type="dxa"/>
            <w:vAlign w:val="top"/>
          </w:tcPr>
          <w:p w14:paraId="555329C2">
            <w:pPr>
              <w:spacing w:after="20" w:line="240" w:lineRule="auto"/>
            </w:pPr>
            <w:r>
              <w:rPr>
                <w:rFonts w:ascii="Arial" w:hAnsi="Arial" w:eastAsia="Arial"/>
                <w:sz w:val="14"/>
              </w:rPr>
              <w:t>Damage Item</w:t>
            </w:r>
          </w:p>
        </w:tc>
        <w:tc>
          <w:tcPr>
            <w:tcW w:w="2160" w:type="dxa"/>
            <w:vAlign w:val="top"/>
          </w:tcPr>
          <w:p w14:paraId="68D8BE7D">
            <w:pPr>
              <w:spacing w:after="20" w:line="240" w:lineRule="auto"/>
            </w:pPr>
            <w:r>
              <w:rPr>
                <w:rFonts w:ascii="Arial" w:hAnsi="Arial" w:eastAsia="Arial"/>
                <w:sz w:val="14"/>
              </w:rPr>
              <w:t>quantity</w:t>
            </w:r>
          </w:p>
        </w:tc>
        <w:tc>
          <w:tcPr>
            <w:tcW w:w="6912" w:type="dxa"/>
            <w:vAlign w:val="top"/>
          </w:tcPr>
          <w:p w14:paraId="73DE48A7">
            <w:pPr>
              <w:spacing w:after="20" w:line="240" w:lineRule="auto"/>
            </w:pPr>
            <w:r>
              <w:rPr>
                <w:rFonts w:ascii="Arial" w:hAnsi="Arial" w:eastAsia="Arial"/>
                <w:sz w:val="14"/>
              </w:rPr>
              <w:t>Số lượng</w:t>
            </w:r>
          </w:p>
        </w:tc>
        <w:tc>
          <w:tcPr>
            <w:tcW w:w="2016" w:type="dxa"/>
            <w:vAlign w:val="top"/>
          </w:tcPr>
          <w:p w14:paraId="44519704">
            <w:pPr>
              <w:spacing w:after="20" w:line="240" w:lineRule="auto"/>
            </w:pPr>
            <w:r>
              <w:rPr>
                <w:rFonts w:ascii="Arial" w:hAnsi="Arial" w:eastAsia="Arial"/>
                <w:sz w:val="14"/>
              </w:rPr>
              <w:t>Business Attribute</w:t>
            </w:r>
          </w:p>
        </w:tc>
      </w:tr>
      <w:tr w14:paraId="244A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44D1505">
            <w:pPr>
              <w:spacing w:after="20" w:line="240" w:lineRule="auto"/>
            </w:pPr>
            <w:r>
              <w:rPr>
                <w:rFonts w:ascii="Arial" w:hAnsi="Arial" w:eastAsia="Arial"/>
                <w:sz w:val="14"/>
              </w:rPr>
              <w:t>P-ASS-013</w:t>
            </w:r>
          </w:p>
        </w:tc>
        <w:tc>
          <w:tcPr>
            <w:tcW w:w="2016" w:type="dxa"/>
            <w:vAlign w:val="top"/>
          </w:tcPr>
          <w:p w14:paraId="5987961D">
            <w:pPr>
              <w:spacing w:after="20" w:line="240" w:lineRule="auto"/>
            </w:pPr>
            <w:r>
              <w:rPr>
                <w:rFonts w:ascii="Arial" w:hAnsi="Arial" w:eastAsia="Arial"/>
                <w:sz w:val="14"/>
              </w:rPr>
              <w:t>Damage Item</w:t>
            </w:r>
          </w:p>
        </w:tc>
        <w:tc>
          <w:tcPr>
            <w:tcW w:w="2160" w:type="dxa"/>
            <w:vAlign w:val="top"/>
          </w:tcPr>
          <w:p w14:paraId="54981ED7">
            <w:pPr>
              <w:spacing w:after="20" w:line="240" w:lineRule="auto"/>
            </w:pPr>
            <w:r>
              <w:rPr>
                <w:rFonts w:ascii="Arial" w:hAnsi="Arial" w:eastAsia="Arial"/>
                <w:sz w:val="14"/>
              </w:rPr>
              <w:t>unit</w:t>
            </w:r>
          </w:p>
        </w:tc>
        <w:tc>
          <w:tcPr>
            <w:tcW w:w="6912" w:type="dxa"/>
            <w:vAlign w:val="top"/>
          </w:tcPr>
          <w:p w14:paraId="79955FA1">
            <w:pPr>
              <w:spacing w:after="20" w:line="240" w:lineRule="auto"/>
            </w:pPr>
            <w:r>
              <w:rPr>
                <w:rFonts w:ascii="Arial" w:hAnsi="Arial" w:eastAsia="Arial"/>
                <w:sz w:val="14"/>
              </w:rPr>
              <w:t>Đơn vị tính</w:t>
            </w:r>
          </w:p>
        </w:tc>
        <w:tc>
          <w:tcPr>
            <w:tcW w:w="2016" w:type="dxa"/>
            <w:vAlign w:val="top"/>
          </w:tcPr>
          <w:p w14:paraId="278FAF66">
            <w:pPr>
              <w:spacing w:after="20" w:line="240" w:lineRule="auto"/>
            </w:pPr>
            <w:r>
              <w:rPr>
                <w:rFonts w:ascii="Arial" w:hAnsi="Arial" w:eastAsia="Arial"/>
                <w:sz w:val="14"/>
              </w:rPr>
              <w:t>Business Attribute</w:t>
            </w:r>
          </w:p>
        </w:tc>
      </w:tr>
      <w:tr w14:paraId="04CE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5A3B66D">
            <w:pPr>
              <w:spacing w:after="20" w:line="240" w:lineRule="auto"/>
            </w:pPr>
            <w:r>
              <w:rPr>
                <w:rFonts w:ascii="Arial" w:hAnsi="Arial" w:eastAsia="Arial"/>
                <w:sz w:val="14"/>
              </w:rPr>
              <w:t>P-ASS-014</w:t>
            </w:r>
          </w:p>
        </w:tc>
        <w:tc>
          <w:tcPr>
            <w:tcW w:w="2016" w:type="dxa"/>
            <w:vAlign w:val="top"/>
          </w:tcPr>
          <w:p w14:paraId="763FF192">
            <w:pPr>
              <w:spacing w:after="20" w:line="240" w:lineRule="auto"/>
            </w:pPr>
            <w:r>
              <w:rPr>
                <w:rFonts w:ascii="Arial" w:hAnsi="Arial" w:eastAsia="Arial"/>
                <w:sz w:val="14"/>
              </w:rPr>
              <w:t>Damage Item</w:t>
            </w:r>
          </w:p>
        </w:tc>
        <w:tc>
          <w:tcPr>
            <w:tcW w:w="2160" w:type="dxa"/>
            <w:vAlign w:val="top"/>
          </w:tcPr>
          <w:p w14:paraId="5FCB7009">
            <w:pPr>
              <w:spacing w:after="20" w:line="240" w:lineRule="auto"/>
            </w:pPr>
            <w:r>
              <w:rPr>
                <w:rFonts w:ascii="Arial" w:hAnsi="Arial" w:eastAsia="Arial"/>
                <w:sz w:val="14"/>
              </w:rPr>
              <w:t>estimatedRepair</w:t>
            </w:r>
          </w:p>
        </w:tc>
        <w:tc>
          <w:tcPr>
            <w:tcW w:w="6912" w:type="dxa"/>
            <w:vAlign w:val="top"/>
          </w:tcPr>
          <w:p w14:paraId="30FAD4FC">
            <w:pPr>
              <w:spacing w:after="20" w:line="240" w:lineRule="auto"/>
            </w:pPr>
            <w:r>
              <w:rPr>
                <w:rFonts w:ascii="Arial" w:hAnsi="Arial" w:eastAsia="Arial"/>
                <w:sz w:val="14"/>
              </w:rPr>
              <w:t>Chi phí sửa chữa dự kiến</w:t>
            </w:r>
          </w:p>
        </w:tc>
        <w:tc>
          <w:tcPr>
            <w:tcW w:w="2016" w:type="dxa"/>
            <w:vAlign w:val="top"/>
          </w:tcPr>
          <w:p w14:paraId="175EC81B">
            <w:pPr>
              <w:spacing w:after="20" w:line="240" w:lineRule="auto"/>
            </w:pPr>
            <w:r>
              <w:rPr>
                <w:rFonts w:ascii="Arial" w:hAnsi="Arial" w:eastAsia="Arial"/>
                <w:sz w:val="14"/>
              </w:rPr>
              <w:t>Financial / Calculation</w:t>
            </w:r>
          </w:p>
        </w:tc>
      </w:tr>
      <w:tr w14:paraId="3793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C9B933">
            <w:pPr>
              <w:spacing w:after="20" w:line="240" w:lineRule="auto"/>
            </w:pPr>
            <w:r>
              <w:rPr>
                <w:rFonts w:ascii="Arial" w:hAnsi="Arial" w:eastAsia="Arial"/>
                <w:sz w:val="14"/>
              </w:rPr>
              <w:t>P-ASS-015</w:t>
            </w:r>
          </w:p>
        </w:tc>
        <w:tc>
          <w:tcPr>
            <w:tcW w:w="2016" w:type="dxa"/>
            <w:vAlign w:val="top"/>
          </w:tcPr>
          <w:p w14:paraId="4E126105">
            <w:pPr>
              <w:spacing w:after="20" w:line="240" w:lineRule="auto"/>
            </w:pPr>
            <w:r>
              <w:rPr>
                <w:rFonts w:ascii="Arial" w:hAnsi="Arial" w:eastAsia="Arial"/>
                <w:sz w:val="14"/>
              </w:rPr>
              <w:t>Damage Item</w:t>
            </w:r>
          </w:p>
        </w:tc>
        <w:tc>
          <w:tcPr>
            <w:tcW w:w="2160" w:type="dxa"/>
            <w:vAlign w:val="top"/>
          </w:tcPr>
          <w:p w14:paraId="4734BD9D">
            <w:pPr>
              <w:spacing w:after="20" w:line="240" w:lineRule="auto"/>
            </w:pPr>
            <w:r>
              <w:rPr>
                <w:rFonts w:ascii="Arial" w:hAnsi="Arial" w:eastAsia="Arial"/>
                <w:sz w:val="14"/>
              </w:rPr>
              <w:t>replacementCost</w:t>
            </w:r>
          </w:p>
        </w:tc>
        <w:tc>
          <w:tcPr>
            <w:tcW w:w="6912" w:type="dxa"/>
            <w:vAlign w:val="top"/>
          </w:tcPr>
          <w:p w14:paraId="512F4C3F">
            <w:pPr>
              <w:spacing w:after="20" w:line="240" w:lineRule="auto"/>
            </w:pPr>
            <w:r>
              <w:rPr>
                <w:rFonts w:ascii="Arial" w:hAnsi="Arial" w:eastAsia="Arial"/>
                <w:sz w:val="14"/>
              </w:rPr>
              <w:t>Chi phí thay thế dự kiến</w:t>
            </w:r>
          </w:p>
        </w:tc>
        <w:tc>
          <w:tcPr>
            <w:tcW w:w="2016" w:type="dxa"/>
            <w:vAlign w:val="top"/>
          </w:tcPr>
          <w:p w14:paraId="7A2096A9">
            <w:pPr>
              <w:spacing w:after="20" w:line="240" w:lineRule="auto"/>
            </w:pPr>
            <w:r>
              <w:rPr>
                <w:rFonts w:ascii="Arial" w:hAnsi="Arial" w:eastAsia="Arial"/>
                <w:sz w:val="14"/>
              </w:rPr>
              <w:t>Financial / Calculation</w:t>
            </w:r>
          </w:p>
        </w:tc>
      </w:tr>
      <w:tr w14:paraId="175F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F50E66">
            <w:pPr>
              <w:spacing w:after="20" w:line="240" w:lineRule="auto"/>
            </w:pPr>
            <w:r>
              <w:rPr>
                <w:rFonts w:ascii="Arial" w:hAnsi="Arial" w:eastAsia="Arial"/>
                <w:sz w:val="14"/>
              </w:rPr>
              <w:t>P-ASS-016</w:t>
            </w:r>
          </w:p>
        </w:tc>
        <w:tc>
          <w:tcPr>
            <w:tcW w:w="2016" w:type="dxa"/>
            <w:vAlign w:val="top"/>
          </w:tcPr>
          <w:p w14:paraId="36A0C4B3">
            <w:pPr>
              <w:spacing w:after="20" w:line="240" w:lineRule="auto"/>
            </w:pPr>
            <w:r>
              <w:rPr>
                <w:rFonts w:ascii="Arial" w:hAnsi="Arial" w:eastAsia="Arial"/>
                <w:sz w:val="14"/>
              </w:rPr>
              <w:t>Damage Item</w:t>
            </w:r>
          </w:p>
        </w:tc>
        <w:tc>
          <w:tcPr>
            <w:tcW w:w="2160" w:type="dxa"/>
            <w:vAlign w:val="top"/>
          </w:tcPr>
          <w:p w14:paraId="0C479BF6">
            <w:pPr>
              <w:spacing w:after="20" w:line="240" w:lineRule="auto"/>
            </w:pPr>
            <w:r>
              <w:rPr>
                <w:rFonts w:ascii="Arial" w:hAnsi="Arial" w:eastAsia="Arial"/>
                <w:sz w:val="14"/>
              </w:rPr>
              <w:t>depreciationAmount</w:t>
            </w:r>
          </w:p>
        </w:tc>
        <w:tc>
          <w:tcPr>
            <w:tcW w:w="6912" w:type="dxa"/>
            <w:vAlign w:val="top"/>
          </w:tcPr>
          <w:p w14:paraId="22BA8451">
            <w:pPr>
              <w:spacing w:after="20" w:line="240" w:lineRule="auto"/>
            </w:pPr>
            <w:r>
              <w:rPr>
                <w:rFonts w:ascii="Arial" w:hAnsi="Arial" w:eastAsia="Arial"/>
                <w:sz w:val="14"/>
              </w:rPr>
              <w:t>Giá trị khấu hao</w:t>
            </w:r>
          </w:p>
        </w:tc>
        <w:tc>
          <w:tcPr>
            <w:tcW w:w="2016" w:type="dxa"/>
            <w:vAlign w:val="top"/>
          </w:tcPr>
          <w:p w14:paraId="60FCA817">
            <w:pPr>
              <w:spacing w:after="20" w:line="240" w:lineRule="auto"/>
            </w:pPr>
            <w:r>
              <w:rPr>
                <w:rFonts w:ascii="Arial" w:hAnsi="Arial" w:eastAsia="Arial"/>
                <w:sz w:val="14"/>
              </w:rPr>
              <w:t>Financial / Calculation</w:t>
            </w:r>
          </w:p>
        </w:tc>
      </w:tr>
      <w:tr w14:paraId="4F78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43288E3">
            <w:pPr>
              <w:spacing w:after="20" w:line="240" w:lineRule="auto"/>
            </w:pPr>
            <w:r>
              <w:rPr>
                <w:rFonts w:ascii="Arial" w:hAnsi="Arial" w:eastAsia="Arial"/>
                <w:sz w:val="14"/>
              </w:rPr>
              <w:t>P-ASS-017</w:t>
            </w:r>
          </w:p>
        </w:tc>
        <w:tc>
          <w:tcPr>
            <w:tcW w:w="2016" w:type="dxa"/>
            <w:vAlign w:val="top"/>
          </w:tcPr>
          <w:p w14:paraId="3FFFD4AE">
            <w:pPr>
              <w:spacing w:after="20" w:line="240" w:lineRule="auto"/>
            </w:pPr>
            <w:r>
              <w:rPr>
                <w:rFonts w:ascii="Arial" w:hAnsi="Arial" w:eastAsia="Arial"/>
                <w:sz w:val="14"/>
              </w:rPr>
              <w:t>Repair Estimate</w:t>
            </w:r>
          </w:p>
        </w:tc>
        <w:tc>
          <w:tcPr>
            <w:tcW w:w="2160" w:type="dxa"/>
            <w:vAlign w:val="top"/>
          </w:tcPr>
          <w:p w14:paraId="548F4396">
            <w:pPr>
              <w:spacing w:after="20" w:line="240" w:lineRule="auto"/>
            </w:pPr>
            <w:r>
              <w:rPr>
                <w:rFonts w:ascii="Arial" w:hAnsi="Arial" w:eastAsia="Arial"/>
                <w:sz w:val="14"/>
              </w:rPr>
              <w:t>estimateId</w:t>
            </w:r>
          </w:p>
        </w:tc>
        <w:tc>
          <w:tcPr>
            <w:tcW w:w="6912" w:type="dxa"/>
            <w:vAlign w:val="top"/>
          </w:tcPr>
          <w:p w14:paraId="240AB6AC">
            <w:pPr>
              <w:spacing w:after="20" w:line="240" w:lineRule="auto"/>
            </w:pPr>
            <w:r>
              <w:rPr>
                <w:rFonts w:ascii="Arial" w:hAnsi="Arial" w:eastAsia="Arial"/>
                <w:sz w:val="14"/>
              </w:rPr>
              <w:t>Mã báo giá</w:t>
            </w:r>
          </w:p>
        </w:tc>
        <w:tc>
          <w:tcPr>
            <w:tcW w:w="2016" w:type="dxa"/>
            <w:vAlign w:val="top"/>
          </w:tcPr>
          <w:p w14:paraId="01E5ABC8">
            <w:pPr>
              <w:spacing w:after="20" w:line="240" w:lineRule="auto"/>
            </w:pPr>
            <w:r>
              <w:rPr>
                <w:rFonts w:ascii="Arial" w:hAnsi="Arial" w:eastAsia="Arial"/>
                <w:sz w:val="14"/>
              </w:rPr>
              <w:t>Financial / Calculation</w:t>
            </w:r>
          </w:p>
        </w:tc>
      </w:tr>
      <w:tr w14:paraId="313E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27E02C">
            <w:pPr>
              <w:spacing w:after="20" w:line="240" w:lineRule="auto"/>
            </w:pPr>
            <w:r>
              <w:rPr>
                <w:rFonts w:ascii="Arial" w:hAnsi="Arial" w:eastAsia="Arial"/>
                <w:sz w:val="14"/>
              </w:rPr>
              <w:t>P-ASS-018</w:t>
            </w:r>
          </w:p>
        </w:tc>
        <w:tc>
          <w:tcPr>
            <w:tcW w:w="2016" w:type="dxa"/>
            <w:vAlign w:val="top"/>
          </w:tcPr>
          <w:p w14:paraId="7130C0B8">
            <w:pPr>
              <w:spacing w:after="20" w:line="240" w:lineRule="auto"/>
            </w:pPr>
            <w:r>
              <w:rPr>
                <w:rFonts w:ascii="Arial" w:hAnsi="Arial" w:eastAsia="Arial"/>
                <w:sz w:val="14"/>
              </w:rPr>
              <w:t>Repair Estimate</w:t>
            </w:r>
          </w:p>
        </w:tc>
        <w:tc>
          <w:tcPr>
            <w:tcW w:w="2160" w:type="dxa"/>
            <w:vAlign w:val="top"/>
          </w:tcPr>
          <w:p w14:paraId="1F0A076C">
            <w:pPr>
              <w:spacing w:after="20" w:line="240" w:lineRule="auto"/>
            </w:pPr>
            <w:r>
              <w:rPr>
                <w:rFonts w:ascii="Arial" w:hAnsi="Arial" w:eastAsia="Arial"/>
                <w:sz w:val="14"/>
              </w:rPr>
              <w:t>assessmentId</w:t>
            </w:r>
          </w:p>
        </w:tc>
        <w:tc>
          <w:tcPr>
            <w:tcW w:w="6912" w:type="dxa"/>
            <w:vAlign w:val="top"/>
          </w:tcPr>
          <w:p w14:paraId="19630B2C">
            <w:pPr>
              <w:spacing w:after="20" w:line="240" w:lineRule="auto"/>
            </w:pPr>
            <w:r>
              <w:rPr>
                <w:rFonts w:ascii="Arial" w:hAnsi="Arial" w:eastAsia="Arial"/>
                <w:sz w:val="14"/>
              </w:rPr>
              <w:t>Hồ sơ đánh giá</w:t>
            </w:r>
          </w:p>
        </w:tc>
        <w:tc>
          <w:tcPr>
            <w:tcW w:w="2016" w:type="dxa"/>
            <w:vAlign w:val="top"/>
          </w:tcPr>
          <w:p w14:paraId="6BD4A04C">
            <w:pPr>
              <w:spacing w:after="20" w:line="240" w:lineRule="auto"/>
            </w:pPr>
            <w:r>
              <w:rPr>
                <w:rFonts w:ascii="Arial" w:hAnsi="Arial" w:eastAsia="Arial"/>
                <w:sz w:val="14"/>
              </w:rPr>
              <w:t>Identifier / Reference</w:t>
            </w:r>
          </w:p>
        </w:tc>
      </w:tr>
      <w:tr w14:paraId="1202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27AEE8F">
            <w:pPr>
              <w:spacing w:after="20" w:line="240" w:lineRule="auto"/>
            </w:pPr>
            <w:r>
              <w:rPr>
                <w:rFonts w:ascii="Arial" w:hAnsi="Arial" w:eastAsia="Arial"/>
                <w:sz w:val="14"/>
              </w:rPr>
              <w:t>P-ASS-019</w:t>
            </w:r>
          </w:p>
        </w:tc>
        <w:tc>
          <w:tcPr>
            <w:tcW w:w="2016" w:type="dxa"/>
            <w:vAlign w:val="top"/>
          </w:tcPr>
          <w:p w14:paraId="765CF30F">
            <w:pPr>
              <w:spacing w:after="20" w:line="240" w:lineRule="auto"/>
            </w:pPr>
            <w:r>
              <w:rPr>
                <w:rFonts w:ascii="Arial" w:hAnsi="Arial" w:eastAsia="Arial"/>
                <w:sz w:val="14"/>
              </w:rPr>
              <w:t>Repair Estimate</w:t>
            </w:r>
          </w:p>
        </w:tc>
        <w:tc>
          <w:tcPr>
            <w:tcW w:w="2160" w:type="dxa"/>
            <w:vAlign w:val="top"/>
          </w:tcPr>
          <w:p w14:paraId="0F0156B5">
            <w:pPr>
              <w:spacing w:after="20" w:line="240" w:lineRule="auto"/>
            </w:pPr>
            <w:r>
              <w:rPr>
                <w:rFonts w:ascii="Arial" w:hAnsi="Arial" w:eastAsia="Arial"/>
                <w:sz w:val="14"/>
              </w:rPr>
              <w:t>vendorId</w:t>
            </w:r>
          </w:p>
        </w:tc>
        <w:tc>
          <w:tcPr>
            <w:tcW w:w="6912" w:type="dxa"/>
            <w:vAlign w:val="top"/>
          </w:tcPr>
          <w:p w14:paraId="36E8FD40">
            <w:pPr>
              <w:spacing w:after="20" w:line="240" w:lineRule="auto"/>
            </w:pPr>
            <w:r>
              <w:rPr>
                <w:rFonts w:ascii="Arial" w:hAnsi="Arial" w:eastAsia="Arial"/>
                <w:sz w:val="14"/>
              </w:rPr>
              <w:t>Garage/Nhà cung cấp</w:t>
            </w:r>
          </w:p>
        </w:tc>
        <w:tc>
          <w:tcPr>
            <w:tcW w:w="2016" w:type="dxa"/>
            <w:vAlign w:val="top"/>
          </w:tcPr>
          <w:p w14:paraId="3736187C">
            <w:pPr>
              <w:spacing w:after="20" w:line="240" w:lineRule="auto"/>
            </w:pPr>
            <w:r>
              <w:rPr>
                <w:rFonts w:ascii="Arial" w:hAnsi="Arial" w:eastAsia="Arial"/>
                <w:sz w:val="14"/>
              </w:rPr>
              <w:t>Identifier / Reference</w:t>
            </w:r>
          </w:p>
        </w:tc>
      </w:tr>
      <w:tr w14:paraId="5C08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66DA51E">
            <w:pPr>
              <w:spacing w:after="20" w:line="240" w:lineRule="auto"/>
            </w:pPr>
            <w:r>
              <w:rPr>
                <w:rFonts w:ascii="Arial" w:hAnsi="Arial" w:eastAsia="Arial"/>
                <w:sz w:val="14"/>
              </w:rPr>
              <w:t>P-ASS-020</w:t>
            </w:r>
          </w:p>
        </w:tc>
        <w:tc>
          <w:tcPr>
            <w:tcW w:w="2016" w:type="dxa"/>
            <w:vAlign w:val="top"/>
          </w:tcPr>
          <w:p w14:paraId="6F444AD4">
            <w:pPr>
              <w:spacing w:after="20" w:line="240" w:lineRule="auto"/>
            </w:pPr>
            <w:r>
              <w:rPr>
                <w:rFonts w:ascii="Arial" w:hAnsi="Arial" w:eastAsia="Arial"/>
                <w:sz w:val="14"/>
              </w:rPr>
              <w:t>Repair Estimate</w:t>
            </w:r>
          </w:p>
        </w:tc>
        <w:tc>
          <w:tcPr>
            <w:tcW w:w="2160" w:type="dxa"/>
            <w:vAlign w:val="top"/>
          </w:tcPr>
          <w:p w14:paraId="212C5D98">
            <w:pPr>
              <w:spacing w:after="20" w:line="240" w:lineRule="auto"/>
            </w:pPr>
            <w:r>
              <w:rPr>
                <w:rFonts w:ascii="Arial" w:hAnsi="Arial" w:eastAsia="Arial"/>
                <w:sz w:val="14"/>
              </w:rPr>
              <w:t>laborCost</w:t>
            </w:r>
          </w:p>
        </w:tc>
        <w:tc>
          <w:tcPr>
            <w:tcW w:w="6912" w:type="dxa"/>
            <w:vAlign w:val="top"/>
          </w:tcPr>
          <w:p w14:paraId="2F24AFB3">
            <w:pPr>
              <w:spacing w:after="20" w:line="240" w:lineRule="auto"/>
            </w:pPr>
            <w:r>
              <w:rPr>
                <w:rFonts w:ascii="Arial" w:hAnsi="Arial" w:eastAsia="Arial"/>
                <w:sz w:val="14"/>
              </w:rPr>
              <w:t>Chi phí nhân công</w:t>
            </w:r>
          </w:p>
        </w:tc>
        <w:tc>
          <w:tcPr>
            <w:tcW w:w="2016" w:type="dxa"/>
            <w:vAlign w:val="top"/>
          </w:tcPr>
          <w:p w14:paraId="4DC885C4">
            <w:pPr>
              <w:spacing w:after="20" w:line="240" w:lineRule="auto"/>
            </w:pPr>
            <w:r>
              <w:rPr>
                <w:rFonts w:ascii="Arial" w:hAnsi="Arial" w:eastAsia="Arial"/>
                <w:sz w:val="14"/>
              </w:rPr>
              <w:t>Financial / Calculation</w:t>
            </w:r>
          </w:p>
        </w:tc>
      </w:tr>
      <w:tr w14:paraId="2EBF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5D697B7">
            <w:pPr>
              <w:spacing w:after="20" w:line="240" w:lineRule="auto"/>
            </w:pPr>
            <w:r>
              <w:rPr>
                <w:rFonts w:ascii="Arial" w:hAnsi="Arial" w:eastAsia="Arial"/>
                <w:sz w:val="14"/>
              </w:rPr>
              <w:t>P-ASS-021</w:t>
            </w:r>
          </w:p>
        </w:tc>
        <w:tc>
          <w:tcPr>
            <w:tcW w:w="2016" w:type="dxa"/>
            <w:vAlign w:val="top"/>
          </w:tcPr>
          <w:p w14:paraId="394C762B">
            <w:pPr>
              <w:spacing w:after="20" w:line="240" w:lineRule="auto"/>
            </w:pPr>
            <w:r>
              <w:rPr>
                <w:rFonts w:ascii="Arial" w:hAnsi="Arial" w:eastAsia="Arial"/>
                <w:sz w:val="14"/>
              </w:rPr>
              <w:t>Repair Estimate</w:t>
            </w:r>
          </w:p>
        </w:tc>
        <w:tc>
          <w:tcPr>
            <w:tcW w:w="2160" w:type="dxa"/>
            <w:vAlign w:val="top"/>
          </w:tcPr>
          <w:p w14:paraId="7ADC88CD">
            <w:pPr>
              <w:spacing w:after="20" w:line="240" w:lineRule="auto"/>
            </w:pPr>
            <w:r>
              <w:rPr>
                <w:rFonts w:ascii="Arial" w:hAnsi="Arial" w:eastAsia="Arial"/>
                <w:sz w:val="14"/>
              </w:rPr>
              <w:t>partCost</w:t>
            </w:r>
          </w:p>
        </w:tc>
        <w:tc>
          <w:tcPr>
            <w:tcW w:w="6912" w:type="dxa"/>
            <w:vAlign w:val="top"/>
          </w:tcPr>
          <w:p w14:paraId="29981487">
            <w:pPr>
              <w:spacing w:after="20" w:line="240" w:lineRule="auto"/>
            </w:pPr>
            <w:r>
              <w:rPr>
                <w:rFonts w:ascii="Arial" w:hAnsi="Arial" w:eastAsia="Arial"/>
                <w:sz w:val="14"/>
              </w:rPr>
              <w:t>Chi phí phụ tùng</w:t>
            </w:r>
          </w:p>
        </w:tc>
        <w:tc>
          <w:tcPr>
            <w:tcW w:w="2016" w:type="dxa"/>
            <w:vAlign w:val="top"/>
          </w:tcPr>
          <w:p w14:paraId="6FBAD711">
            <w:pPr>
              <w:spacing w:after="20" w:line="240" w:lineRule="auto"/>
            </w:pPr>
            <w:r>
              <w:rPr>
                <w:rFonts w:ascii="Arial" w:hAnsi="Arial" w:eastAsia="Arial"/>
                <w:sz w:val="14"/>
              </w:rPr>
              <w:t>Financial / Calculation</w:t>
            </w:r>
          </w:p>
        </w:tc>
      </w:tr>
      <w:tr w14:paraId="5A2A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DEA2D09">
            <w:pPr>
              <w:spacing w:after="20" w:line="240" w:lineRule="auto"/>
            </w:pPr>
            <w:r>
              <w:rPr>
                <w:rFonts w:ascii="Arial" w:hAnsi="Arial" w:eastAsia="Arial"/>
                <w:sz w:val="14"/>
              </w:rPr>
              <w:t>P-ASS-022</w:t>
            </w:r>
          </w:p>
        </w:tc>
        <w:tc>
          <w:tcPr>
            <w:tcW w:w="2016" w:type="dxa"/>
            <w:vAlign w:val="top"/>
          </w:tcPr>
          <w:p w14:paraId="012A692D">
            <w:pPr>
              <w:spacing w:after="20" w:line="240" w:lineRule="auto"/>
            </w:pPr>
            <w:r>
              <w:rPr>
                <w:rFonts w:ascii="Arial" w:hAnsi="Arial" w:eastAsia="Arial"/>
                <w:sz w:val="14"/>
              </w:rPr>
              <w:t>Repair Estimate</w:t>
            </w:r>
          </w:p>
        </w:tc>
        <w:tc>
          <w:tcPr>
            <w:tcW w:w="2160" w:type="dxa"/>
            <w:vAlign w:val="top"/>
          </w:tcPr>
          <w:p w14:paraId="05CAE928">
            <w:pPr>
              <w:spacing w:after="20" w:line="240" w:lineRule="auto"/>
            </w:pPr>
            <w:r>
              <w:rPr>
                <w:rFonts w:ascii="Arial" w:hAnsi="Arial" w:eastAsia="Arial"/>
                <w:sz w:val="14"/>
              </w:rPr>
              <w:t>paintCost</w:t>
            </w:r>
          </w:p>
        </w:tc>
        <w:tc>
          <w:tcPr>
            <w:tcW w:w="6912" w:type="dxa"/>
            <w:vAlign w:val="top"/>
          </w:tcPr>
          <w:p w14:paraId="4C267F6F">
            <w:pPr>
              <w:spacing w:after="20" w:line="240" w:lineRule="auto"/>
            </w:pPr>
            <w:r>
              <w:rPr>
                <w:rFonts w:ascii="Arial" w:hAnsi="Arial" w:eastAsia="Arial"/>
                <w:sz w:val="14"/>
              </w:rPr>
              <w:t>Chi phí sơn</w:t>
            </w:r>
          </w:p>
        </w:tc>
        <w:tc>
          <w:tcPr>
            <w:tcW w:w="2016" w:type="dxa"/>
            <w:vAlign w:val="top"/>
          </w:tcPr>
          <w:p w14:paraId="5ABF5275">
            <w:pPr>
              <w:spacing w:after="20" w:line="240" w:lineRule="auto"/>
            </w:pPr>
            <w:r>
              <w:rPr>
                <w:rFonts w:ascii="Arial" w:hAnsi="Arial" w:eastAsia="Arial"/>
                <w:sz w:val="14"/>
              </w:rPr>
              <w:t>Financial / Calculation</w:t>
            </w:r>
          </w:p>
        </w:tc>
      </w:tr>
      <w:tr w14:paraId="02C1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1D74B00">
            <w:pPr>
              <w:spacing w:after="20" w:line="240" w:lineRule="auto"/>
            </w:pPr>
            <w:r>
              <w:rPr>
                <w:rFonts w:ascii="Arial" w:hAnsi="Arial" w:eastAsia="Arial"/>
                <w:sz w:val="14"/>
              </w:rPr>
              <w:t>P-ASS-023</w:t>
            </w:r>
          </w:p>
        </w:tc>
        <w:tc>
          <w:tcPr>
            <w:tcW w:w="2016" w:type="dxa"/>
            <w:vAlign w:val="top"/>
          </w:tcPr>
          <w:p w14:paraId="105C9F67">
            <w:pPr>
              <w:spacing w:after="20" w:line="240" w:lineRule="auto"/>
            </w:pPr>
            <w:r>
              <w:rPr>
                <w:rFonts w:ascii="Arial" w:hAnsi="Arial" w:eastAsia="Arial"/>
                <w:sz w:val="14"/>
              </w:rPr>
              <w:t>Repair Estimate</w:t>
            </w:r>
          </w:p>
        </w:tc>
        <w:tc>
          <w:tcPr>
            <w:tcW w:w="2160" w:type="dxa"/>
            <w:vAlign w:val="top"/>
          </w:tcPr>
          <w:p w14:paraId="3A1E1630">
            <w:pPr>
              <w:spacing w:after="20" w:line="240" w:lineRule="auto"/>
            </w:pPr>
            <w:r>
              <w:rPr>
                <w:rFonts w:ascii="Arial" w:hAnsi="Arial" w:eastAsia="Arial"/>
                <w:sz w:val="14"/>
              </w:rPr>
              <w:t>otherCost</w:t>
            </w:r>
          </w:p>
        </w:tc>
        <w:tc>
          <w:tcPr>
            <w:tcW w:w="6912" w:type="dxa"/>
            <w:vAlign w:val="top"/>
          </w:tcPr>
          <w:p w14:paraId="3F877DB9">
            <w:pPr>
              <w:spacing w:after="20" w:line="240" w:lineRule="auto"/>
            </w:pPr>
            <w:r>
              <w:rPr>
                <w:rFonts w:ascii="Arial" w:hAnsi="Arial" w:eastAsia="Arial"/>
                <w:sz w:val="14"/>
              </w:rPr>
              <w:t>Chi phí khác</w:t>
            </w:r>
          </w:p>
        </w:tc>
        <w:tc>
          <w:tcPr>
            <w:tcW w:w="2016" w:type="dxa"/>
            <w:vAlign w:val="top"/>
          </w:tcPr>
          <w:p w14:paraId="2FF138F1">
            <w:pPr>
              <w:spacing w:after="20" w:line="240" w:lineRule="auto"/>
            </w:pPr>
            <w:r>
              <w:rPr>
                <w:rFonts w:ascii="Arial" w:hAnsi="Arial" w:eastAsia="Arial"/>
                <w:sz w:val="14"/>
              </w:rPr>
              <w:t>Financial / Calculation</w:t>
            </w:r>
          </w:p>
        </w:tc>
      </w:tr>
      <w:tr w14:paraId="5CDA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2790E0A">
            <w:pPr>
              <w:spacing w:after="20" w:line="240" w:lineRule="auto"/>
            </w:pPr>
            <w:r>
              <w:rPr>
                <w:rFonts w:ascii="Arial" w:hAnsi="Arial" w:eastAsia="Arial"/>
                <w:sz w:val="14"/>
              </w:rPr>
              <w:t>P-ASS-024</w:t>
            </w:r>
          </w:p>
        </w:tc>
        <w:tc>
          <w:tcPr>
            <w:tcW w:w="2016" w:type="dxa"/>
            <w:vAlign w:val="top"/>
          </w:tcPr>
          <w:p w14:paraId="1B245087">
            <w:pPr>
              <w:spacing w:after="20" w:line="240" w:lineRule="auto"/>
            </w:pPr>
            <w:r>
              <w:rPr>
                <w:rFonts w:ascii="Arial" w:hAnsi="Arial" w:eastAsia="Arial"/>
                <w:sz w:val="14"/>
              </w:rPr>
              <w:t>Repair Estimate</w:t>
            </w:r>
          </w:p>
        </w:tc>
        <w:tc>
          <w:tcPr>
            <w:tcW w:w="2160" w:type="dxa"/>
            <w:vAlign w:val="top"/>
          </w:tcPr>
          <w:p w14:paraId="40FC0E85">
            <w:pPr>
              <w:spacing w:after="20" w:line="240" w:lineRule="auto"/>
            </w:pPr>
            <w:r>
              <w:rPr>
                <w:rFonts w:ascii="Arial" w:hAnsi="Arial" w:eastAsia="Arial"/>
                <w:sz w:val="14"/>
              </w:rPr>
              <w:t>subtotal</w:t>
            </w:r>
          </w:p>
        </w:tc>
        <w:tc>
          <w:tcPr>
            <w:tcW w:w="6912" w:type="dxa"/>
            <w:vAlign w:val="top"/>
          </w:tcPr>
          <w:p w14:paraId="44618514">
            <w:pPr>
              <w:spacing w:after="20" w:line="240" w:lineRule="auto"/>
            </w:pPr>
            <w:r>
              <w:rPr>
                <w:rFonts w:ascii="Arial" w:hAnsi="Arial" w:eastAsia="Arial"/>
                <w:sz w:val="14"/>
              </w:rPr>
              <w:t>Tổng trước điều chỉnh</w:t>
            </w:r>
          </w:p>
        </w:tc>
        <w:tc>
          <w:tcPr>
            <w:tcW w:w="2016" w:type="dxa"/>
            <w:vAlign w:val="top"/>
          </w:tcPr>
          <w:p w14:paraId="5B00F2F8">
            <w:pPr>
              <w:spacing w:after="20" w:line="240" w:lineRule="auto"/>
            </w:pPr>
            <w:r>
              <w:rPr>
                <w:rFonts w:ascii="Arial" w:hAnsi="Arial" w:eastAsia="Arial"/>
                <w:sz w:val="14"/>
              </w:rPr>
              <w:t>Financial / Calculation</w:t>
            </w:r>
          </w:p>
        </w:tc>
      </w:tr>
      <w:tr w14:paraId="0A55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E3CD71D">
            <w:pPr>
              <w:spacing w:after="20" w:line="240" w:lineRule="auto"/>
            </w:pPr>
            <w:r>
              <w:rPr>
                <w:rFonts w:ascii="Arial" w:hAnsi="Arial" w:eastAsia="Arial"/>
                <w:sz w:val="14"/>
              </w:rPr>
              <w:t>P-ASS-025</w:t>
            </w:r>
          </w:p>
        </w:tc>
        <w:tc>
          <w:tcPr>
            <w:tcW w:w="2016" w:type="dxa"/>
            <w:vAlign w:val="top"/>
          </w:tcPr>
          <w:p w14:paraId="031A293C">
            <w:pPr>
              <w:spacing w:after="20" w:line="240" w:lineRule="auto"/>
            </w:pPr>
            <w:r>
              <w:rPr>
                <w:rFonts w:ascii="Arial" w:hAnsi="Arial" w:eastAsia="Arial"/>
                <w:sz w:val="14"/>
              </w:rPr>
              <w:t>Repair Estimate</w:t>
            </w:r>
          </w:p>
        </w:tc>
        <w:tc>
          <w:tcPr>
            <w:tcW w:w="2160" w:type="dxa"/>
            <w:vAlign w:val="top"/>
          </w:tcPr>
          <w:p w14:paraId="5D9CC2FE">
            <w:pPr>
              <w:spacing w:after="20" w:line="240" w:lineRule="auto"/>
            </w:pPr>
            <w:r>
              <w:rPr>
                <w:rFonts w:ascii="Arial" w:hAnsi="Arial" w:eastAsia="Arial"/>
                <w:sz w:val="14"/>
              </w:rPr>
              <w:t>totalAmount</w:t>
            </w:r>
          </w:p>
        </w:tc>
        <w:tc>
          <w:tcPr>
            <w:tcW w:w="6912" w:type="dxa"/>
            <w:vAlign w:val="top"/>
          </w:tcPr>
          <w:p w14:paraId="33F4D622">
            <w:pPr>
              <w:spacing w:after="20" w:line="240" w:lineRule="auto"/>
            </w:pPr>
            <w:r>
              <w:rPr>
                <w:rFonts w:ascii="Arial" w:hAnsi="Arial" w:eastAsia="Arial"/>
                <w:sz w:val="14"/>
              </w:rPr>
              <w:t>Tổng chi phí</w:t>
            </w:r>
          </w:p>
        </w:tc>
        <w:tc>
          <w:tcPr>
            <w:tcW w:w="2016" w:type="dxa"/>
            <w:vAlign w:val="top"/>
          </w:tcPr>
          <w:p w14:paraId="67A82D0C">
            <w:pPr>
              <w:spacing w:after="20" w:line="240" w:lineRule="auto"/>
            </w:pPr>
            <w:r>
              <w:rPr>
                <w:rFonts w:ascii="Arial" w:hAnsi="Arial" w:eastAsia="Arial"/>
                <w:sz w:val="14"/>
              </w:rPr>
              <w:t>Financial / Calculation</w:t>
            </w:r>
          </w:p>
        </w:tc>
      </w:tr>
      <w:tr w14:paraId="3A62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776CC7">
            <w:pPr>
              <w:spacing w:after="20" w:line="240" w:lineRule="auto"/>
            </w:pPr>
            <w:r>
              <w:rPr>
                <w:rFonts w:ascii="Arial" w:hAnsi="Arial" w:eastAsia="Arial"/>
                <w:sz w:val="14"/>
              </w:rPr>
              <w:t>P-ASS-026</w:t>
            </w:r>
          </w:p>
        </w:tc>
        <w:tc>
          <w:tcPr>
            <w:tcW w:w="2016" w:type="dxa"/>
            <w:vAlign w:val="top"/>
          </w:tcPr>
          <w:p w14:paraId="7EB2268F">
            <w:pPr>
              <w:spacing w:after="20" w:line="240" w:lineRule="auto"/>
            </w:pPr>
            <w:r>
              <w:rPr>
                <w:rFonts w:ascii="Arial" w:hAnsi="Arial" w:eastAsia="Arial"/>
                <w:sz w:val="14"/>
              </w:rPr>
              <w:t>Repair Estimate</w:t>
            </w:r>
          </w:p>
        </w:tc>
        <w:tc>
          <w:tcPr>
            <w:tcW w:w="2160" w:type="dxa"/>
            <w:vAlign w:val="top"/>
          </w:tcPr>
          <w:p w14:paraId="1333BD28">
            <w:pPr>
              <w:spacing w:after="20" w:line="240" w:lineRule="auto"/>
            </w:pPr>
            <w:r>
              <w:rPr>
                <w:rFonts w:ascii="Arial" w:hAnsi="Arial" w:eastAsia="Arial"/>
                <w:sz w:val="14"/>
              </w:rPr>
              <w:t>currency</w:t>
            </w:r>
          </w:p>
        </w:tc>
        <w:tc>
          <w:tcPr>
            <w:tcW w:w="6912" w:type="dxa"/>
            <w:vAlign w:val="top"/>
          </w:tcPr>
          <w:p w14:paraId="766C1164">
            <w:pPr>
              <w:spacing w:after="20" w:line="240" w:lineRule="auto"/>
            </w:pPr>
            <w:r>
              <w:rPr>
                <w:rFonts w:ascii="Arial" w:hAnsi="Arial" w:eastAsia="Arial"/>
                <w:sz w:val="14"/>
              </w:rPr>
              <w:t>Loại tiền</w:t>
            </w:r>
          </w:p>
        </w:tc>
        <w:tc>
          <w:tcPr>
            <w:tcW w:w="2016" w:type="dxa"/>
            <w:vAlign w:val="top"/>
          </w:tcPr>
          <w:p w14:paraId="0EA9C8DC">
            <w:pPr>
              <w:spacing w:after="20" w:line="240" w:lineRule="auto"/>
            </w:pPr>
            <w:r>
              <w:rPr>
                <w:rFonts w:ascii="Arial" w:hAnsi="Arial" w:eastAsia="Arial"/>
                <w:sz w:val="14"/>
              </w:rPr>
              <w:t>Financial / Calculation</w:t>
            </w:r>
          </w:p>
        </w:tc>
      </w:tr>
      <w:tr w14:paraId="09F2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1E27990">
            <w:pPr>
              <w:spacing w:after="20" w:line="240" w:lineRule="auto"/>
            </w:pPr>
            <w:r>
              <w:rPr>
                <w:rFonts w:ascii="Arial" w:hAnsi="Arial" w:eastAsia="Arial"/>
                <w:sz w:val="14"/>
              </w:rPr>
              <w:t>P-ASS-027</w:t>
            </w:r>
          </w:p>
        </w:tc>
        <w:tc>
          <w:tcPr>
            <w:tcW w:w="2016" w:type="dxa"/>
            <w:vAlign w:val="top"/>
          </w:tcPr>
          <w:p w14:paraId="69E62A09">
            <w:pPr>
              <w:spacing w:after="20" w:line="240" w:lineRule="auto"/>
            </w:pPr>
            <w:r>
              <w:rPr>
                <w:rFonts w:ascii="Arial" w:hAnsi="Arial" w:eastAsia="Arial"/>
                <w:sz w:val="14"/>
              </w:rPr>
              <w:t>Assessment Result</w:t>
            </w:r>
          </w:p>
        </w:tc>
        <w:tc>
          <w:tcPr>
            <w:tcW w:w="2160" w:type="dxa"/>
            <w:vAlign w:val="top"/>
          </w:tcPr>
          <w:p w14:paraId="441BC530">
            <w:pPr>
              <w:spacing w:after="20" w:line="240" w:lineRule="auto"/>
            </w:pPr>
            <w:r>
              <w:rPr>
                <w:rFonts w:ascii="Arial" w:hAnsi="Arial" w:eastAsia="Arial"/>
                <w:sz w:val="14"/>
              </w:rPr>
              <w:t>resultId</w:t>
            </w:r>
          </w:p>
        </w:tc>
        <w:tc>
          <w:tcPr>
            <w:tcW w:w="6912" w:type="dxa"/>
            <w:vAlign w:val="top"/>
          </w:tcPr>
          <w:p w14:paraId="3D153359">
            <w:pPr>
              <w:spacing w:after="20" w:line="240" w:lineRule="auto"/>
            </w:pPr>
            <w:r>
              <w:rPr>
                <w:rFonts w:ascii="Arial" w:hAnsi="Arial" w:eastAsia="Arial"/>
                <w:sz w:val="14"/>
              </w:rPr>
              <w:t>Mã kết quả đánh giá</w:t>
            </w:r>
          </w:p>
        </w:tc>
        <w:tc>
          <w:tcPr>
            <w:tcW w:w="2016" w:type="dxa"/>
            <w:vAlign w:val="top"/>
          </w:tcPr>
          <w:p w14:paraId="09F95CB6">
            <w:pPr>
              <w:spacing w:after="20" w:line="240" w:lineRule="auto"/>
            </w:pPr>
            <w:r>
              <w:rPr>
                <w:rFonts w:ascii="Arial" w:hAnsi="Arial" w:eastAsia="Arial"/>
                <w:sz w:val="14"/>
              </w:rPr>
              <w:t>Rule / State</w:t>
            </w:r>
          </w:p>
        </w:tc>
      </w:tr>
      <w:tr w14:paraId="5253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602B8A">
            <w:pPr>
              <w:spacing w:after="20" w:line="240" w:lineRule="auto"/>
            </w:pPr>
            <w:r>
              <w:rPr>
                <w:rFonts w:ascii="Arial" w:hAnsi="Arial" w:eastAsia="Arial"/>
                <w:sz w:val="14"/>
              </w:rPr>
              <w:t>P-ASS-028</w:t>
            </w:r>
          </w:p>
        </w:tc>
        <w:tc>
          <w:tcPr>
            <w:tcW w:w="2016" w:type="dxa"/>
            <w:vAlign w:val="top"/>
          </w:tcPr>
          <w:p w14:paraId="7BA5E3CE">
            <w:pPr>
              <w:spacing w:after="20" w:line="240" w:lineRule="auto"/>
            </w:pPr>
            <w:r>
              <w:rPr>
                <w:rFonts w:ascii="Arial" w:hAnsi="Arial" w:eastAsia="Arial"/>
                <w:sz w:val="14"/>
              </w:rPr>
              <w:t>Assessment Result</w:t>
            </w:r>
          </w:p>
        </w:tc>
        <w:tc>
          <w:tcPr>
            <w:tcW w:w="2160" w:type="dxa"/>
            <w:vAlign w:val="top"/>
          </w:tcPr>
          <w:p w14:paraId="69973CC2">
            <w:pPr>
              <w:spacing w:after="20" w:line="240" w:lineRule="auto"/>
            </w:pPr>
            <w:r>
              <w:rPr>
                <w:rFonts w:ascii="Arial" w:hAnsi="Arial" w:eastAsia="Arial"/>
                <w:sz w:val="14"/>
              </w:rPr>
              <w:t>assessmentId</w:t>
            </w:r>
          </w:p>
        </w:tc>
        <w:tc>
          <w:tcPr>
            <w:tcW w:w="6912" w:type="dxa"/>
            <w:vAlign w:val="top"/>
          </w:tcPr>
          <w:p w14:paraId="3983E4D2">
            <w:pPr>
              <w:spacing w:after="20" w:line="240" w:lineRule="auto"/>
            </w:pPr>
            <w:r>
              <w:rPr>
                <w:rFonts w:ascii="Arial" w:hAnsi="Arial" w:eastAsia="Arial"/>
                <w:sz w:val="14"/>
              </w:rPr>
              <w:t>Hồ sơ đánh giá</w:t>
            </w:r>
          </w:p>
        </w:tc>
        <w:tc>
          <w:tcPr>
            <w:tcW w:w="2016" w:type="dxa"/>
            <w:vAlign w:val="top"/>
          </w:tcPr>
          <w:p w14:paraId="4157A37E">
            <w:pPr>
              <w:spacing w:after="20" w:line="240" w:lineRule="auto"/>
            </w:pPr>
            <w:r>
              <w:rPr>
                <w:rFonts w:ascii="Arial" w:hAnsi="Arial" w:eastAsia="Arial"/>
                <w:sz w:val="14"/>
              </w:rPr>
              <w:t>Identifier / Reference</w:t>
            </w:r>
          </w:p>
        </w:tc>
      </w:tr>
      <w:tr w14:paraId="60B3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E921B51">
            <w:pPr>
              <w:spacing w:after="20" w:line="240" w:lineRule="auto"/>
            </w:pPr>
            <w:r>
              <w:rPr>
                <w:rFonts w:ascii="Arial" w:hAnsi="Arial" w:eastAsia="Arial"/>
                <w:sz w:val="14"/>
              </w:rPr>
              <w:t>P-ASS-029</w:t>
            </w:r>
          </w:p>
        </w:tc>
        <w:tc>
          <w:tcPr>
            <w:tcW w:w="2016" w:type="dxa"/>
            <w:vAlign w:val="top"/>
          </w:tcPr>
          <w:p w14:paraId="4D2207A6">
            <w:pPr>
              <w:spacing w:after="20" w:line="240" w:lineRule="auto"/>
            </w:pPr>
            <w:r>
              <w:rPr>
                <w:rFonts w:ascii="Arial" w:hAnsi="Arial" w:eastAsia="Arial"/>
                <w:sz w:val="14"/>
              </w:rPr>
              <w:t>Assessment Result</w:t>
            </w:r>
          </w:p>
        </w:tc>
        <w:tc>
          <w:tcPr>
            <w:tcW w:w="2160" w:type="dxa"/>
            <w:vAlign w:val="top"/>
          </w:tcPr>
          <w:p w14:paraId="154B40AC">
            <w:pPr>
              <w:spacing w:after="20" w:line="240" w:lineRule="auto"/>
            </w:pPr>
            <w:r>
              <w:rPr>
                <w:rFonts w:ascii="Arial" w:hAnsi="Arial" w:eastAsia="Arial"/>
                <w:sz w:val="14"/>
              </w:rPr>
              <w:t>assessmentType</w:t>
            </w:r>
          </w:p>
        </w:tc>
        <w:tc>
          <w:tcPr>
            <w:tcW w:w="6912" w:type="dxa"/>
            <w:vAlign w:val="top"/>
          </w:tcPr>
          <w:p w14:paraId="03911477">
            <w:pPr>
              <w:spacing w:after="20" w:line="240" w:lineRule="auto"/>
            </w:pPr>
            <w:r>
              <w:rPr>
                <w:rFonts w:ascii="Arial" w:hAnsi="Arial" w:eastAsia="Arial"/>
                <w:sz w:val="14"/>
              </w:rPr>
              <w:t>Repairable / Total Loss / Partial Loss</w:t>
            </w:r>
          </w:p>
        </w:tc>
        <w:tc>
          <w:tcPr>
            <w:tcW w:w="2016" w:type="dxa"/>
            <w:vAlign w:val="top"/>
          </w:tcPr>
          <w:p w14:paraId="35776C25">
            <w:pPr>
              <w:spacing w:after="20" w:line="240" w:lineRule="auto"/>
            </w:pPr>
            <w:r>
              <w:rPr>
                <w:rFonts w:ascii="Arial" w:hAnsi="Arial" w:eastAsia="Arial"/>
                <w:sz w:val="14"/>
              </w:rPr>
              <w:t>Financial / Calculation</w:t>
            </w:r>
          </w:p>
        </w:tc>
      </w:tr>
      <w:tr w14:paraId="6209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468FACB">
            <w:pPr>
              <w:spacing w:after="20" w:line="240" w:lineRule="auto"/>
            </w:pPr>
            <w:r>
              <w:rPr>
                <w:rFonts w:ascii="Arial" w:hAnsi="Arial" w:eastAsia="Arial"/>
                <w:sz w:val="14"/>
              </w:rPr>
              <w:t>P-ASS-030</w:t>
            </w:r>
          </w:p>
        </w:tc>
        <w:tc>
          <w:tcPr>
            <w:tcW w:w="2016" w:type="dxa"/>
            <w:vAlign w:val="top"/>
          </w:tcPr>
          <w:p w14:paraId="7457839A">
            <w:pPr>
              <w:spacing w:after="20" w:line="240" w:lineRule="auto"/>
            </w:pPr>
            <w:r>
              <w:rPr>
                <w:rFonts w:ascii="Arial" w:hAnsi="Arial" w:eastAsia="Arial"/>
                <w:sz w:val="14"/>
              </w:rPr>
              <w:t>Assessment Result</w:t>
            </w:r>
          </w:p>
        </w:tc>
        <w:tc>
          <w:tcPr>
            <w:tcW w:w="2160" w:type="dxa"/>
            <w:vAlign w:val="top"/>
          </w:tcPr>
          <w:p w14:paraId="6506F4BC">
            <w:pPr>
              <w:spacing w:after="20" w:line="240" w:lineRule="auto"/>
            </w:pPr>
            <w:r>
              <w:rPr>
                <w:rFonts w:ascii="Arial" w:hAnsi="Arial" w:eastAsia="Arial"/>
                <w:sz w:val="14"/>
              </w:rPr>
              <w:t>totalEstimatedAmount</w:t>
            </w:r>
          </w:p>
        </w:tc>
        <w:tc>
          <w:tcPr>
            <w:tcW w:w="6912" w:type="dxa"/>
            <w:vAlign w:val="top"/>
          </w:tcPr>
          <w:p w14:paraId="4602BC0F">
            <w:pPr>
              <w:spacing w:after="20" w:line="240" w:lineRule="auto"/>
            </w:pPr>
            <w:r>
              <w:rPr>
                <w:rFonts w:ascii="Arial" w:hAnsi="Arial" w:eastAsia="Arial"/>
                <w:sz w:val="14"/>
              </w:rPr>
              <w:t>Tổng chi phí ước tính</w:t>
            </w:r>
          </w:p>
        </w:tc>
        <w:tc>
          <w:tcPr>
            <w:tcW w:w="2016" w:type="dxa"/>
            <w:vAlign w:val="top"/>
          </w:tcPr>
          <w:p w14:paraId="6B3503A6">
            <w:pPr>
              <w:spacing w:after="20" w:line="240" w:lineRule="auto"/>
            </w:pPr>
            <w:r>
              <w:rPr>
                <w:rFonts w:ascii="Arial" w:hAnsi="Arial" w:eastAsia="Arial"/>
                <w:sz w:val="14"/>
              </w:rPr>
              <w:t>Financial / Calculation</w:t>
            </w:r>
          </w:p>
        </w:tc>
      </w:tr>
      <w:tr w14:paraId="73C8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A7D9640">
            <w:pPr>
              <w:spacing w:after="20" w:line="240" w:lineRule="auto"/>
            </w:pPr>
            <w:r>
              <w:rPr>
                <w:rFonts w:ascii="Arial" w:hAnsi="Arial" w:eastAsia="Arial"/>
                <w:sz w:val="14"/>
              </w:rPr>
              <w:t>P-ASS-031</w:t>
            </w:r>
          </w:p>
        </w:tc>
        <w:tc>
          <w:tcPr>
            <w:tcW w:w="2016" w:type="dxa"/>
            <w:vAlign w:val="top"/>
          </w:tcPr>
          <w:p w14:paraId="6D371D25">
            <w:pPr>
              <w:spacing w:after="20" w:line="240" w:lineRule="auto"/>
            </w:pPr>
            <w:r>
              <w:rPr>
                <w:rFonts w:ascii="Arial" w:hAnsi="Arial" w:eastAsia="Arial"/>
                <w:sz w:val="14"/>
              </w:rPr>
              <w:t>Assessment Result</w:t>
            </w:r>
          </w:p>
        </w:tc>
        <w:tc>
          <w:tcPr>
            <w:tcW w:w="2160" w:type="dxa"/>
            <w:vAlign w:val="top"/>
          </w:tcPr>
          <w:p w14:paraId="77CD47C2">
            <w:pPr>
              <w:spacing w:after="20" w:line="240" w:lineRule="auto"/>
            </w:pPr>
            <w:r>
              <w:rPr>
                <w:rFonts w:ascii="Arial" w:hAnsi="Arial" w:eastAsia="Arial"/>
                <w:sz w:val="14"/>
              </w:rPr>
              <w:t>depreciationAmount</w:t>
            </w:r>
          </w:p>
        </w:tc>
        <w:tc>
          <w:tcPr>
            <w:tcW w:w="6912" w:type="dxa"/>
            <w:vAlign w:val="top"/>
          </w:tcPr>
          <w:p w14:paraId="22DD28F9">
            <w:pPr>
              <w:spacing w:after="20" w:line="240" w:lineRule="auto"/>
            </w:pPr>
            <w:r>
              <w:rPr>
                <w:rFonts w:ascii="Arial" w:hAnsi="Arial" w:eastAsia="Arial"/>
                <w:sz w:val="14"/>
              </w:rPr>
              <w:t>Tổng khấu hao</w:t>
            </w:r>
          </w:p>
        </w:tc>
        <w:tc>
          <w:tcPr>
            <w:tcW w:w="2016" w:type="dxa"/>
            <w:vAlign w:val="top"/>
          </w:tcPr>
          <w:p w14:paraId="74626454">
            <w:pPr>
              <w:spacing w:after="20" w:line="240" w:lineRule="auto"/>
            </w:pPr>
            <w:r>
              <w:rPr>
                <w:rFonts w:ascii="Arial" w:hAnsi="Arial" w:eastAsia="Arial"/>
                <w:sz w:val="14"/>
              </w:rPr>
              <w:t>Financial / Calculation</w:t>
            </w:r>
          </w:p>
        </w:tc>
      </w:tr>
      <w:tr w14:paraId="4A6C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A5AF1C6">
            <w:pPr>
              <w:spacing w:after="20" w:line="240" w:lineRule="auto"/>
            </w:pPr>
            <w:r>
              <w:rPr>
                <w:rFonts w:ascii="Arial" w:hAnsi="Arial" w:eastAsia="Arial"/>
                <w:sz w:val="14"/>
              </w:rPr>
              <w:t>P-ASS-032</w:t>
            </w:r>
          </w:p>
        </w:tc>
        <w:tc>
          <w:tcPr>
            <w:tcW w:w="2016" w:type="dxa"/>
            <w:vAlign w:val="top"/>
          </w:tcPr>
          <w:p w14:paraId="7CFEDF0B">
            <w:pPr>
              <w:spacing w:after="20" w:line="240" w:lineRule="auto"/>
            </w:pPr>
            <w:r>
              <w:rPr>
                <w:rFonts w:ascii="Arial" w:hAnsi="Arial" w:eastAsia="Arial"/>
                <w:sz w:val="14"/>
              </w:rPr>
              <w:t>Assessment Result</w:t>
            </w:r>
          </w:p>
        </w:tc>
        <w:tc>
          <w:tcPr>
            <w:tcW w:w="2160" w:type="dxa"/>
            <w:vAlign w:val="top"/>
          </w:tcPr>
          <w:p w14:paraId="787D896A">
            <w:pPr>
              <w:spacing w:after="20" w:line="240" w:lineRule="auto"/>
            </w:pPr>
            <w:r>
              <w:rPr>
                <w:rFonts w:ascii="Arial" w:hAnsi="Arial" w:eastAsia="Arial"/>
                <w:sz w:val="14"/>
              </w:rPr>
              <w:t>confidenceScore</w:t>
            </w:r>
          </w:p>
        </w:tc>
        <w:tc>
          <w:tcPr>
            <w:tcW w:w="6912" w:type="dxa"/>
            <w:vAlign w:val="top"/>
          </w:tcPr>
          <w:p w14:paraId="1FBDC2B4">
            <w:pPr>
              <w:spacing w:after="20" w:line="240" w:lineRule="auto"/>
            </w:pPr>
            <w:r>
              <w:rPr>
                <w:rFonts w:ascii="Arial" w:hAnsi="Arial" w:eastAsia="Arial"/>
                <w:sz w:val="14"/>
              </w:rPr>
              <w:t>Độ tin cậy AI</w:t>
            </w:r>
          </w:p>
        </w:tc>
        <w:tc>
          <w:tcPr>
            <w:tcW w:w="2016" w:type="dxa"/>
            <w:vAlign w:val="top"/>
          </w:tcPr>
          <w:p w14:paraId="401A12D6">
            <w:pPr>
              <w:spacing w:after="20" w:line="240" w:lineRule="auto"/>
            </w:pPr>
            <w:r>
              <w:rPr>
                <w:rFonts w:ascii="Arial" w:hAnsi="Arial" w:eastAsia="Arial"/>
                <w:sz w:val="14"/>
              </w:rPr>
              <w:t>Rule / State</w:t>
            </w:r>
          </w:p>
        </w:tc>
      </w:tr>
      <w:tr w14:paraId="3710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8624290">
            <w:pPr>
              <w:spacing w:after="20" w:line="240" w:lineRule="auto"/>
            </w:pPr>
            <w:r>
              <w:rPr>
                <w:rFonts w:ascii="Arial" w:hAnsi="Arial" w:eastAsia="Arial"/>
                <w:sz w:val="14"/>
              </w:rPr>
              <w:t>P-ASS-033</w:t>
            </w:r>
          </w:p>
        </w:tc>
        <w:tc>
          <w:tcPr>
            <w:tcW w:w="2016" w:type="dxa"/>
            <w:vAlign w:val="top"/>
          </w:tcPr>
          <w:p w14:paraId="3124C953">
            <w:pPr>
              <w:spacing w:after="20" w:line="240" w:lineRule="auto"/>
            </w:pPr>
            <w:r>
              <w:rPr>
                <w:rFonts w:ascii="Arial" w:hAnsi="Arial" w:eastAsia="Arial"/>
                <w:sz w:val="14"/>
              </w:rPr>
              <w:t>Assessment Result</w:t>
            </w:r>
          </w:p>
        </w:tc>
        <w:tc>
          <w:tcPr>
            <w:tcW w:w="2160" w:type="dxa"/>
            <w:vAlign w:val="top"/>
          </w:tcPr>
          <w:p w14:paraId="772C13F7">
            <w:pPr>
              <w:spacing w:after="20" w:line="240" w:lineRule="auto"/>
            </w:pPr>
            <w:r>
              <w:rPr>
                <w:rFonts w:ascii="Arial" w:hAnsi="Arial" w:eastAsia="Arial"/>
                <w:sz w:val="14"/>
              </w:rPr>
              <w:t>recommendation</w:t>
            </w:r>
          </w:p>
        </w:tc>
        <w:tc>
          <w:tcPr>
            <w:tcW w:w="6912" w:type="dxa"/>
            <w:vAlign w:val="top"/>
          </w:tcPr>
          <w:p w14:paraId="175C803B">
            <w:pPr>
              <w:spacing w:after="20" w:line="240" w:lineRule="auto"/>
            </w:pPr>
            <w:r>
              <w:rPr>
                <w:rFonts w:ascii="Arial" w:hAnsi="Arial" w:eastAsia="Arial"/>
                <w:sz w:val="14"/>
              </w:rPr>
              <w:t>Đề xuất của giám định</w:t>
            </w:r>
          </w:p>
        </w:tc>
        <w:tc>
          <w:tcPr>
            <w:tcW w:w="2016" w:type="dxa"/>
            <w:vAlign w:val="top"/>
          </w:tcPr>
          <w:p w14:paraId="4B1D73AC">
            <w:pPr>
              <w:spacing w:after="20" w:line="240" w:lineRule="auto"/>
            </w:pPr>
            <w:r>
              <w:rPr>
                <w:rFonts w:ascii="Arial" w:hAnsi="Arial" w:eastAsia="Arial"/>
                <w:sz w:val="14"/>
              </w:rPr>
              <w:t>Temporal</w:t>
            </w:r>
          </w:p>
        </w:tc>
      </w:tr>
      <w:tr w14:paraId="3831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67C781A">
            <w:pPr>
              <w:spacing w:after="20" w:line="240" w:lineRule="auto"/>
            </w:pPr>
            <w:r>
              <w:rPr>
                <w:rFonts w:ascii="Arial" w:hAnsi="Arial" w:eastAsia="Arial"/>
                <w:sz w:val="14"/>
              </w:rPr>
              <w:t>P-ASS-034</w:t>
            </w:r>
          </w:p>
        </w:tc>
        <w:tc>
          <w:tcPr>
            <w:tcW w:w="2016" w:type="dxa"/>
            <w:vAlign w:val="top"/>
          </w:tcPr>
          <w:p w14:paraId="1EAF1F1F">
            <w:pPr>
              <w:spacing w:after="20" w:line="240" w:lineRule="auto"/>
            </w:pPr>
            <w:r>
              <w:rPr>
                <w:rFonts w:ascii="Arial" w:hAnsi="Arial" w:eastAsia="Arial"/>
                <w:sz w:val="14"/>
              </w:rPr>
              <w:t>Assessment Result</w:t>
            </w:r>
          </w:p>
        </w:tc>
        <w:tc>
          <w:tcPr>
            <w:tcW w:w="2160" w:type="dxa"/>
            <w:vAlign w:val="top"/>
          </w:tcPr>
          <w:p w14:paraId="3E744946">
            <w:pPr>
              <w:spacing w:after="20" w:line="240" w:lineRule="auto"/>
            </w:pPr>
            <w:r>
              <w:rPr>
                <w:rFonts w:ascii="Arial" w:hAnsi="Arial" w:eastAsia="Arial"/>
                <w:sz w:val="14"/>
              </w:rPr>
              <w:t>completedDate</w:t>
            </w:r>
          </w:p>
        </w:tc>
        <w:tc>
          <w:tcPr>
            <w:tcW w:w="6912" w:type="dxa"/>
            <w:vAlign w:val="top"/>
          </w:tcPr>
          <w:p w14:paraId="3A0D68A3">
            <w:pPr>
              <w:spacing w:after="20" w:line="240" w:lineRule="auto"/>
            </w:pPr>
            <w:r>
              <w:rPr>
                <w:rFonts w:ascii="Arial" w:hAnsi="Arial" w:eastAsia="Arial"/>
                <w:sz w:val="14"/>
              </w:rPr>
              <w:t>Ngày hoàn thành</w:t>
            </w:r>
          </w:p>
        </w:tc>
        <w:tc>
          <w:tcPr>
            <w:tcW w:w="2016" w:type="dxa"/>
            <w:vAlign w:val="top"/>
          </w:tcPr>
          <w:p w14:paraId="79A323A0">
            <w:pPr>
              <w:spacing w:after="20" w:line="240" w:lineRule="auto"/>
            </w:pPr>
            <w:r>
              <w:rPr>
                <w:rFonts w:ascii="Arial" w:hAnsi="Arial" w:eastAsia="Arial"/>
                <w:sz w:val="14"/>
              </w:rPr>
              <w:t>Temporal</w:t>
            </w:r>
          </w:p>
        </w:tc>
      </w:tr>
    </w:tbl>
    <w:p w14:paraId="28081892"/>
    <w:p w14:paraId="5FA150D8">
      <w:pPr>
        <w:pStyle w:val="3"/>
      </w:pPr>
      <w:r>
        <w:t>8.7 Reserve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4853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0AA11EC3">
            <w:pPr>
              <w:spacing w:after="20" w:line="240" w:lineRule="auto"/>
            </w:pPr>
            <w:r>
              <w:rPr>
                <w:rFonts w:ascii="Arial" w:hAnsi="Arial" w:eastAsia="Arial"/>
                <w:b/>
                <w:color w:val="FFFFFF"/>
                <w:sz w:val="14"/>
              </w:rPr>
              <w:t>Property ID</w:t>
            </w:r>
          </w:p>
        </w:tc>
        <w:tc>
          <w:tcPr>
            <w:tcW w:w="2016" w:type="dxa"/>
            <w:shd w:val="clear" w:color="auto" w:fill="0B7A3B"/>
            <w:vAlign w:val="top"/>
          </w:tcPr>
          <w:p w14:paraId="6D27C60B">
            <w:pPr>
              <w:spacing w:after="20" w:line="240" w:lineRule="auto"/>
            </w:pPr>
            <w:r>
              <w:rPr>
                <w:rFonts w:ascii="Arial" w:hAnsi="Arial" w:eastAsia="Arial"/>
                <w:b/>
                <w:color w:val="FFFFFF"/>
                <w:sz w:val="14"/>
              </w:rPr>
              <w:t>Object Type</w:t>
            </w:r>
          </w:p>
        </w:tc>
        <w:tc>
          <w:tcPr>
            <w:tcW w:w="2160" w:type="dxa"/>
            <w:shd w:val="clear" w:color="auto" w:fill="0B7A3B"/>
            <w:vAlign w:val="top"/>
          </w:tcPr>
          <w:p w14:paraId="71200C5E">
            <w:pPr>
              <w:spacing w:after="20" w:line="240" w:lineRule="auto"/>
            </w:pPr>
            <w:r>
              <w:rPr>
                <w:rFonts w:ascii="Arial" w:hAnsi="Arial" w:eastAsia="Arial"/>
                <w:b/>
                <w:color w:val="FFFFFF"/>
                <w:sz w:val="14"/>
              </w:rPr>
              <w:t>Property</w:t>
            </w:r>
          </w:p>
        </w:tc>
        <w:tc>
          <w:tcPr>
            <w:tcW w:w="6912" w:type="dxa"/>
            <w:shd w:val="clear" w:color="auto" w:fill="0B7A3B"/>
            <w:vAlign w:val="top"/>
          </w:tcPr>
          <w:p w14:paraId="5958921E">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1CD41F11">
            <w:pPr>
              <w:spacing w:after="20" w:line="240" w:lineRule="auto"/>
            </w:pPr>
            <w:r>
              <w:rPr>
                <w:rFonts w:ascii="Arial" w:hAnsi="Arial" w:eastAsia="Arial"/>
                <w:b/>
                <w:color w:val="FFFFFF"/>
                <w:sz w:val="14"/>
              </w:rPr>
              <w:t>Phân loại</w:t>
            </w:r>
          </w:p>
        </w:tc>
      </w:tr>
      <w:tr w14:paraId="4334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71D998C">
            <w:pPr>
              <w:spacing w:after="20" w:line="240" w:lineRule="auto"/>
            </w:pPr>
            <w:r>
              <w:rPr>
                <w:rFonts w:ascii="Arial" w:hAnsi="Arial" w:eastAsia="Arial"/>
                <w:sz w:val="14"/>
              </w:rPr>
              <w:t>P-RES-001</w:t>
            </w:r>
          </w:p>
        </w:tc>
        <w:tc>
          <w:tcPr>
            <w:tcW w:w="2016" w:type="dxa"/>
            <w:vAlign w:val="top"/>
          </w:tcPr>
          <w:p w14:paraId="5BBD4B18">
            <w:pPr>
              <w:spacing w:after="20" w:line="240" w:lineRule="auto"/>
            </w:pPr>
            <w:r>
              <w:rPr>
                <w:rFonts w:ascii="Arial" w:hAnsi="Arial" w:eastAsia="Arial"/>
                <w:sz w:val="14"/>
              </w:rPr>
              <w:t>Reserve</w:t>
            </w:r>
          </w:p>
        </w:tc>
        <w:tc>
          <w:tcPr>
            <w:tcW w:w="2160" w:type="dxa"/>
            <w:vAlign w:val="top"/>
          </w:tcPr>
          <w:p w14:paraId="0121A615">
            <w:pPr>
              <w:spacing w:after="20" w:line="240" w:lineRule="auto"/>
            </w:pPr>
            <w:r>
              <w:rPr>
                <w:rFonts w:ascii="Arial" w:hAnsi="Arial" w:eastAsia="Arial"/>
                <w:sz w:val="14"/>
              </w:rPr>
              <w:t>reserveId</w:t>
            </w:r>
          </w:p>
        </w:tc>
        <w:tc>
          <w:tcPr>
            <w:tcW w:w="6912" w:type="dxa"/>
            <w:vAlign w:val="top"/>
          </w:tcPr>
          <w:p w14:paraId="2FDFA8B6">
            <w:pPr>
              <w:spacing w:after="20" w:line="240" w:lineRule="auto"/>
            </w:pPr>
            <w:r>
              <w:rPr>
                <w:rFonts w:ascii="Arial" w:hAnsi="Arial" w:eastAsia="Arial"/>
                <w:sz w:val="14"/>
              </w:rPr>
              <w:t>Mã dự phòng</w:t>
            </w:r>
          </w:p>
        </w:tc>
        <w:tc>
          <w:tcPr>
            <w:tcW w:w="2016" w:type="dxa"/>
            <w:vAlign w:val="top"/>
          </w:tcPr>
          <w:p w14:paraId="0B5DCCB4">
            <w:pPr>
              <w:spacing w:after="20" w:line="240" w:lineRule="auto"/>
            </w:pPr>
            <w:r>
              <w:rPr>
                <w:rFonts w:ascii="Arial" w:hAnsi="Arial" w:eastAsia="Arial"/>
                <w:sz w:val="14"/>
              </w:rPr>
              <w:t>Financial / Calculation</w:t>
            </w:r>
          </w:p>
        </w:tc>
      </w:tr>
      <w:tr w14:paraId="53D0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0FA8E32">
            <w:pPr>
              <w:spacing w:after="20" w:line="240" w:lineRule="auto"/>
            </w:pPr>
            <w:r>
              <w:rPr>
                <w:rFonts w:ascii="Arial" w:hAnsi="Arial" w:eastAsia="Arial"/>
                <w:sz w:val="14"/>
              </w:rPr>
              <w:t>P-RES-002</w:t>
            </w:r>
          </w:p>
        </w:tc>
        <w:tc>
          <w:tcPr>
            <w:tcW w:w="2016" w:type="dxa"/>
            <w:vAlign w:val="top"/>
          </w:tcPr>
          <w:p w14:paraId="38FEFA6A">
            <w:pPr>
              <w:spacing w:after="20" w:line="240" w:lineRule="auto"/>
            </w:pPr>
            <w:r>
              <w:rPr>
                <w:rFonts w:ascii="Arial" w:hAnsi="Arial" w:eastAsia="Arial"/>
                <w:sz w:val="14"/>
              </w:rPr>
              <w:t>Reserve</w:t>
            </w:r>
          </w:p>
        </w:tc>
        <w:tc>
          <w:tcPr>
            <w:tcW w:w="2160" w:type="dxa"/>
            <w:vAlign w:val="top"/>
          </w:tcPr>
          <w:p w14:paraId="35CD4AD1">
            <w:pPr>
              <w:spacing w:after="20" w:line="240" w:lineRule="auto"/>
            </w:pPr>
            <w:r>
              <w:rPr>
                <w:rFonts w:ascii="Arial" w:hAnsi="Arial" w:eastAsia="Arial"/>
                <w:sz w:val="14"/>
              </w:rPr>
              <w:t>claimId</w:t>
            </w:r>
          </w:p>
        </w:tc>
        <w:tc>
          <w:tcPr>
            <w:tcW w:w="6912" w:type="dxa"/>
            <w:vAlign w:val="top"/>
          </w:tcPr>
          <w:p w14:paraId="0B43288B">
            <w:pPr>
              <w:spacing w:after="20" w:line="240" w:lineRule="auto"/>
            </w:pPr>
            <w:r>
              <w:rPr>
                <w:rFonts w:ascii="Arial" w:hAnsi="Arial" w:eastAsia="Arial"/>
                <w:sz w:val="14"/>
              </w:rPr>
              <w:t>Hồ sơ bồi thường</w:t>
            </w:r>
          </w:p>
        </w:tc>
        <w:tc>
          <w:tcPr>
            <w:tcW w:w="2016" w:type="dxa"/>
            <w:vAlign w:val="top"/>
          </w:tcPr>
          <w:p w14:paraId="28FDD9E8">
            <w:pPr>
              <w:spacing w:after="20" w:line="240" w:lineRule="auto"/>
            </w:pPr>
            <w:r>
              <w:rPr>
                <w:rFonts w:ascii="Arial" w:hAnsi="Arial" w:eastAsia="Arial"/>
                <w:sz w:val="14"/>
              </w:rPr>
              <w:t>Identifier / Reference</w:t>
            </w:r>
          </w:p>
        </w:tc>
      </w:tr>
      <w:tr w14:paraId="0C5D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9163A2F">
            <w:pPr>
              <w:spacing w:after="20" w:line="240" w:lineRule="auto"/>
            </w:pPr>
            <w:r>
              <w:rPr>
                <w:rFonts w:ascii="Arial" w:hAnsi="Arial" w:eastAsia="Arial"/>
                <w:sz w:val="14"/>
              </w:rPr>
              <w:t>P-RES-003</w:t>
            </w:r>
          </w:p>
        </w:tc>
        <w:tc>
          <w:tcPr>
            <w:tcW w:w="2016" w:type="dxa"/>
            <w:vAlign w:val="top"/>
          </w:tcPr>
          <w:p w14:paraId="4C6457A8">
            <w:pPr>
              <w:spacing w:after="20" w:line="240" w:lineRule="auto"/>
            </w:pPr>
            <w:r>
              <w:rPr>
                <w:rFonts w:ascii="Arial" w:hAnsi="Arial" w:eastAsia="Arial"/>
                <w:sz w:val="14"/>
              </w:rPr>
              <w:t>Reserve</w:t>
            </w:r>
          </w:p>
        </w:tc>
        <w:tc>
          <w:tcPr>
            <w:tcW w:w="2160" w:type="dxa"/>
            <w:vAlign w:val="top"/>
          </w:tcPr>
          <w:p w14:paraId="4834A77F">
            <w:pPr>
              <w:spacing w:after="20" w:line="240" w:lineRule="auto"/>
            </w:pPr>
            <w:r>
              <w:rPr>
                <w:rFonts w:ascii="Arial" w:hAnsi="Arial" w:eastAsia="Arial"/>
                <w:sz w:val="14"/>
              </w:rPr>
              <w:t>reserveType</w:t>
            </w:r>
          </w:p>
        </w:tc>
        <w:tc>
          <w:tcPr>
            <w:tcW w:w="6912" w:type="dxa"/>
            <w:vAlign w:val="top"/>
          </w:tcPr>
          <w:p w14:paraId="44366EC8">
            <w:pPr>
              <w:spacing w:after="20" w:line="240" w:lineRule="auto"/>
            </w:pPr>
            <w:r>
              <w:rPr>
                <w:rFonts w:ascii="Arial" w:hAnsi="Arial" w:eastAsia="Arial"/>
                <w:sz w:val="14"/>
              </w:rPr>
              <w:t>Loại dự phòng</w:t>
            </w:r>
          </w:p>
        </w:tc>
        <w:tc>
          <w:tcPr>
            <w:tcW w:w="2016" w:type="dxa"/>
            <w:vAlign w:val="top"/>
          </w:tcPr>
          <w:p w14:paraId="47004065">
            <w:pPr>
              <w:spacing w:after="20" w:line="240" w:lineRule="auto"/>
            </w:pPr>
            <w:r>
              <w:rPr>
                <w:rFonts w:ascii="Arial" w:hAnsi="Arial" w:eastAsia="Arial"/>
                <w:sz w:val="14"/>
              </w:rPr>
              <w:t>Financial / Calculation</w:t>
            </w:r>
          </w:p>
        </w:tc>
      </w:tr>
      <w:tr w14:paraId="6BF2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4F03FE">
            <w:pPr>
              <w:spacing w:after="20" w:line="240" w:lineRule="auto"/>
            </w:pPr>
            <w:r>
              <w:rPr>
                <w:rFonts w:ascii="Arial" w:hAnsi="Arial" w:eastAsia="Arial"/>
                <w:sz w:val="14"/>
              </w:rPr>
              <w:t>P-RES-004</w:t>
            </w:r>
          </w:p>
        </w:tc>
        <w:tc>
          <w:tcPr>
            <w:tcW w:w="2016" w:type="dxa"/>
            <w:vAlign w:val="top"/>
          </w:tcPr>
          <w:p w14:paraId="7E61E55D">
            <w:pPr>
              <w:spacing w:after="20" w:line="240" w:lineRule="auto"/>
            </w:pPr>
            <w:r>
              <w:rPr>
                <w:rFonts w:ascii="Arial" w:hAnsi="Arial" w:eastAsia="Arial"/>
                <w:sz w:val="14"/>
              </w:rPr>
              <w:t>Reserve</w:t>
            </w:r>
          </w:p>
        </w:tc>
        <w:tc>
          <w:tcPr>
            <w:tcW w:w="2160" w:type="dxa"/>
            <w:vAlign w:val="top"/>
          </w:tcPr>
          <w:p w14:paraId="75EDCC27">
            <w:pPr>
              <w:spacing w:after="20" w:line="240" w:lineRule="auto"/>
            </w:pPr>
            <w:r>
              <w:rPr>
                <w:rFonts w:ascii="Arial" w:hAnsi="Arial" w:eastAsia="Arial"/>
                <w:sz w:val="14"/>
              </w:rPr>
              <w:t>estimatedAmount</w:t>
            </w:r>
          </w:p>
        </w:tc>
        <w:tc>
          <w:tcPr>
            <w:tcW w:w="6912" w:type="dxa"/>
            <w:vAlign w:val="top"/>
          </w:tcPr>
          <w:p w14:paraId="76D36645">
            <w:pPr>
              <w:spacing w:after="20" w:line="240" w:lineRule="auto"/>
            </w:pPr>
            <w:r>
              <w:rPr>
                <w:rFonts w:ascii="Arial" w:hAnsi="Arial" w:eastAsia="Arial"/>
                <w:sz w:val="14"/>
              </w:rPr>
              <w:t>Số tiền dự phòng hiện tại</w:t>
            </w:r>
          </w:p>
        </w:tc>
        <w:tc>
          <w:tcPr>
            <w:tcW w:w="2016" w:type="dxa"/>
            <w:vAlign w:val="top"/>
          </w:tcPr>
          <w:p w14:paraId="61DB22F7">
            <w:pPr>
              <w:spacing w:after="20" w:line="240" w:lineRule="auto"/>
            </w:pPr>
            <w:r>
              <w:rPr>
                <w:rFonts w:ascii="Arial" w:hAnsi="Arial" w:eastAsia="Arial"/>
                <w:sz w:val="14"/>
              </w:rPr>
              <w:t>Financial / Calculation</w:t>
            </w:r>
          </w:p>
        </w:tc>
      </w:tr>
      <w:tr w14:paraId="1345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6092C1A">
            <w:pPr>
              <w:spacing w:after="20" w:line="240" w:lineRule="auto"/>
            </w:pPr>
            <w:r>
              <w:rPr>
                <w:rFonts w:ascii="Arial" w:hAnsi="Arial" w:eastAsia="Arial"/>
                <w:sz w:val="14"/>
              </w:rPr>
              <w:t>P-RES-005</w:t>
            </w:r>
          </w:p>
        </w:tc>
        <w:tc>
          <w:tcPr>
            <w:tcW w:w="2016" w:type="dxa"/>
            <w:vAlign w:val="top"/>
          </w:tcPr>
          <w:p w14:paraId="7AFA436A">
            <w:pPr>
              <w:spacing w:after="20" w:line="240" w:lineRule="auto"/>
            </w:pPr>
            <w:r>
              <w:rPr>
                <w:rFonts w:ascii="Arial" w:hAnsi="Arial" w:eastAsia="Arial"/>
                <w:sz w:val="14"/>
              </w:rPr>
              <w:t>Reserve</w:t>
            </w:r>
          </w:p>
        </w:tc>
        <w:tc>
          <w:tcPr>
            <w:tcW w:w="2160" w:type="dxa"/>
            <w:vAlign w:val="top"/>
          </w:tcPr>
          <w:p w14:paraId="084FEE2C">
            <w:pPr>
              <w:spacing w:after="20" w:line="240" w:lineRule="auto"/>
            </w:pPr>
            <w:r>
              <w:rPr>
                <w:rFonts w:ascii="Arial" w:hAnsi="Arial" w:eastAsia="Arial"/>
                <w:sz w:val="14"/>
              </w:rPr>
              <w:t>currency</w:t>
            </w:r>
          </w:p>
        </w:tc>
        <w:tc>
          <w:tcPr>
            <w:tcW w:w="6912" w:type="dxa"/>
            <w:vAlign w:val="top"/>
          </w:tcPr>
          <w:p w14:paraId="1160BD5A">
            <w:pPr>
              <w:spacing w:after="20" w:line="240" w:lineRule="auto"/>
            </w:pPr>
            <w:r>
              <w:rPr>
                <w:rFonts w:ascii="Arial" w:hAnsi="Arial" w:eastAsia="Arial"/>
                <w:sz w:val="14"/>
              </w:rPr>
              <w:t>Tiền tệ</w:t>
            </w:r>
          </w:p>
        </w:tc>
        <w:tc>
          <w:tcPr>
            <w:tcW w:w="2016" w:type="dxa"/>
            <w:vAlign w:val="top"/>
          </w:tcPr>
          <w:p w14:paraId="5F7C9B33">
            <w:pPr>
              <w:spacing w:after="20" w:line="240" w:lineRule="auto"/>
            </w:pPr>
            <w:r>
              <w:rPr>
                <w:rFonts w:ascii="Arial" w:hAnsi="Arial" w:eastAsia="Arial"/>
                <w:sz w:val="14"/>
              </w:rPr>
              <w:t>Financial / Calculation</w:t>
            </w:r>
          </w:p>
        </w:tc>
      </w:tr>
      <w:tr w14:paraId="5301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855CA39">
            <w:pPr>
              <w:spacing w:after="20" w:line="240" w:lineRule="auto"/>
            </w:pPr>
            <w:r>
              <w:rPr>
                <w:rFonts w:ascii="Arial" w:hAnsi="Arial" w:eastAsia="Arial"/>
                <w:sz w:val="14"/>
              </w:rPr>
              <w:t>P-RES-006</w:t>
            </w:r>
          </w:p>
        </w:tc>
        <w:tc>
          <w:tcPr>
            <w:tcW w:w="2016" w:type="dxa"/>
            <w:vAlign w:val="top"/>
          </w:tcPr>
          <w:p w14:paraId="6751A24D">
            <w:pPr>
              <w:spacing w:after="20" w:line="240" w:lineRule="auto"/>
            </w:pPr>
            <w:r>
              <w:rPr>
                <w:rFonts w:ascii="Arial" w:hAnsi="Arial" w:eastAsia="Arial"/>
                <w:sz w:val="14"/>
              </w:rPr>
              <w:t>Reserve</w:t>
            </w:r>
          </w:p>
        </w:tc>
        <w:tc>
          <w:tcPr>
            <w:tcW w:w="2160" w:type="dxa"/>
            <w:vAlign w:val="top"/>
          </w:tcPr>
          <w:p w14:paraId="57ACD1B4">
            <w:pPr>
              <w:spacing w:after="20" w:line="240" w:lineRule="auto"/>
            </w:pPr>
            <w:r>
              <w:rPr>
                <w:rFonts w:ascii="Arial" w:hAnsi="Arial" w:eastAsia="Arial"/>
                <w:sz w:val="14"/>
              </w:rPr>
              <w:t>status</w:t>
            </w:r>
          </w:p>
        </w:tc>
        <w:tc>
          <w:tcPr>
            <w:tcW w:w="6912" w:type="dxa"/>
            <w:vAlign w:val="top"/>
          </w:tcPr>
          <w:p w14:paraId="3AD99485">
            <w:pPr>
              <w:spacing w:after="20" w:line="240" w:lineRule="auto"/>
            </w:pPr>
            <w:r>
              <w:rPr>
                <w:rFonts w:ascii="Arial" w:hAnsi="Arial" w:eastAsia="Arial"/>
                <w:sz w:val="14"/>
              </w:rPr>
              <w:t>Trạng thái</w:t>
            </w:r>
          </w:p>
        </w:tc>
        <w:tc>
          <w:tcPr>
            <w:tcW w:w="2016" w:type="dxa"/>
            <w:vAlign w:val="top"/>
          </w:tcPr>
          <w:p w14:paraId="13543E14">
            <w:pPr>
              <w:spacing w:after="20" w:line="240" w:lineRule="auto"/>
            </w:pPr>
            <w:r>
              <w:rPr>
                <w:rFonts w:ascii="Arial" w:hAnsi="Arial" w:eastAsia="Arial"/>
                <w:sz w:val="14"/>
              </w:rPr>
              <w:t>Rule / State</w:t>
            </w:r>
          </w:p>
        </w:tc>
      </w:tr>
      <w:tr w14:paraId="45DD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D0A8545">
            <w:pPr>
              <w:spacing w:after="20" w:line="240" w:lineRule="auto"/>
            </w:pPr>
            <w:r>
              <w:rPr>
                <w:rFonts w:ascii="Arial" w:hAnsi="Arial" w:eastAsia="Arial"/>
                <w:sz w:val="14"/>
              </w:rPr>
              <w:t>P-RES-007</w:t>
            </w:r>
          </w:p>
        </w:tc>
        <w:tc>
          <w:tcPr>
            <w:tcW w:w="2016" w:type="dxa"/>
            <w:vAlign w:val="top"/>
          </w:tcPr>
          <w:p w14:paraId="108182FD">
            <w:pPr>
              <w:spacing w:after="20" w:line="240" w:lineRule="auto"/>
            </w:pPr>
            <w:r>
              <w:rPr>
                <w:rFonts w:ascii="Arial" w:hAnsi="Arial" w:eastAsia="Arial"/>
                <w:sz w:val="14"/>
              </w:rPr>
              <w:t>Reserve</w:t>
            </w:r>
          </w:p>
        </w:tc>
        <w:tc>
          <w:tcPr>
            <w:tcW w:w="2160" w:type="dxa"/>
            <w:vAlign w:val="top"/>
          </w:tcPr>
          <w:p w14:paraId="75A0939D">
            <w:pPr>
              <w:spacing w:after="20" w:line="240" w:lineRule="auto"/>
            </w:pPr>
            <w:r>
              <w:rPr>
                <w:rFonts w:ascii="Arial" w:hAnsi="Arial" w:eastAsia="Arial"/>
                <w:sz w:val="14"/>
              </w:rPr>
              <w:t>createdDate</w:t>
            </w:r>
          </w:p>
        </w:tc>
        <w:tc>
          <w:tcPr>
            <w:tcW w:w="6912" w:type="dxa"/>
            <w:vAlign w:val="top"/>
          </w:tcPr>
          <w:p w14:paraId="092EA940">
            <w:pPr>
              <w:spacing w:after="20" w:line="240" w:lineRule="auto"/>
            </w:pPr>
            <w:r>
              <w:rPr>
                <w:rFonts w:ascii="Arial" w:hAnsi="Arial" w:eastAsia="Arial"/>
                <w:sz w:val="14"/>
              </w:rPr>
              <w:t>Ngày tạo</w:t>
            </w:r>
          </w:p>
        </w:tc>
        <w:tc>
          <w:tcPr>
            <w:tcW w:w="2016" w:type="dxa"/>
            <w:vAlign w:val="top"/>
          </w:tcPr>
          <w:p w14:paraId="63AA6C2E">
            <w:pPr>
              <w:spacing w:after="20" w:line="240" w:lineRule="auto"/>
            </w:pPr>
            <w:r>
              <w:rPr>
                <w:rFonts w:ascii="Arial" w:hAnsi="Arial" w:eastAsia="Arial"/>
                <w:sz w:val="14"/>
              </w:rPr>
              <w:t>Temporal</w:t>
            </w:r>
          </w:p>
        </w:tc>
      </w:tr>
      <w:tr w14:paraId="019A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B69E189">
            <w:pPr>
              <w:spacing w:after="20" w:line="240" w:lineRule="auto"/>
            </w:pPr>
            <w:r>
              <w:rPr>
                <w:rFonts w:ascii="Arial" w:hAnsi="Arial" w:eastAsia="Arial"/>
                <w:sz w:val="14"/>
              </w:rPr>
              <w:t>P-RES-008</w:t>
            </w:r>
          </w:p>
        </w:tc>
        <w:tc>
          <w:tcPr>
            <w:tcW w:w="2016" w:type="dxa"/>
            <w:vAlign w:val="top"/>
          </w:tcPr>
          <w:p w14:paraId="3619595C">
            <w:pPr>
              <w:spacing w:after="20" w:line="240" w:lineRule="auto"/>
            </w:pPr>
            <w:r>
              <w:rPr>
                <w:rFonts w:ascii="Arial" w:hAnsi="Arial" w:eastAsia="Arial"/>
                <w:sz w:val="14"/>
              </w:rPr>
              <w:t>Reserve Adjustment</w:t>
            </w:r>
          </w:p>
        </w:tc>
        <w:tc>
          <w:tcPr>
            <w:tcW w:w="2160" w:type="dxa"/>
            <w:vAlign w:val="top"/>
          </w:tcPr>
          <w:p w14:paraId="36BAF7AE">
            <w:pPr>
              <w:spacing w:after="20" w:line="240" w:lineRule="auto"/>
            </w:pPr>
            <w:r>
              <w:rPr>
                <w:rFonts w:ascii="Arial" w:hAnsi="Arial" w:eastAsia="Arial"/>
                <w:sz w:val="14"/>
              </w:rPr>
              <w:t>adjustmentId</w:t>
            </w:r>
          </w:p>
        </w:tc>
        <w:tc>
          <w:tcPr>
            <w:tcW w:w="6912" w:type="dxa"/>
            <w:vAlign w:val="top"/>
          </w:tcPr>
          <w:p w14:paraId="3817EB64">
            <w:pPr>
              <w:spacing w:after="20" w:line="240" w:lineRule="auto"/>
            </w:pPr>
            <w:r>
              <w:rPr>
                <w:rFonts w:ascii="Arial" w:hAnsi="Arial" w:eastAsia="Arial"/>
                <w:sz w:val="14"/>
              </w:rPr>
              <w:t>Mã điều chỉnh</w:t>
            </w:r>
          </w:p>
        </w:tc>
        <w:tc>
          <w:tcPr>
            <w:tcW w:w="2016" w:type="dxa"/>
            <w:vAlign w:val="top"/>
          </w:tcPr>
          <w:p w14:paraId="4AD5F606">
            <w:pPr>
              <w:spacing w:after="20" w:line="240" w:lineRule="auto"/>
            </w:pPr>
            <w:r>
              <w:rPr>
                <w:rFonts w:ascii="Arial" w:hAnsi="Arial" w:eastAsia="Arial"/>
                <w:sz w:val="14"/>
              </w:rPr>
              <w:t>Identifier / Reference</w:t>
            </w:r>
          </w:p>
        </w:tc>
      </w:tr>
      <w:tr w14:paraId="047D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B6BD85C">
            <w:pPr>
              <w:spacing w:after="20" w:line="240" w:lineRule="auto"/>
            </w:pPr>
            <w:r>
              <w:rPr>
                <w:rFonts w:ascii="Arial" w:hAnsi="Arial" w:eastAsia="Arial"/>
                <w:sz w:val="14"/>
              </w:rPr>
              <w:t>P-RES-009</w:t>
            </w:r>
          </w:p>
        </w:tc>
        <w:tc>
          <w:tcPr>
            <w:tcW w:w="2016" w:type="dxa"/>
            <w:vAlign w:val="top"/>
          </w:tcPr>
          <w:p w14:paraId="14D98F04">
            <w:pPr>
              <w:spacing w:after="20" w:line="240" w:lineRule="auto"/>
            </w:pPr>
            <w:r>
              <w:rPr>
                <w:rFonts w:ascii="Arial" w:hAnsi="Arial" w:eastAsia="Arial"/>
                <w:sz w:val="14"/>
              </w:rPr>
              <w:t>Reserve Adjustment</w:t>
            </w:r>
          </w:p>
        </w:tc>
        <w:tc>
          <w:tcPr>
            <w:tcW w:w="2160" w:type="dxa"/>
            <w:vAlign w:val="top"/>
          </w:tcPr>
          <w:p w14:paraId="2FBFEE37">
            <w:pPr>
              <w:spacing w:after="20" w:line="240" w:lineRule="auto"/>
            </w:pPr>
            <w:r>
              <w:rPr>
                <w:rFonts w:ascii="Arial" w:hAnsi="Arial" w:eastAsia="Arial"/>
                <w:sz w:val="14"/>
              </w:rPr>
              <w:t>reserveId</w:t>
            </w:r>
          </w:p>
        </w:tc>
        <w:tc>
          <w:tcPr>
            <w:tcW w:w="6912" w:type="dxa"/>
            <w:vAlign w:val="top"/>
          </w:tcPr>
          <w:p w14:paraId="7897984B">
            <w:pPr>
              <w:spacing w:after="20" w:line="240" w:lineRule="auto"/>
            </w:pPr>
            <w:r>
              <w:rPr>
                <w:rFonts w:ascii="Arial" w:hAnsi="Arial" w:eastAsia="Arial"/>
                <w:sz w:val="14"/>
              </w:rPr>
              <w:t>Hồ sơ dự phòng</w:t>
            </w:r>
          </w:p>
        </w:tc>
        <w:tc>
          <w:tcPr>
            <w:tcW w:w="2016" w:type="dxa"/>
            <w:vAlign w:val="top"/>
          </w:tcPr>
          <w:p w14:paraId="6765B642">
            <w:pPr>
              <w:spacing w:after="20" w:line="240" w:lineRule="auto"/>
            </w:pPr>
            <w:r>
              <w:rPr>
                <w:rFonts w:ascii="Arial" w:hAnsi="Arial" w:eastAsia="Arial"/>
                <w:sz w:val="14"/>
              </w:rPr>
              <w:t>Financial / Calculation</w:t>
            </w:r>
          </w:p>
        </w:tc>
      </w:tr>
      <w:tr w14:paraId="6E7B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E92B9B3">
            <w:pPr>
              <w:spacing w:after="20" w:line="240" w:lineRule="auto"/>
            </w:pPr>
            <w:r>
              <w:rPr>
                <w:rFonts w:ascii="Arial" w:hAnsi="Arial" w:eastAsia="Arial"/>
                <w:sz w:val="14"/>
              </w:rPr>
              <w:t>P-RES-010</w:t>
            </w:r>
          </w:p>
        </w:tc>
        <w:tc>
          <w:tcPr>
            <w:tcW w:w="2016" w:type="dxa"/>
            <w:vAlign w:val="top"/>
          </w:tcPr>
          <w:p w14:paraId="59E72A3C">
            <w:pPr>
              <w:spacing w:after="20" w:line="240" w:lineRule="auto"/>
            </w:pPr>
            <w:r>
              <w:rPr>
                <w:rFonts w:ascii="Arial" w:hAnsi="Arial" w:eastAsia="Arial"/>
                <w:sz w:val="14"/>
              </w:rPr>
              <w:t>Reserve Adjustment</w:t>
            </w:r>
          </w:p>
        </w:tc>
        <w:tc>
          <w:tcPr>
            <w:tcW w:w="2160" w:type="dxa"/>
            <w:vAlign w:val="top"/>
          </w:tcPr>
          <w:p w14:paraId="48478F05">
            <w:pPr>
              <w:spacing w:after="20" w:line="240" w:lineRule="auto"/>
            </w:pPr>
            <w:r>
              <w:rPr>
                <w:rFonts w:ascii="Arial" w:hAnsi="Arial" w:eastAsia="Arial"/>
                <w:sz w:val="14"/>
              </w:rPr>
              <w:t>adjustmentType</w:t>
            </w:r>
          </w:p>
        </w:tc>
        <w:tc>
          <w:tcPr>
            <w:tcW w:w="6912" w:type="dxa"/>
            <w:vAlign w:val="top"/>
          </w:tcPr>
          <w:p w14:paraId="40812653">
            <w:pPr>
              <w:spacing w:after="20" w:line="240" w:lineRule="auto"/>
            </w:pPr>
            <w:r>
              <w:rPr>
                <w:rFonts w:ascii="Arial" w:hAnsi="Arial" w:eastAsia="Arial"/>
                <w:sz w:val="14"/>
              </w:rPr>
              <w:t>Loại điều chỉnh</w:t>
            </w:r>
          </w:p>
        </w:tc>
        <w:tc>
          <w:tcPr>
            <w:tcW w:w="2016" w:type="dxa"/>
            <w:vAlign w:val="top"/>
          </w:tcPr>
          <w:p w14:paraId="6CA4CAA3">
            <w:pPr>
              <w:spacing w:after="20" w:line="240" w:lineRule="auto"/>
            </w:pPr>
            <w:r>
              <w:rPr>
                <w:rFonts w:ascii="Arial" w:hAnsi="Arial" w:eastAsia="Arial"/>
                <w:sz w:val="14"/>
              </w:rPr>
              <w:t>Business Attribute</w:t>
            </w:r>
          </w:p>
        </w:tc>
      </w:tr>
      <w:tr w14:paraId="0ED7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F6D6A36">
            <w:pPr>
              <w:spacing w:after="20" w:line="240" w:lineRule="auto"/>
            </w:pPr>
            <w:r>
              <w:rPr>
                <w:rFonts w:ascii="Arial" w:hAnsi="Arial" w:eastAsia="Arial"/>
                <w:sz w:val="14"/>
              </w:rPr>
              <w:t>P-RES-011</w:t>
            </w:r>
          </w:p>
        </w:tc>
        <w:tc>
          <w:tcPr>
            <w:tcW w:w="2016" w:type="dxa"/>
            <w:vAlign w:val="top"/>
          </w:tcPr>
          <w:p w14:paraId="62625131">
            <w:pPr>
              <w:spacing w:after="20" w:line="240" w:lineRule="auto"/>
            </w:pPr>
            <w:r>
              <w:rPr>
                <w:rFonts w:ascii="Arial" w:hAnsi="Arial" w:eastAsia="Arial"/>
                <w:sz w:val="14"/>
              </w:rPr>
              <w:t>Reserve Adjustment</w:t>
            </w:r>
          </w:p>
        </w:tc>
        <w:tc>
          <w:tcPr>
            <w:tcW w:w="2160" w:type="dxa"/>
            <w:vAlign w:val="top"/>
          </w:tcPr>
          <w:p w14:paraId="6BF4DA19">
            <w:pPr>
              <w:spacing w:after="20" w:line="240" w:lineRule="auto"/>
            </w:pPr>
            <w:r>
              <w:rPr>
                <w:rFonts w:ascii="Arial" w:hAnsi="Arial" w:eastAsia="Arial"/>
                <w:sz w:val="14"/>
              </w:rPr>
              <w:t>previousAmount</w:t>
            </w:r>
          </w:p>
        </w:tc>
        <w:tc>
          <w:tcPr>
            <w:tcW w:w="6912" w:type="dxa"/>
            <w:vAlign w:val="top"/>
          </w:tcPr>
          <w:p w14:paraId="7B12B43D">
            <w:pPr>
              <w:spacing w:after="20" w:line="240" w:lineRule="auto"/>
            </w:pPr>
            <w:r>
              <w:rPr>
                <w:rFonts w:ascii="Arial" w:hAnsi="Arial" w:eastAsia="Arial"/>
                <w:sz w:val="14"/>
              </w:rPr>
              <w:t>Giá trị trước điều chỉnh</w:t>
            </w:r>
          </w:p>
        </w:tc>
        <w:tc>
          <w:tcPr>
            <w:tcW w:w="2016" w:type="dxa"/>
            <w:vAlign w:val="top"/>
          </w:tcPr>
          <w:p w14:paraId="420FE808">
            <w:pPr>
              <w:spacing w:after="20" w:line="240" w:lineRule="auto"/>
            </w:pPr>
            <w:r>
              <w:rPr>
                <w:rFonts w:ascii="Arial" w:hAnsi="Arial" w:eastAsia="Arial"/>
                <w:sz w:val="14"/>
              </w:rPr>
              <w:t>Financial / Calculation</w:t>
            </w:r>
          </w:p>
        </w:tc>
      </w:tr>
      <w:tr w14:paraId="3972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96C65DE">
            <w:pPr>
              <w:spacing w:after="20" w:line="240" w:lineRule="auto"/>
            </w:pPr>
            <w:r>
              <w:rPr>
                <w:rFonts w:ascii="Arial" w:hAnsi="Arial" w:eastAsia="Arial"/>
                <w:sz w:val="14"/>
              </w:rPr>
              <w:t>P-RES-012</w:t>
            </w:r>
          </w:p>
        </w:tc>
        <w:tc>
          <w:tcPr>
            <w:tcW w:w="2016" w:type="dxa"/>
            <w:vAlign w:val="top"/>
          </w:tcPr>
          <w:p w14:paraId="52E64B7F">
            <w:pPr>
              <w:spacing w:after="20" w:line="240" w:lineRule="auto"/>
            </w:pPr>
            <w:r>
              <w:rPr>
                <w:rFonts w:ascii="Arial" w:hAnsi="Arial" w:eastAsia="Arial"/>
                <w:sz w:val="14"/>
              </w:rPr>
              <w:t>Reserve Adjustment</w:t>
            </w:r>
          </w:p>
        </w:tc>
        <w:tc>
          <w:tcPr>
            <w:tcW w:w="2160" w:type="dxa"/>
            <w:vAlign w:val="top"/>
          </w:tcPr>
          <w:p w14:paraId="07F062EE">
            <w:pPr>
              <w:spacing w:after="20" w:line="240" w:lineRule="auto"/>
            </w:pPr>
            <w:r>
              <w:rPr>
                <w:rFonts w:ascii="Arial" w:hAnsi="Arial" w:eastAsia="Arial"/>
                <w:sz w:val="14"/>
              </w:rPr>
              <w:t>adjustedAmount</w:t>
            </w:r>
          </w:p>
        </w:tc>
        <w:tc>
          <w:tcPr>
            <w:tcW w:w="6912" w:type="dxa"/>
            <w:vAlign w:val="top"/>
          </w:tcPr>
          <w:p w14:paraId="4A92DA8F">
            <w:pPr>
              <w:spacing w:after="20" w:line="240" w:lineRule="auto"/>
            </w:pPr>
            <w:r>
              <w:rPr>
                <w:rFonts w:ascii="Arial" w:hAnsi="Arial" w:eastAsia="Arial"/>
                <w:sz w:val="14"/>
              </w:rPr>
              <w:t>Giá trị sau điều chỉnh</w:t>
            </w:r>
          </w:p>
        </w:tc>
        <w:tc>
          <w:tcPr>
            <w:tcW w:w="2016" w:type="dxa"/>
            <w:vAlign w:val="top"/>
          </w:tcPr>
          <w:p w14:paraId="6CC8D030">
            <w:pPr>
              <w:spacing w:after="20" w:line="240" w:lineRule="auto"/>
            </w:pPr>
            <w:r>
              <w:rPr>
                <w:rFonts w:ascii="Arial" w:hAnsi="Arial" w:eastAsia="Arial"/>
                <w:sz w:val="14"/>
              </w:rPr>
              <w:t>Financial / Calculation</w:t>
            </w:r>
          </w:p>
        </w:tc>
      </w:tr>
      <w:tr w14:paraId="3C18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35A5C95">
            <w:pPr>
              <w:spacing w:after="20" w:line="240" w:lineRule="auto"/>
            </w:pPr>
            <w:r>
              <w:rPr>
                <w:rFonts w:ascii="Arial" w:hAnsi="Arial" w:eastAsia="Arial"/>
                <w:sz w:val="14"/>
              </w:rPr>
              <w:t>P-RES-013</w:t>
            </w:r>
          </w:p>
        </w:tc>
        <w:tc>
          <w:tcPr>
            <w:tcW w:w="2016" w:type="dxa"/>
            <w:vAlign w:val="top"/>
          </w:tcPr>
          <w:p w14:paraId="21636279">
            <w:pPr>
              <w:spacing w:after="20" w:line="240" w:lineRule="auto"/>
            </w:pPr>
            <w:r>
              <w:rPr>
                <w:rFonts w:ascii="Arial" w:hAnsi="Arial" w:eastAsia="Arial"/>
                <w:sz w:val="14"/>
              </w:rPr>
              <w:t>Reserve Adjustment</w:t>
            </w:r>
          </w:p>
        </w:tc>
        <w:tc>
          <w:tcPr>
            <w:tcW w:w="2160" w:type="dxa"/>
            <w:vAlign w:val="top"/>
          </w:tcPr>
          <w:p w14:paraId="2BB80984">
            <w:pPr>
              <w:spacing w:after="20" w:line="240" w:lineRule="auto"/>
            </w:pPr>
            <w:r>
              <w:rPr>
                <w:rFonts w:ascii="Arial" w:hAnsi="Arial" w:eastAsia="Arial"/>
                <w:sz w:val="14"/>
              </w:rPr>
              <w:t>adjustmentReason</w:t>
            </w:r>
          </w:p>
        </w:tc>
        <w:tc>
          <w:tcPr>
            <w:tcW w:w="6912" w:type="dxa"/>
            <w:vAlign w:val="top"/>
          </w:tcPr>
          <w:p w14:paraId="2CF513BF">
            <w:pPr>
              <w:spacing w:after="20" w:line="240" w:lineRule="auto"/>
            </w:pPr>
            <w:r>
              <w:rPr>
                <w:rFonts w:ascii="Arial" w:hAnsi="Arial" w:eastAsia="Arial"/>
                <w:sz w:val="14"/>
              </w:rPr>
              <w:t>Lý do điều chỉnh</w:t>
            </w:r>
          </w:p>
        </w:tc>
        <w:tc>
          <w:tcPr>
            <w:tcW w:w="2016" w:type="dxa"/>
            <w:vAlign w:val="top"/>
          </w:tcPr>
          <w:p w14:paraId="3B9D1875">
            <w:pPr>
              <w:spacing w:after="20" w:line="240" w:lineRule="auto"/>
            </w:pPr>
            <w:r>
              <w:rPr>
                <w:rFonts w:ascii="Arial" w:hAnsi="Arial" w:eastAsia="Arial"/>
                <w:sz w:val="14"/>
              </w:rPr>
              <w:t>Business Attribute</w:t>
            </w:r>
          </w:p>
        </w:tc>
      </w:tr>
      <w:tr w14:paraId="6495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D0D2EA4">
            <w:pPr>
              <w:spacing w:after="20" w:line="240" w:lineRule="auto"/>
            </w:pPr>
            <w:r>
              <w:rPr>
                <w:rFonts w:ascii="Arial" w:hAnsi="Arial" w:eastAsia="Arial"/>
                <w:sz w:val="14"/>
              </w:rPr>
              <w:t>P-RES-014</w:t>
            </w:r>
          </w:p>
        </w:tc>
        <w:tc>
          <w:tcPr>
            <w:tcW w:w="2016" w:type="dxa"/>
            <w:vAlign w:val="top"/>
          </w:tcPr>
          <w:p w14:paraId="0AECCE2C">
            <w:pPr>
              <w:spacing w:after="20" w:line="240" w:lineRule="auto"/>
            </w:pPr>
            <w:r>
              <w:rPr>
                <w:rFonts w:ascii="Arial" w:hAnsi="Arial" w:eastAsia="Arial"/>
                <w:sz w:val="14"/>
              </w:rPr>
              <w:t>Reserve Adjustment</w:t>
            </w:r>
          </w:p>
        </w:tc>
        <w:tc>
          <w:tcPr>
            <w:tcW w:w="2160" w:type="dxa"/>
            <w:vAlign w:val="top"/>
          </w:tcPr>
          <w:p w14:paraId="41621435">
            <w:pPr>
              <w:spacing w:after="20" w:line="240" w:lineRule="auto"/>
            </w:pPr>
            <w:r>
              <w:rPr>
                <w:rFonts w:ascii="Arial" w:hAnsi="Arial" w:eastAsia="Arial"/>
                <w:sz w:val="14"/>
              </w:rPr>
              <w:t>adjustedBy</w:t>
            </w:r>
          </w:p>
        </w:tc>
        <w:tc>
          <w:tcPr>
            <w:tcW w:w="6912" w:type="dxa"/>
            <w:vAlign w:val="top"/>
          </w:tcPr>
          <w:p w14:paraId="65FC8300">
            <w:pPr>
              <w:spacing w:after="20" w:line="240" w:lineRule="auto"/>
            </w:pPr>
            <w:r>
              <w:rPr>
                <w:rFonts w:ascii="Arial" w:hAnsi="Arial" w:eastAsia="Arial"/>
                <w:sz w:val="14"/>
              </w:rPr>
              <w:t>Người điều chỉnh</w:t>
            </w:r>
          </w:p>
        </w:tc>
        <w:tc>
          <w:tcPr>
            <w:tcW w:w="2016" w:type="dxa"/>
            <w:vAlign w:val="top"/>
          </w:tcPr>
          <w:p w14:paraId="797E3F93">
            <w:pPr>
              <w:spacing w:after="20" w:line="240" w:lineRule="auto"/>
            </w:pPr>
            <w:r>
              <w:rPr>
                <w:rFonts w:ascii="Arial" w:hAnsi="Arial" w:eastAsia="Arial"/>
                <w:sz w:val="14"/>
              </w:rPr>
              <w:t>Business Attribute</w:t>
            </w:r>
          </w:p>
        </w:tc>
      </w:tr>
      <w:tr w14:paraId="20D2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7F2FB7E">
            <w:pPr>
              <w:spacing w:after="20" w:line="240" w:lineRule="auto"/>
            </w:pPr>
            <w:r>
              <w:rPr>
                <w:rFonts w:ascii="Arial" w:hAnsi="Arial" w:eastAsia="Arial"/>
                <w:sz w:val="14"/>
              </w:rPr>
              <w:t>P-RES-015</w:t>
            </w:r>
          </w:p>
        </w:tc>
        <w:tc>
          <w:tcPr>
            <w:tcW w:w="2016" w:type="dxa"/>
            <w:vAlign w:val="top"/>
          </w:tcPr>
          <w:p w14:paraId="48455694">
            <w:pPr>
              <w:spacing w:after="20" w:line="240" w:lineRule="auto"/>
            </w:pPr>
            <w:r>
              <w:rPr>
                <w:rFonts w:ascii="Arial" w:hAnsi="Arial" w:eastAsia="Arial"/>
                <w:sz w:val="14"/>
              </w:rPr>
              <w:t>Reserve Adjustment</w:t>
            </w:r>
          </w:p>
        </w:tc>
        <w:tc>
          <w:tcPr>
            <w:tcW w:w="2160" w:type="dxa"/>
            <w:vAlign w:val="top"/>
          </w:tcPr>
          <w:p w14:paraId="0FA565B7">
            <w:pPr>
              <w:spacing w:after="20" w:line="240" w:lineRule="auto"/>
            </w:pPr>
            <w:r>
              <w:rPr>
                <w:rFonts w:ascii="Arial" w:hAnsi="Arial" w:eastAsia="Arial"/>
                <w:sz w:val="14"/>
              </w:rPr>
              <w:t>adjustedDate</w:t>
            </w:r>
          </w:p>
        </w:tc>
        <w:tc>
          <w:tcPr>
            <w:tcW w:w="6912" w:type="dxa"/>
            <w:vAlign w:val="top"/>
          </w:tcPr>
          <w:p w14:paraId="3604A771">
            <w:pPr>
              <w:spacing w:after="20" w:line="240" w:lineRule="auto"/>
            </w:pPr>
            <w:r>
              <w:rPr>
                <w:rFonts w:ascii="Arial" w:hAnsi="Arial" w:eastAsia="Arial"/>
                <w:sz w:val="14"/>
              </w:rPr>
              <w:t>Ngày điều chỉnh</w:t>
            </w:r>
          </w:p>
        </w:tc>
        <w:tc>
          <w:tcPr>
            <w:tcW w:w="2016" w:type="dxa"/>
            <w:vAlign w:val="top"/>
          </w:tcPr>
          <w:p w14:paraId="4FC39682">
            <w:pPr>
              <w:spacing w:after="20" w:line="240" w:lineRule="auto"/>
            </w:pPr>
            <w:r>
              <w:rPr>
                <w:rFonts w:ascii="Arial" w:hAnsi="Arial" w:eastAsia="Arial"/>
                <w:sz w:val="14"/>
              </w:rPr>
              <w:t>Temporal</w:t>
            </w:r>
          </w:p>
        </w:tc>
      </w:tr>
      <w:tr w14:paraId="5F34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FC96B23">
            <w:pPr>
              <w:spacing w:after="20" w:line="240" w:lineRule="auto"/>
            </w:pPr>
            <w:r>
              <w:rPr>
                <w:rFonts w:ascii="Arial" w:hAnsi="Arial" w:eastAsia="Arial"/>
                <w:sz w:val="14"/>
              </w:rPr>
              <w:t>P-RES-016</w:t>
            </w:r>
          </w:p>
        </w:tc>
        <w:tc>
          <w:tcPr>
            <w:tcW w:w="2016" w:type="dxa"/>
            <w:vAlign w:val="top"/>
          </w:tcPr>
          <w:p w14:paraId="137EE17A">
            <w:pPr>
              <w:spacing w:after="20" w:line="240" w:lineRule="auto"/>
            </w:pPr>
            <w:r>
              <w:rPr>
                <w:rFonts w:ascii="Arial" w:hAnsi="Arial" w:eastAsia="Arial"/>
                <w:sz w:val="14"/>
              </w:rPr>
              <w:t>ReserveApproval</w:t>
            </w:r>
          </w:p>
        </w:tc>
        <w:tc>
          <w:tcPr>
            <w:tcW w:w="2160" w:type="dxa"/>
            <w:vAlign w:val="top"/>
          </w:tcPr>
          <w:p w14:paraId="3696C49D">
            <w:pPr>
              <w:spacing w:after="20" w:line="240" w:lineRule="auto"/>
            </w:pPr>
            <w:r>
              <w:rPr>
                <w:rFonts w:ascii="Arial" w:hAnsi="Arial" w:eastAsia="Arial"/>
                <w:sz w:val="14"/>
              </w:rPr>
              <w:t>approvalId</w:t>
            </w:r>
          </w:p>
        </w:tc>
        <w:tc>
          <w:tcPr>
            <w:tcW w:w="6912" w:type="dxa"/>
            <w:vAlign w:val="top"/>
          </w:tcPr>
          <w:p w14:paraId="4A1FBD38">
            <w:pPr>
              <w:spacing w:after="20" w:line="240" w:lineRule="auto"/>
            </w:pPr>
            <w:r>
              <w:rPr>
                <w:rFonts w:ascii="Arial" w:hAnsi="Arial" w:eastAsia="Arial"/>
                <w:sz w:val="14"/>
              </w:rPr>
              <w:t>Mã bản ghi phê duyệt</w:t>
            </w:r>
          </w:p>
        </w:tc>
        <w:tc>
          <w:tcPr>
            <w:tcW w:w="2016" w:type="dxa"/>
            <w:vAlign w:val="top"/>
          </w:tcPr>
          <w:p w14:paraId="34018340">
            <w:pPr>
              <w:spacing w:after="20" w:line="240" w:lineRule="auto"/>
            </w:pPr>
            <w:r>
              <w:rPr>
                <w:rFonts w:ascii="Arial" w:hAnsi="Arial" w:eastAsia="Arial"/>
                <w:sz w:val="14"/>
              </w:rPr>
              <w:t>Identifier / Reference</w:t>
            </w:r>
          </w:p>
        </w:tc>
      </w:tr>
      <w:tr w14:paraId="1FC8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6786EC8">
            <w:pPr>
              <w:spacing w:after="20" w:line="240" w:lineRule="auto"/>
            </w:pPr>
            <w:r>
              <w:rPr>
                <w:rFonts w:ascii="Arial" w:hAnsi="Arial" w:eastAsia="Arial"/>
                <w:sz w:val="14"/>
              </w:rPr>
              <w:t>P-RES-017</w:t>
            </w:r>
          </w:p>
        </w:tc>
        <w:tc>
          <w:tcPr>
            <w:tcW w:w="2016" w:type="dxa"/>
            <w:vAlign w:val="top"/>
          </w:tcPr>
          <w:p w14:paraId="5066618C">
            <w:pPr>
              <w:spacing w:after="20" w:line="240" w:lineRule="auto"/>
            </w:pPr>
            <w:r>
              <w:rPr>
                <w:rFonts w:ascii="Arial" w:hAnsi="Arial" w:eastAsia="Arial"/>
                <w:sz w:val="14"/>
              </w:rPr>
              <w:t>ReserveApproval</w:t>
            </w:r>
          </w:p>
        </w:tc>
        <w:tc>
          <w:tcPr>
            <w:tcW w:w="2160" w:type="dxa"/>
            <w:vAlign w:val="top"/>
          </w:tcPr>
          <w:p w14:paraId="463284D4">
            <w:pPr>
              <w:spacing w:after="20" w:line="240" w:lineRule="auto"/>
            </w:pPr>
            <w:r>
              <w:rPr>
                <w:rFonts w:ascii="Arial" w:hAnsi="Arial" w:eastAsia="Arial"/>
                <w:sz w:val="14"/>
              </w:rPr>
              <w:t>reserveId</w:t>
            </w:r>
          </w:p>
        </w:tc>
        <w:tc>
          <w:tcPr>
            <w:tcW w:w="6912" w:type="dxa"/>
            <w:vAlign w:val="top"/>
          </w:tcPr>
          <w:p w14:paraId="6704EF44">
            <w:pPr>
              <w:spacing w:after="20" w:line="240" w:lineRule="auto"/>
            </w:pPr>
            <w:r>
              <w:rPr>
                <w:rFonts w:ascii="Arial" w:hAnsi="Arial" w:eastAsia="Arial"/>
                <w:sz w:val="14"/>
              </w:rPr>
              <w:t>Mã dự phòng được phê duyệt</w:t>
            </w:r>
          </w:p>
        </w:tc>
        <w:tc>
          <w:tcPr>
            <w:tcW w:w="2016" w:type="dxa"/>
            <w:vAlign w:val="top"/>
          </w:tcPr>
          <w:p w14:paraId="444B1F14">
            <w:pPr>
              <w:spacing w:after="20" w:line="240" w:lineRule="auto"/>
            </w:pPr>
            <w:r>
              <w:rPr>
                <w:rFonts w:ascii="Arial" w:hAnsi="Arial" w:eastAsia="Arial"/>
                <w:sz w:val="14"/>
              </w:rPr>
              <w:t>Financial / Calculation</w:t>
            </w:r>
          </w:p>
        </w:tc>
      </w:tr>
      <w:tr w14:paraId="3550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D6FF4BC">
            <w:pPr>
              <w:spacing w:after="20" w:line="240" w:lineRule="auto"/>
            </w:pPr>
            <w:r>
              <w:rPr>
                <w:rFonts w:ascii="Arial" w:hAnsi="Arial" w:eastAsia="Arial"/>
                <w:sz w:val="14"/>
              </w:rPr>
              <w:t>P-RES-018</w:t>
            </w:r>
          </w:p>
        </w:tc>
        <w:tc>
          <w:tcPr>
            <w:tcW w:w="2016" w:type="dxa"/>
            <w:vAlign w:val="top"/>
          </w:tcPr>
          <w:p w14:paraId="4825FDB5">
            <w:pPr>
              <w:spacing w:after="20" w:line="240" w:lineRule="auto"/>
            </w:pPr>
            <w:r>
              <w:rPr>
                <w:rFonts w:ascii="Arial" w:hAnsi="Arial" w:eastAsia="Arial"/>
                <w:sz w:val="14"/>
              </w:rPr>
              <w:t>ReserveApproval</w:t>
            </w:r>
          </w:p>
        </w:tc>
        <w:tc>
          <w:tcPr>
            <w:tcW w:w="2160" w:type="dxa"/>
            <w:vAlign w:val="top"/>
          </w:tcPr>
          <w:p w14:paraId="27B221DD">
            <w:pPr>
              <w:spacing w:after="20" w:line="240" w:lineRule="auto"/>
            </w:pPr>
            <w:r>
              <w:rPr>
                <w:rFonts w:ascii="Arial" w:hAnsi="Arial" w:eastAsia="Arial"/>
                <w:sz w:val="14"/>
              </w:rPr>
              <w:t>approverId</w:t>
            </w:r>
          </w:p>
        </w:tc>
        <w:tc>
          <w:tcPr>
            <w:tcW w:w="6912" w:type="dxa"/>
            <w:vAlign w:val="top"/>
          </w:tcPr>
          <w:p w14:paraId="7494A2A3">
            <w:pPr>
              <w:spacing w:after="20" w:line="240" w:lineRule="auto"/>
            </w:pPr>
            <w:r>
              <w:rPr>
                <w:rFonts w:ascii="Arial" w:hAnsi="Arial" w:eastAsia="Arial"/>
                <w:sz w:val="14"/>
              </w:rPr>
              <w:t>Người phê duyệt</w:t>
            </w:r>
          </w:p>
        </w:tc>
        <w:tc>
          <w:tcPr>
            <w:tcW w:w="2016" w:type="dxa"/>
            <w:vAlign w:val="top"/>
          </w:tcPr>
          <w:p w14:paraId="6685CCC9">
            <w:pPr>
              <w:spacing w:after="20" w:line="240" w:lineRule="auto"/>
            </w:pPr>
            <w:r>
              <w:rPr>
                <w:rFonts w:ascii="Arial" w:hAnsi="Arial" w:eastAsia="Arial"/>
                <w:sz w:val="14"/>
              </w:rPr>
              <w:t>Identifier / Reference</w:t>
            </w:r>
          </w:p>
        </w:tc>
      </w:tr>
      <w:tr w14:paraId="49DA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E19EC8">
            <w:pPr>
              <w:spacing w:after="20" w:line="240" w:lineRule="auto"/>
            </w:pPr>
            <w:r>
              <w:rPr>
                <w:rFonts w:ascii="Arial" w:hAnsi="Arial" w:eastAsia="Arial"/>
                <w:sz w:val="14"/>
              </w:rPr>
              <w:t>P-RES-019</w:t>
            </w:r>
          </w:p>
        </w:tc>
        <w:tc>
          <w:tcPr>
            <w:tcW w:w="2016" w:type="dxa"/>
            <w:vAlign w:val="top"/>
          </w:tcPr>
          <w:p w14:paraId="794568D0">
            <w:pPr>
              <w:spacing w:after="20" w:line="240" w:lineRule="auto"/>
            </w:pPr>
            <w:r>
              <w:rPr>
                <w:rFonts w:ascii="Arial" w:hAnsi="Arial" w:eastAsia="Arial"/>
                <w:sz w:val="14"/>
              </w:rPr>
              <w:t>ReserveApproval</w:t>
            </w:r>
          </w:p>
        </w:tc>
        <w:tc>
          <w:tcPr>
            <w:tcW w:w="2160" w:type="dxa"/>
            <w:vAlign w:val="top"/>
          </w:tcPr>
          <w:p w14:paraId="53FD51C4">
            <w:pPr>
              <w:spacing w:after="20" w:line="240" w:lineRule="auto"/>
            </w:pPr>
            <w:r>
              <w:rPr>
                <w:rFonts w:ascii="Arial" w:hAnsi="Arial" w:eastAsia="Arial"/>
                <w:sz w:val="14"/>
              </w:rPr>
              <w:t>approvalAction</w:t>
            </w:r>
          </w:p>
        </w:tc>
        <w:tc>
          <w:tcPr>
            <w:tcW w:w="6912" w:type="dxa"/>
            <w:vAlign w:val="top"/>
          </w:tcPr>
          <w:p w14:paraId="3931E992">
            <w:pPr>
              <w:spacing w:after="20" w:line="240" w:lineRule="auto"/>
            </w:pPr>
            <w:r>
              <w:rPr>
                <w:rFonts w:ascii="Arial" w:hAnsi="Arial" w:eastAsia="Arial"/>
                <w:sz w:val="14"/>
              </w:rPr>
              <w:t>Hành động (Approve, Reject, Return)</w:t>
            </w:r>
          </w:p>
        </w:tc>
        <w:tc>
          <w:tcPr>
            <w:tcW w:w="2016" w:type="dxa"/>
            <w:vAlign w:val="top"/>
          </w:tcPr>
          <w:p w14:paraId="4353127B">
            <w:pPr>
              <w:spacing w:after="20" w:line="240" w:lineRule="auto"/>
            </w:pPr>
            <w:r>
              <w:rPr>
                <w:rFonts w:ascii="Arial" w:hAnsi="Arial" w:eastAsia="Arial"/>
                <w:sz w:val="14"/>
              </w:rPr>
              <w:t>Business Attribute</w:t>
            </w:r>
          </w:p>
        </w:tc>
      </w:tr>
      <w:tr w14:paraId="51BB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CD60133">
            <w:pPr>
              <w:spacing w:after="20" w:line="240" w:lineRule="auto"/>
            </w:pPr>
            <w:r>
              <w:rPr>
                <w:rFonts w:ascii="Arial" w:hAnsi="Arial" w:eastAsia="Arial"/>
                <w:sz w:val="14"/>
              </w:rPr>
              <w:t>P-RES-020</w:t>
            </w:r>
          </w:p>
        </w:tc>
        <w:tc>
          <w:tcPr>
            <w:tcW w:w="2016" w:type="dxa"/>
            <w:vAlign w:val="top"/>
          </w:tcPr>
          <w:p w14:paraId="7891168F">
            <w:pPr>
              <w:spacing w:after="20" w:line="240" w:lineRule="auto"/>
            </w:pPr>
            <w:r>
              <w:rPr>
                <w:rFonts w:ascii="Arial" w:hAnsi="Arial" w:eastAsia="Arial"/>
                <w:sz w:val="14"/>
              </w:rPr>
              <w:t>ReserveApproval</w:t>
            </w:r>
          </w:p>
        </w:tc>
        <w:tc>
          <w:tcPr>
            <w:tcW w:w="2160" w:type="dxa"/>
            <w:vAlign w:val="top"/>
          </w:tcPr>
          <w:p w14:paraId="318EF1C5">
            <w:pPr>
              <w:spacing w:after="20" w:line="240" w:lineRule="auto"/>
            </w:pPr>
            <w:r>
              <w:rPr>
                <w:rFonts w:ascii="Arial" w:hAnsi="Arial" w:eastAsia="Arial"/>
                <w:sz w:val="14"/>
              </w:rPr>
              <w:t>approvalStatus</w:t>
            </w:r>
          </w:p>
        </w:tc>
        <w:tc>
          <w:tcPr>
            <w:tcW w:w="6912" w:type="dxa"/>
            <w:vAlign w:val="top"/>
          </w:tcPr>
          <w:p w14:paraId="72974FC6">
            <w:pPr>
              <w:spacing w:after="20" w:line="240" w:lineRule="auto"/>
            </w:pPr>
            <w:r>
              <w:rPr>
                <w:rFonts w:ascii="Arial" w:hAnsi="Arial" w:eastAsia="Arial"/>
                <w:sz w:val="14"/>
              </w:rPr>
              <w:t>Trạng thái phê duyệt</w:t>
            </w:r>
          </w:p>
        </w:tc>
        <w:tc>
          <w:tcPr>
            <w:tcW w:w="2016" w:type="dxa"/>
            <w:vAlign w:val="top"/>
          </w:tcPr>
          <w:p w14:paraId="797A38E7">
            <w:pPr>
              <w:spacing w:after="20" w:line="240" w:lineRule="auto"/>
            </w:pPr>
            <w:r>
              <w:rPr>
                <w:rFonts w:ascii="Arial" w:hAnsi="Arial" w:eastAsia="Arial"/>
                <w:sz w:val="14"/>
              </w:rPr>
              <w:t>Rule / State</w:t>
            </w:r>
          </w:p>
        </w:tc>
      </w:tr>
      <w:tr w14:paraId="610E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0C9327C">
            <w:pPr>
              <w:spacing w:after="20" w:line="240" w:lineRule="auto"/>
            </w:pPr>
            <w:r>
              <w:rPr>
                <w:rFonts w:ascii="Arial" w:hAnsi="Arial" w:eastAsia="Arial"/>
                <w:sz w:val="14"/>
              </w:rPr>
              <w:t>P-RES-021</w:t>
            </w:r>
          </w:p>
        </w:tc>
        <w:tc>
          <w:tcPr>
            <w:tcW w:w="2016" w:type="dxa"/>
            <w:vAlign w:val="top"/>
          </w:tcPr>
          <w:p w14:paraId="07962CE7">
            <w:pPr>
              <w:spacing w:after="20" w:line="240" w:lineRule="auto"/>
            </w:pPr>
            <w:r>
              <w:rPr>
                <w:rFonts w:ascii="Arial" w:hAnsi="Arial" w:eastAsia="Arial"/>
                <w:sz w:val="14"/>
              </w:rPr>
              <w:t>ReserveApproval</w:t>
            </w:r>
          </w:p>
        </w:tc>
        <w:tc>
          <w:tcPr>
            <w:tcW w:w="2160" w:type="dxa"/>
            <w:vAlign w:val="top"/>
          </w:tcPr>
          <w:p w14:paraId="7932377A">
            <w:pPr>
              <w:spacing w:after="20" w:line="240" w:lineRule="auto"/>
            </w:pPr>
            <w:r>
              <w:rPr>
                <w:rFonts w:ascii="Arial" w:hAnsi="Arial" w:eastAsia="Arial"/>
                <w:sz w:val="14"/>
              </w:rPr>
              <w:t>approvalDate</w:t>
            </w:r>
          </w:p>
        </w:tc>
        <w:tc>
          <w:tcPr>
            <w:tcW w:w="6912" w:type="dxa"/>
            <w:vAlign w:val="top"/>
          </w:tcPr>
          <w:p w14:paraId="4DBB4AA8">
            <w:pPr>
              <w:spacing w:after="20" w:line="240" w:lineRule="auto"/>
            </w:pPr>
            <w:r>
              <w:rPr>
                <w:rFonts w:ascii="Arial" w:hAnsi="Arial" w:eastAsia="Arial"/>
                <w:sz w:val="14"/>
              </w:rPr>
              <w:t>Thời điểm phê duyệt</w:t>
            </w:r>
          </w:p>
        </w:tc>
        <w:tc>
          <w:tcPr>
            <w:tcW w:w="2016" w:type="dxa"/>
            <w:vAlign w:val="top"/>
          </w:tcPr>
          <w:p w14:paraId="4B16AD93">
            <w:pPr>
              <w:spacing w:after="20" w:line="240" w:lineRule="auto"/>
            </w:pPr>
            <w:r>
              <w:rPr>
                <w:rFonts w:ascii="Arial" w:hAnsi="Arial" w:eastAsia="Arial"/>
                <w:sz w:val="14"/>
              </w:rPr>
              <w:t>Temporal</w:t>
            </w:r>
          </w:p>
        </w:tc>
      </w:tr>
      <w:tr w14:paraId="6134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0B9B45B">
            <w:pPr>
              <w:spacing w:after="20" w:line="240" w:lineRule="auto"/>
            </w:pPr>
            <w:r>
              <w:rPr>
                <w:rFonts w:ascii="Arial" w:hAnsi="Arial" w:eastAsia="Arial"/>
                <w:sz w:val="14"/>
              </w:rPr>
              <w:t>P-RES-022</w:t>
            </w:r>
          </w:p>
        </w:tc>
        <w:tc>
          <w:tcPr>
            <w:tcW w:w="2016" w:type="dxa"/>
            <w:vAlign w:val="top"/>
          </w:tcPr>
          <w:p w14:paraId="02C99B12">
            <w:pPr>
              <w:spacing w:after="20" w:line="240" w:lineRule="auto"/>
            </w:pPr>
            <w:r>
              <w:rPr>
                <w:rFonts w:ascii="Arial" w:hAnsi="Arial" w:eastAsia="Arial"/>
                <w:sz w:val="14"/>
              </w:rPr>
              <w:t>ReserveApproval</w:t>
            </w:r>
          </w:p>
        </w:tc>
        <w:tc>
          <w:tcPr>
            <w:tcW w:w="2160" w:type="dxa"/>
            <w:vAlign w:val="top"/>
          </w:tcPr>
          <w:p w14:paraId="5D1D5A95">
            <w:pPr>
              <w:spacing w:after="20" w:line="240" w:lineRule="auto"/>
            </w:pPr>
            <w:r>
              <w:rPr>
                <w:rFonts w:ascii="Arial" w:hAnsi="Arial" w:eastAsia="Arial"/>
                <w:sz w:val="14"/>
              </w:rPr>
              <w:t>approvedAmount</w:t>
            </w:r>
          </w:p>
        </w:tc>
        <w:tc>
          <w:tcPr>
            <w:tcW w:w="6912" w:type="dxa"/>
            <w:vAlign w:val="top"/>
          </w:tcPr>
          <w:p w14:paraId="0FFBAD20">
            <w:pPr>
              <w:spacing w:after="20" w:line="240" w:lineRule="auto"/>
            </w:pPr>
            <w:r>
              <w:rPr>
                <w:rFonts w:ascii="Arial" w:hAnsi="Arial" w:eastAsia="Arial"/>
                <w:sz w:val="14"/>
              </w:rPr>
              <w:t>Số tiền dự phòng được duyệt</w:t>
            </w:r>
          </w:p>
        </w:tc>
        <w:tc>
          <w:tcPr>
            <w:tcW w:w="2016" w:type="dxa"/>
            <w:vAlign w:val="top"/>
          </w:tcPr>
          <w:p w14:paraId="0F57C546">
            <w:pPr>
              <w:spacing w:after="20" w:line="240" w:lineRule="auto"/>
            </w:pPr>
            <w:r>
              <w:rPr>
                <w:rFonts w:ascii="Arial" w:hAnsi="Arial" w:eastAsia="Arial"/>
                <w:sz w:val="14"/>
              </w:rPr>
              <w:t>Financial / Calculation</w:t>
            </w:r>
          </w:p>
        </w:tc>
      </w:tr>
      <w:tr w14:paraId="2847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00F56E8">
            <w:pPr>
              <w:spacing w:after="20" w:line="240" w:lineRule="auto"/>
            </w:pPr>
            <w:r>
              <w:rPr>
                <w:rFonts w:ascii="Arial" w:hAnsi="Arial" w:eastAsia="Arial"/>
                <w:sz w:val="14"/>
              </w:rPr>
              <w:t>P-RES-023</w:t>
            </w:r>
          </w:p>
        </w:tc>
        <w:tc>
          <w:tcPr>
            <w:tcW w:w="2016" w:type="dxa"/>
            <w:vAlign w:val="top"/>
          </w:tcPr>
          <w:p w14:paraId="06139B0A">
            <w:pPr>
              <w:spacing w:after="20" w:line="240" w:lineRule="auto"/>
            </w:pPr>
            <w:r>
              <w:rPr>
                <w:rFonts w:ascii="Arial" w:hAnsi="Arial" w:eastAsia="Arial"/>
                <w:sz w:val="14"/>
              </w:rPr>
              <w:t>ReserveApproval</w:t>
            </w:r>
          </w:p>
        </w:tc>
        <w:tc>
          <w:tcPr>
            <w:tcW w:w="2160" w:type="dxa"/>
            <w:vAlign w:val="top"/>
          </w:tcPr>
          <w:p w14:paraId="39852311">
            <w:pPr>
              <w:spacing w:after="20" w:line="240" w:lineRule="auto"/>
            </w:pPr>
            <w:r>
              <w:rPr>
                <w:rFonts w:ascii="Arial" w:hAnsi="Arial" w:eastAsia="Arial"/>
                <w:sz w:val="14"/>
              </w:rPr>
              <w:t>rejectionReason</w:t>
            </w:r>
          </w:p>
        </w:tc>
        <w:tc>
          <w:tcPr>
            <w:tcW w:w="6912" w:type="dxa"/>
            <w:vAlign w:val="top"/>
          </w:tcPr>
          <w:p w14:paraId="491CEAF1">
            <w:pPr>
              <w:spacing w:after="20" w:line="240" w:lineRule="auto"/>
            </w:pPr>
            <w:r>
              <w:rPr>
                <w:rFonts w:ascii="Arial" w:hAnsi="Arial" w:eastAsia="Arial"/>
                <w:sz w:val="14"/>
              </w:rPr>
              <w:t>Lý do từ chối</w:t>
            </w:r>
          </w:p>
        </w:tc>
        <w:tc>
          <w:tcPr>
            <w:tcW w:w="2016" w:type="dxa"/>
            <w:vAlign w:val="top"/>
          </w:tcPr>
          <w:p w14:paraId="18EA1B60">
            <w:pPr>
              <w:spacing w:after="20" w:line="240" w:lineRule="auto"/>
            </w:pPr>
            <w:r>
              <w:rPr>
                <w:rFonts w:ascii="Arial" w:hAnsi="Arial" w:eastAsia="Arial"/>
                <w:sz w:val="14"/>
              </w:rPr>
              <w:t>Business Attribute</w:t>
            </w:r>
          </w:p>
        </w:tc>
      </w:tr>
      <w:tr w14:paraId="22A1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DA53B43">
            <w:pPr>
              <w:spacing w:after="20" w:line="240" w:lineRule="auto"/>
            </w:pPr>
            <w:r>
              <w:rPr>
                <w:rFonts w:ascii="Arial" w:hAnsi="Arial" w:eastAsia="Arial"/>
                <w:sz w:val="14"/>
              </w:rPr>
              <w:t>P-RES-024</w:t>
            </w:r>
          </w:p>
        </w:tc>
        <w:tc>
          <w:tcPr>
            <w:tcW w:w="2016" w:type="dxa"/>
            <w:vAlign w:val="top"/>
          </w:tcPr>
          <w:p w14:paraId="11287D60">
            <w:pPr>
              <w:spacing w:after="20" w:line="240" w:lineRule="auto"/>
            </w:pPr>
            <w:r>
              <w:rPr>
                <w:rFonts w:ascii="Arial" w:hAnsi="Arial" w:eastAsia="Arial"/>
                <w:sz w:val="14"/>
              </w:rPr>
              <w:t>ReserveApproval</w:t>
            </w:r>
          </w:p>
        </w:tc>
        <w:tc>
          <w:tcPr>
            <w:tcW w:w="2160" w:type="dxa"/>
            <w:vAlign w:val="top"/>
          </w:tcPr>
          <w:p w14:paraId="27EFB9FB">
            <w:pPr>
              <w:spacing w:after="20" w:line="240" w:lineRule="auto"/>
            </w:pPr>
            <w:r>
              <w:rPr>
                <w:rFonts w:ascii="Arial" w:hAnsi="Arial" w:eastAsia="Arial"/>
                <w:sz w:val="14"/>
              </w:rPr>
              <w:t>comment</w:t>
            </w:r>
          </w:p>
        </w:tc>
        <w:tc>
          <w:tcPr>
            <w:tcW w:w="6912" w:type="dxa"/>
            <w:vAlign w:val="top"/>
          </w:tcPr>
          <w:p w14:paraId="6A6803A8">
            <w:pPr>
              <w:spacing w:after="20" w:line="240" w:lineRule="auto"/>
            </w:pPr>
            <w:r>
              <w:rPr>
                <w:rFonts w:ascii="Arial" w:hAnsi="Arial" w:eastAsia="Arial"/>
                <w:sz w:val="14"/>
              </w:rPr>
              <w:t>Ghi chú của người phê duyệt</w:t>
            </w:r>
          </w:p>
        </w:tc>
        <w:tc>
          <w:tcPr>
            <w:tcW w:w="2016" w:type="dxa"/>
            <w:vAlign w:val="top"/>
          </w:tcPr>
          <w:p w14:paraId="08C1494B">
            <w:pPr>
              <w:spacing w:after="20" w:line="240" w:lineRule="auto"/>
            </w:pPr>
            <w:r>
              <w:rPr>
                <w:rFonts w:ascii="Arial" w:hAnsi="Arial" w:eastAsia="Arial"/>
                <w:sz w:val="14"/>
              </w:rPr>
              <w:t>Business Attribute</w:t>
            </w:r>
          </w:p>
        </w:tc>
      </w:tr>
    </w:tbl>
    <w:p w14:paraId="2C2C6C53"/>
    <w:p w14:paraId="4F81A4C1">
      <w:pPr>
        <w:pStyle w:val="3"/>
      </w:pPr>
      <w:r>
        <w:t>8.8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3030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101F4674">
            <w:pPr>
              <w:spacing w:after="20" w:line="240" w:lineRule="auto"/>
            </w:pPr>
            <w:r>
              <w:rPr>
                <w:rFonts w:ascii="Arial" w:hAnsi="Arial" w:eastAsia="Arial"/>
                <w:b/>
                <w:color w:val="FFFFFF"/>
                <w:sz w:val="14"/>
              </w:rPr>
              <w:t>Property ID</w:t>
            </w:r>
          </w:p>
        </w:tc>
        <w:tc>
          <w:tcPr>
            <w:tcW w:w="2016" w:type="dxa"/>
            <w:shd w:val="clear" w:color="auto" w:fill="0B7A3B"/>
            <w:vAlign w:val="top"/>
          </w:tcPr>
          <w:p w14:paraId="6579F7A4">
            <w:pPr>
              <w:spacing w:after="20" w:line="240" w:lineRule="auto"/>
            </w:pPr>
            <w:r>
              <w:rPr>
                <w:rFonts w:ascii="Arial" w:hAnsi="Arial" w:eastAsia="Arial"/>
                <w:b/>
                <w:color w:val="FFFFFF"/>
                <w:sz w:val="14"/>
              </w:rPr>
              <w:t>Object Type</w:t>
            </w:r>
          </w:p>
        </w:tc>
        <w:tc>
          <w:tcPr>
            <w:tcW w:w="2160" w:type="dxa"/>
            <w:shd w:val="clear" w:color="auto" w:fill="0B7A3B"/>
            <w:vAlign w:val="top"/>
          </w:tcPr>
          <w:p w14:paraId="50AF9EEB">
            <w:pPr>
              <w:spacing w:after="20" w:line="240" w:lineRule="auto"/>
            </w:pPr>
            <w:r>
              <w:rPr>
                <w:rFonts w:ascii="Arial" w:hAnsi="Arial" w:eastAsia="Arial"/>
                <w:b/>
                <w:color w:val="FFFFFF"/>
                <w:sz w:val="14"/>
              </w:rPr>
              <w:t>Property</w:t>
            </w:r>
          </w:p>
        </w:tc>
        <w:tc>
          <w:tcPr>
            <w:tcW w:w="6912" w:type="dxa"/>
            <w:shd w:val="clear" w:color="auto" w:fill="0B7A3B"/>
            <w:vAlign w:val="top"/>
          </w:tcPr>
          <w:p w14:paraId="1B7DB779">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5D12C76C">
            <w:pPr>
              <w:spacing w:after="20" w:line="240" w:lineRule="auto"/>
            </w:pPr>
            <w:r>
              <w:rPr>
                <w:rFonts w:ascii="Arial" w:hAnsi="Arial" w:eastAsia="Arial"/>
                <w:b/>
                <w:color w:val="FFFFFF"/>
                <w:sz w:val="14"/>
              </w:rPr>
              <w:t>Phân loại</w:t>
            </w:r>
          </w:p>
        </w:tc>
      </w:tr>
      <w:tr w14:paraId="3913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01785A0">
            <w:pPr>
              <w:spacing w:after="20" w:line="240" w:lineRule="auto"/>
            </w:pPr>
            <w:r>
              <w:rPr>
                <w:rFonts w:ascii="Arial" w:hAnsi="Arial" w:eastAsia="Arial"/>
                <w:sz w:val="14"/>
              </w:rPr>
              <w:t>P-DEC-001</w:t>
            </w:r>
          </w:p>
        </w:tc>
        <w:tc>
          <w:tcPr>
            <w:tcW w:w="2016" w:type="dxa"/>
            <w:vAlign w:val="top"/>
          </w:tcPr>
          <w:p w14:paraId="4AE21596">
            <w:pPr>
              <w:spacing w:after="20" w:line="240" w:lineRule="auto"/>
            </w:pPr>
            <w:r>
              <w:rPr>
                <w:rFonts w:ascii="Arial" w:hAnsi="Arial" w:eastAsia="Arial"/>
                <w:sz w:val="14"/>
              </w:rPr>
              <w:t>Decision</w:t>
            </w:r>
          </w:p>
        </w:tc>
        <w:tc>
          <w:tcPr>
            <w:tcW w:w="2160" w:type="dxa"/>
            <w:vAlign w:val="top"/>
          </w:tcPr>
          <w:p w14:paraId="2C6F1358">
            <w:pPr>
              <w:spacing w:after="20" w:line="240" w:lineRule="auto"/>
            </w:pPr>
            <w:r>
              <w:rPr>
                <w:rFonts w:ascii="Arial" w:hAnsi="Arial" w:eastAsia="Arial"/>
                <w:sz w:val="14"/>
              </w:rPr>
              <w:t>decisionId</w:t>
            </w:r>
          </w:p>
        </w:tc>
        <w:tc>
          <w:tcPr>
            <w:tcW w:w="6912" w:type="dxa"/>
            <w:vAlign w:val="top"/>
          </w:tcPr>
          <w:p w14:paraId="72C320CC">
            <w:pPr>
              <w:spacing w:after="20" w:line="240" w:lineRule="auto"/>
            </w:pPr>
            <w:r>
              <w:rPr>
                <w:rFonts w:ascii="Arial" w:hAnsi="Arial" w:eastAsia="Arial"/>
                <w:sz w:val="14"/>
              </w:rPr>
              <w:t>Mã quyết định</w:t>
            </w:r>
          </w:p>
        </w:tc>
        <w:tc>
          <w:tcPr>
            <w:tcW w:w="2016" w:type="dxa"/>
            <w:vAlign w:val="top"/>
          </w:tcPr>
          <w:p w14:paraId="656A29EB">
            <w:pPr>
              <w:spacing w:after="20" w:line="240" w:lineRule="auto"/>
            </w:pPr>
            <w:r>
              <w:rPr>
                <w:rFonts w:ascii="Arial" w:hAnsi="Arial" w:eastAsia="Arial"/>
                <w:sz w:val="14"/>
              </w:rPr>
              <w:t>Rule / State</w:t>
            </w:r>
          </w:p>
        </w:tc>
      </w:tr>
      <w:tr w14:paraId="2DFB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D4FFAAC">
            <w:pPr>
              <w:spacing w:after="20" w:line="240" w:lineRule="auto"/>
            </w:pPr>
            <w:r>
              <w:rPr>
                <w:rFonts w:ascii="Arial" w:hAnsi="Arial" w:eastAsia="Arial"/>
                <w:sz w:val="14"/>
              </w:rPr>
              <w:t>P-DEC-002</w:t>
            </w:r>
          </w:p>
        </w:tc>
        <w:tc>
          <w:tcPr>
            <w:tcW w:w="2016" w:type="dxa"/>
            <w:vAlign w:val="top"/>
          </w:tcPr>
          <w:p w14:paraId="3878E2D0">
            <w:pPr>
              <w:spacing w:after="20" w:line="240" w:lineRule="auto"/>
            </w:pPr>
            <w:r>
              <w:rPr>
                <w:rFonts w:ascii="Arial" w:hAnsi="Arial" w:eastAsia="Arial"/>
                <w:sz w:val="14"/>
              </w:rPr>
              <w:t>Decision</w:t>
            </w:r>
          </w:p>
        </w:tc>
        <w:tc>
          <w:tcPr>
            <w:tcW w:w="2160" w:type="dxa"/>
            <w:vAlign w:val="top"/>
          </w:tcPr>
          <w:p w14:paraId="4001E035">
            <w:pPr>
              <w:spacing w:after="20" w:line="240" w:lineRule="auto"/>
            </w:pPr>
            <w:r>
              <w:rPr>
                <w:rFonts w:ascii="Arial" w:hAnsi="Arial" w:eastAsia="Arial"/>
                <w:sz w:val="14"/>
              </w:rPr>
              <w:t>claimId</w:t>
            </w:r>
          </w:p>
        </w:tc>
        <w:tc>
          <w:tcPr>
            <w:tcW w:w="6912" w:type="dxa"/>
            <w:vAlign w:val="top"/>
          </w:tcPr>
          <w:p w14:paraId="10FCF756">
            <w:pPr>
              <w:spacing w:after="20" w:line="240" w:lineRule="auto"/>
            </w:pPr>
            <w:r>
              <w:rPr>
                <w:rFonts w:ascii="Arial" w:hAnsi="Arial" w:eastAsia="Arial"/>
                <w:sz w:val="14"/>
              </w:rPr>
              <w:t>Hồ sơ bồi thường</w:t>
            </w:r>
          </w:p>
        </w:tc>
        <w:tc>
          <w:tcPr>
            <w:tcW w:w="2016" w:type="dxa"/>
            <w:vAlign w:val="top"/>
          </w:tcPr>
          <w:p w14:paraId="35209B16">
            <w:pPr>
              <w:spacing w:after="20" w:line="240" w:lineRule="auto"/>
            </w:pPr>
            <w:r>
              <w:rPr>
                <w:rFonts w:ascii="Arial" w:hAnsi="Arial" w:eastAsia="Arial"/>
                <w:sz w:val="14"/>
              </w:rPr>
              <w:t>Identifier / Reference</w:t>
            </w:r>
          </w:p>
        </w:tc>
      </w:tr>
      <w:tr w14:paraId="0B37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BD5D997">
            <w:pPr>
              <w:spacing w:after="20" w:line="240" w:lineRule="auto"/>
            </w:pPr>
            <w:r>
              <w:rPr>
                <w:rFonts w:ascii="Arial" w:hAnsi="Arial" w:eastAsia="Arial"/>
                <w:sz w:val="14"/>
              </w:rPr>
              <w:t>P-DEC-003</w:t>
            </w:r>
          </w:p>
        </w:tc>
        <w:tc>
          <w:tcPr>
            <w:tcW w:w="2016" w:type="dxa"/>
            <w:vAlign w:val="top"/>
          </w:tcPr>
          <w:p w14:paraId="5DF52121">
            <w:pPr>
              <w:spacing w:after="20" w:line="240" w:lineRule="auto"/>
            </w:pPr>
            <w:r>
              <w:rPr>
                <w:rFonts w:ascii="Arial" w:hAnsi="Arial" w:eastAsia="Arial"/>
                <w:sz w:val="14"/>
              </w:rPr>
              <w:t>Decision</w:t>
            </w:r>
          </w:p>
        </w:tc>
        <w:tc>
          <w:tcPr>
            <w:tcW w:w="2160" w:type="dxa"/>
            <w:vAlign w:val="top"/>
          </w:tcPr>
          <w:p w14:paraId="4B4E25AE">
            <w:pPr>
              <w:spacing w:after="20" w:line="240" w:lineRule="auto"/>
            </w:pPr>
            <w:r>
              <w:rPr>
                <w:rFonts w:ascii="Arial" w:hAnsi="Arial" w:eastAsia="Arial"/>
                <w:sz w:val="14"/>
              </w:rPr>
              <w:t>decisionType</w:t>
            </w:r>
          </w:p>
        </w:tc>
        <w:tc>
          <w:tcPr>
            <w:tcW w:w="6912" w:type="dxa"/>
            <w:vAlign w:val="top"/>
          </w:tcPr>
          <w:p w14:paraId="3B7E5243">
            <w:pPr>
              <w:spacing w:after="20" w:line="240" w:lineRule="auto"/>
            </w:pPr>
            <w:r>
              <w:rPr>
                <w:rFonts w:ascii="Arial" w:hAnsi="Arial" w:eastAsia="Arial"/>
                <w:sz w:val="14"/>
              </w:rPr>
              <w:t>Loại quyết định (Approve/ Partial Approve/ Reject)</w:t>
            </w:r>
          </w:p>
        </w:tc>
        <w:tc>
          <w:tcPr>
            <w:tcW w:w="2016" w:type="dxa"/>
            <w:vAlign w:val="top"/>
          </w:tcPr>
          <w:p w14:paraId="34349D7D">
            <w:pPr>
              <w:spacing w:after="20" w:line="240" w:lineRule="auto"/>
            </w:pPr>
            <w:r>
              <w:rPr>
                <w:rFonts w:ascii="Arial" w:hAnsi="Arial" w:eastAsia="Arial"/>
                <w:sz w:val="14"/>
              </w:rPr>
              <w:t>Rule / State</w:t>
            </w:r>
          </w:p>
        </w:tc>
      </w:tr>
      <w:tr w14:paraId="016C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824C793">
            <w:pPr>
              <w:spacing w:after="20" w:line="240" w:lineRule="auto"/>
            </w:pPr>
            <w:r>
              <w:rPr>
                <w:rFonts w:ascii="Arial" w:hAnsi="Arial" w:eastAsia="Arial"/>
                <w:sz w:val="14"/>
              </w:rPr>
              <w:t>P-DEC-004</w:t>
            </w:r>
          </w:p>
        </w:tc>
        <w:tc>
          <w:tcPr>
            <w:tcW w:w="2016" w:type="dxa"/>
            <w:vAlign w:val="top"/>
          </w:tcPr>
          <w:p w14:paraId="53E87AA2">
            <w:pPr>
              <w:spacing w:after="20" w:line="240" w:lineRule="auto"/>
            </w:pPr>
            <w:r>
              <w:rPr>
                <w:rFonts w:ascii="Arial" w:hAnsi="Arial" w:eastAsia="Arial"/>
                <w:sz w:val="14"/>
              </w:rPr>
              <w:t>Decision</w:t>
            </w:r>
          </w:p>
        </w:tc>
        <w:tc>
          <w:tcPr>
            <w:tcW w:w="2160" w:type="dxa"/>
            <w:vAlign w:val="top"/>
          </w:tcPr>
          <w:p w14:paraId="33F1A622">
            <w:pPr>
              <w:spacing w:after="20" w:line="240" w:lineRule="auto"/>
            </w:pPr>
            <w:r>
              <w:rPr>
                <w:rFonts w:ascii="Arial" w:hAnsi="Arial" w:eastAsia="Arial"/>
                <w:sz w:val="14"/>
              </w:rPr>
              <w:t>decisionStatus</w:t>
            </w:r>
          </w:p>
        </w:tc>
        <w:tc>
          <w:tcPr>
            <w:tcW w:w="6912" w:type="dxa"/>
            <w:vAlign w:val="top"/>
          </w:tcPr>
          <w:p w14:paraId="3971353C">
            <w:pPr>
              <w:spacing w:after="20" w:line="240" w:lineRule="auto"/>
            </w:pPr>
            <w:r>
              <w:rPr>
                <w:rFonts w:ascii="Arial" w:hAnsi="Arial" w:eastAsia="Arial"/>
                <w:sz w:val="14"/>
              </w:rPr>
              <w:t>Trạng thái quyết định</w:t>
            </w:r>
          </w:p>
        </w:tc>
        <w:tc>
          <w:tcPr>
            <w:tcW w:w="2016" w:type="dxa"/>
            <w:vAlign w:val="top"/>
          </w:tcPr>
          <w:p w14:paraId="6E018946">
            <w:pPr>
              <w:spacing w:after="20" w:line="240" w:lineRule="auto"/>
            </w:pPr>
            <w:r>
              <w:rPr>
                <w:rFonts w:ascii="Arial" w:hAnsi="Arial" w:eastAsia="Arial"/>
                <w:sz w:val="14"/>
              </w:rPr>
              <w:t>Rule / State</w:t>
            </w:r>
          </w:p>
        </w:tc>
      </w:tr>
      <w:tr w14:paraId="794F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295A2AE">
            <w:pPr>
              <w:spacing w:after="20" w:line="240" w:lineRule="auto"/>
            </w:pPr>
            <w:r>
              <w:rPr>
                <w:rFonts w:ascii="Arial" w:hAnsi="Arial" w:eastAsia="Arial"/>
                <w:sz w:val="14"/>
              </w:rPr>
              <w:t>P-DEC-005</w:t>
            </w:r>
          </w:p>
        </w:tc>
        <w:tc>
          <w:tcPr>
            <w:tcW w:w="2016" w:type="dxa"/>
            <w:vAlign w:val="top"/>
          </w:tcPr>
          <w:p w14:paraId="7D5D1F9B">
            <w:pPr>
              <w:spacing w:after="20" w:line="240" w:lineRule="auto"/>
            </w:pPr>
            <w:r>
              <w:rPr>
                <w:rFonts w:ascii="Arial" w:hAnsi="Arial" w:eastAsia="Arial"/>
                <w:sz w:val="14"/>
              </w:rPr>
              <w:t>Decision</w:t>
            </w:r>
          </w:p>
        </w:tc>
        <w:tc>
          <w:tcPr>
            <w:tcW w:w="2160" w:type="dxa"/>
            <w:vAlign w:val="top"/>
          </w:tcPr>
          <w:p w14:paraId="6FCAB557">
            <w:pPr>
              <w:spacing w:after="20" w:line="240" w:lineRule="auto"/>
            </w:pPr>
            <w:r>
              <w:rPr>
                <w:rFonts w:ascii="Arial" w:hAnsi="Arial" w:eastAsia="Arial"/>
                <w:sz w:val="14"/>
              </w:rPr>
              <w:t>decisionDate</w:t>
            </w:r>
          </w:p>
        </w:tc>
        <w:tc>
          <w:tcPr>
            <w:tcW w:w="6912" w:type="dxa"/>
            <w:vAlign w:val="top"/>
          </w:tcPr>
          <w:p w14:paraId="1AB75B99">
            <w:pPr>
              <w:spacing w:after="20" w:line="240" w:lineRule="auto"/>
            </w:pPr>
            <w:r>
              <w:rPr>
                <w:rFonts w:ascii="Arial" w:hAnsi="Arial" w:eastAsia="Arial"/>
                <w:sz w:val="14"/>
              </w:rPr>
              <w:t>Ngày ra quyết định</w:t>
            </w:r>
          </w:p>
        </w:tc>
        <w:tc>
          <w:tcPr>
            <w:tcW w:w="2016" w:type="dxa"/>
            <w:vAlign w:val="top"/>
          </w:tcPr>
          <w:p w14:paraId="7C752F23">
            <w:pPr>
              <w:spacing w:after="20" w:line="240" w:lineRule="auto"/>
            </w:pPr>
            <w:r>
              <w:rPr>
                <w:rFonts w:ascii="Arial" w:hAnsi="Arial" w:eastAsia="Arial"/>
                <w:sz w:val="14"/>
              </w:rPr>
              <w:t>Rule / State</w:t>
            </w:r>
          </w:p>
        </w:tc>
      </w:tr>
      <w:tr w14:paraId="7244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9BC83F6">
            <w:pPr>
              <w:spacing w:after="20" w:line="240" w:lineRule="auto"/>
            </w:pPr>
            <w:r>
              <w:rPr>
                <w:rFonts w:ascii="Arial" w:hAnsi="Arial" w:eastAsia="Arial"/>
                <w:sz w:val="14"/>
              </w:rPr>
              <w:t>P-DEC-006</w:t>
            </w:r>
          </w:p>
        </w:tc>
        <w:tc>
          <w:tcPr>
            <w:tcW w:w="2016" w:type="dxa"/>
            <w:vAlign w:val="top"/>
          </w:tcPr>
          <w:p w14:paraId="5507BE88">
            <w:pPr>
              <w:spacing w:after="20" w:line="240" w:lineRule="auto"/>
            </w:pPr>
            <w:r>
              <w:rPr>
                <w:rFonts w:ascii="Arial" w:hAnsi="Arial" w:eastAsia="Arial"/>
                <w:sz w:val="14"/>
              </w:rPr>
              <w:t>Decision</w:t>
            </w:r>
          </w:p>
        </w:tc>
        <w:tc>
          <w:tcPr>
            <w:tcW w:w="2160" w:type="dxa"/>
            <w:vAlign w:val="top"/>
          </w:tcPr>
          <w:p w14:paraId="4306988F">
            <w:pPr>
              <w:spacing w:after="20" w:line="240" w:lineRule="auto"/>
            </w:pPr>
            <w:r>
              <w:rPr>
                <w:rFonts w:ascii="Arial" w:hAnsi="Arial" w:eastAsia="Arial"/>
                <w:sz w:val="14"/>
              </w:rPr>
              <w:t>approvedAmount</w:t>
            </w:r>
          </w:p>
        </w:tc>
        <w:tc>
          <w:tcPr>
            <w:tcW w:w="6912" w:type="dxa"/>
            <w:vAlign w:val="top"/>
          </w:tcPr>
          <w:p w14:paraId="42DED83E">
            <w:pPr>
              <w:spacing w:after="20" w:line="240" w:lineRule="auto"/>
            </w:pPr>
            <w:r>
              <w:rPr>
                <w:rFonts w:ascii="Arial" w:hAnsi="Arial" w:eastAsia="Arial"/>
                <w:sz w:val="14"/>
              </w:rPr>
              <w:t>Tổng số tiền được duyệt</w:t>
            </w:r>
          </w:p>
        </w:tc>
        <w:tc>
          <w:tcPr>
            <w:tcW w:w="2016" w:type="dxa"/>
            <w:vAlign w:val="top"/>
          </w:tcPr>
          <w:p w14:paraId="2F3BB2F7">
            <w:pPr>
              <w:spacing w:after="20" w:line="240" w:lineRule="auto"/>
            </w:pPr>
            <w:r>
              <w:rPr>
                <w:rFonts w:ascii="Arial" w:hAnsi="Arial" w:eastAsia="Arial"/>
                <w:sz w:val="14"/>
              </w:rPr>
              <w:t>Financial / Calculation</w:t>
            </w:r>
          </w:p>
        </w:tc>
      </w:tr>
      <w:tr w14:paraId="13BF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44C0FA7">
            <w:pPr>
              <w:spacing w:after="20" w:line="240" w:lineRule="auto"/>
            </w:pPr>
            <w:r>
              <w:rPr>
                <w:rFonts w:ascii="Arial" w:hAnsi="Arial" w:eastAsia="Arial"/>
                <w:sz w:val="14"/>
              </w:rPr>
              <w:t>P-DEC-007</w:t>
            </w:r>
          </w:p>
        </w:tc>
        <w:tc>
          <w:tcPr>
            <w:tcW w:w="2016" w:type="dxa"/>
            <w:vAlign w:val="top"/>
          </w:tcPr>
          <w:p w14:paraId="1BCD12CF">
            <w:pPr>
              <w:spacing w:after="20" w:line="240" w:lineRule="auto"/>
            </w:pPr>
            <w:r>
              <w:rPr>
                <w:rFonts w:ascii="Arial" w:hAnsi="Arial" w:eastAsia="Arial"/>
                <w:sz w:val="14"/>
              </w:rPr>
              <w:t>Decision</w:t>
            </w:r>
          </w:p>
        </w:tc>
        <w:tc>
          <w:tcPr>
            <w:tcW w:w="2160" w:type="dxa"/>
            <w:vAlign w:val="top"/>
          </w:tcPr>
          <w:p w14:paraId="395B3FE8">
            <w:pPr>
              <w:spacing w:after="20" w:line="240" w:lineRule="auto"/>
            </w:pPr>
            <w:r>
              <w:rPr>
                <w:rFonts w:ascii="Arial" w:hAnsi="Arial" w:eastAsia="Arial"/>
                <w:sz w:val="14"/>
              </w:rPr>
              <w:t>currency</w:t>
            </w:r>
          </w:p>
        </w:tc>
        <w:tc>
          <w:tcPr>
            <w:tcW w:w="6912" w:type="dxa"/>
            <w:vAlign w:val="top"/>
          </w:tcPr>
          <w:p w14:paraId="0E9926B9">
            <w:pPr>
              <w:spacing w:after="20" w:line="240" w:lineRule="auto"/>
            </w:pPr>
            <w:r>
              <w:rPr>
                <w:rFonts w:ascii="Arial" w:hAnsi="Arial" w:eastAsia="Arial"/>
                <w:sz w:val="14"/>
              </w:rPr>
              <w:t>Đơn vị tiền</w:t>
            </w:r>
          </w:p>
        </w:tc>
        <w:tc>
          <w:tcPr>
            <w:tcW w:w="2016" w:type="dxa"/>
            <w:vAlign w:val="top"/>
          </w:tcPr>
          <w:p w14:paraId="4D35AA88">
            <w:pPr>
              <w:spacing w:after="20" w:line="240" w:lineRule="auto"/>
            </w:pPr>
            <w:r>
              <w:rPr>
                <w:rFonts w:ascii="Arial" w:hAnsi="Arial" w:eastAsia="Arial"/>
                <w:sz w:val="14"/>
              </w:rPr>
              <w:t>Financial / Calculation</w:t>
            </w:r>
          </w:p>
        </w:tc>
      </w:tr>
      <w:tr w14:paraId="4DFF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842327">
            <w:pPr>
              <w:spacing w:after="20" w:line="240" w:lineRule="auto"/>
            </w:pPr>
            <w:r>
              <w:rPr>
                <w:rFonts w:ascii="Arial" w:hAnsi="Arial" w:eastAsia="Arial"/>
                <w:sz w:val="14"/>
              </w:rPr>
              <w:t>P-DEC-008</w:t>
            </w:r>
          </w:p>
        </w:tc>
        <w:tc>
          <w:tcPr>
            <w:tcW w:w="2016" w:type="dxa"/>
            <w:vAlign w:val="top"/>
          </w:tcPr>
          <w:p w14:paraId="72D2E95B">
            <w:pPr>
              <w:spacing w:after="20" w:line="240" w:lineRule="auto"/>
            </w:pPr>
            <w:r>
              <w:rPr>
                <w:rFonts w:ascii="Arial" w:hAnsi="Arial" w:eastAsia="Arial"/>
                <w:sz w:val="14"/>
              </w:rPr>
              <w:t>Decision</w:t>
            </w:r>
          </w:p>
        </w:tc>
        <w:tc>
          <w:tcPr>
            <w:tcW w:w="2160" w:type="dxa"/>
            <w:vAlign w:val="top"/>
          </w:tcPr>
          <w:p w14:paraId="2854387B">
            <w:pPr>
              <w:spacing w:after="20" w:line="240" w:lineRule="auto"/>
            </w:pPr>
            <w:r>
              <w:rPr>
                <w:rFonts w:ascii="Arial" w:hAnsi="Arial" w:eastAsia="Arial"/>
                <w:sz w:val="14"/>
              </w:rPr>
              <w:t>approverId</w:t>
            </w:r>
          </w:p>
        </w:tc>
        <w:tc>
          <w:tcPr>
            <w:tcW w:w="6912" w:type="dxa"/>
            <w:vAlign w:val="top"/>
          </w:tcPr>
          <w:p w14:paraId="6258ED7A">
            <w:pPr>
              <w:spacing w:after="20" w:line="240" w:lineRule="auto"/>
            </w:pPr>
            <w:r>
              <w:rPr>
                <w:rFonts w:ascii="Arial" w:hAnsi="Arial" w:eastAsia="Arial"/>
                <w:sz w:val="14"/>
              </w:rPr>
              <w:t>Người phê duyệt</w:t>
            </w:r>
          </w:p>
        </w:tc>
        <w:tc>
          <w:tcPr>
            <w:tcW w:w="2016" w:type="dxa"/>
            <w:vAlign w:val="top"/>
          </w:tcPr>
          <w:p w14:paraId="57E1ECC4">
            <w:pPr>
              <w:spacing w:after="20" w:line="240" w:lineRule="auto"/>
            </w:pPr>
            <w:r>
              <w:rPr>
                <w:rFonts w:ascii="Arial" w:hAnsi="Arial" w:eastAsia="Arial"/>
                <w:sz w:val="14"/>
              </w:rPr>
              <w:t>Identifier / Reference</w:t>
            </w:r>
          </w:p>
        </w:tc>
      </w:tr>
      <w:tr w14:paraId="6080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89FFA3B">
            <w:pPr>
              <w:spacing w:after="20" w:line="240" w:lineRule="auto"/>
            </w:pPr>
            <w:r>
              <w:rPr>
                <w:rFonts w:ascii="Arial" w:hAnsi="Arial" w:eastAsia="Arial"/>
                <w:sz w:val="14"/>
              </w:rPr>
              <w:t>P-DEC-009</w:t>
            </w:r>
          </w:p>
        </w:tc>
        <w:tc>
          <w:tcPr>
            <w:tcW w:w="2016" w:type="dxa"/>
            <w:vAlign w:val="top"/>
          </w:tcPr>
          <w:p w14:paraId="7CAB81A3">
            <w:pPr>
              <w:spacing w:after="20" w:line="240" w:lineRule="auto"/>
            </w:pPr>
            <w:r>
              <w:rPr>
                <w:rFonts w:ascii="Arial" w:hAnsi="Arial" w:eastAsia="Arial"/>
                <w:sz w:val="14"/>
              </w:rPr>
              <w:t>Decision</w:t>
            </w:r>
          </w:p>
        </w:tc>
        <w:tc>
          <w:tcPr>
            <w:tcW w:w="2160" w:type="dxa"/>
            <w:vAlign w:val="top"/>
          </w:tcPr>
          <w:p w14:paraId="26CF9CCC">
            <w:pPr>
              <w:spacing w:after="20" w:line="240" w:lineRule="auto"/>
            </w:pPr>
            <w:r>
              <w:rPr>
                <w:rFonts w:ascii="Arial" w:hAnsi="Arial" w:eastAsia="Arial"/>
                <w:sz w:val="14"/>
              </w:rPr>
              <w:t>decisionReason</w:t>
            </w:r>
          </w:p>
        </w:tc>
        <w:tc>
          <w:tcPr>
            <w:tcW w:w="6912" w:type="dxa"/>
            <w:vAlign w:val="top"/>
          </w:tcPr>
          <w:p w14:paraId="197F7EB0">
            <w:pPr>
              <w:spacing w:after="20" w:line="240" w:lineRule="auto"/>
            </w:pPr>
            <w:r>
              <w:rPr>
                <w:rFonts w:ascii="Arial" w:hAnsi="Arial" w:eastAsia="Arial"/>
                <w:sz w:val="14"/>
              </w:rPr>
              <w:t>Lý do quyết định</w:t>
            </w:r>
          </w:p>
        </w:tc>
        <w:tc>
          <w:tcPr>
            <w:tcW w:w="2016" w:type="dxa"/>
            <w:vAlign w:val="top"/>
          </w:tcPr>
          <w:p w14:paraId="51EE0A9A">
            <w:pPr>
              <w:spacing w:after="20" w:line="240" w:lineRule="auto"/>
            </w:pPr>
            <w:r>
              <w:rPr>
                <w:rFonts w:ascii="Arial" w:hAnsi="Arial" w:eastAsia="Arial"/>
                <w:sz w:val="14"/>
              </w:rPr>
              <w:t>Rule / State</w:t>
            </w:r>
          </w:p>
        </w:tc>
      </w:tr>
      <w:tr w14:paraId="1524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ABCB8C6">
            <w:pPr>
              <w:spacing w:after="20" w:line="240" w:lineRule="auto"/>
            </w:pPr>
            <w:r>
              <w:rPr>
                <w:rFonts w:ascii="Arial" w:hAnsi="Arial" w:eastAsia="Arial"/>
                <w:sz w:val="14"/>
              </w:rPr>
              <w:t>P-DEC-010</w:t>
            </w:r>
          </w:p>
        </w:tc>
        <w:tc>
          <w:tcPr>
            <w:tcW w:w="2016" w:type="dxa"/>
            <w:vAlign w:val="top"/>
          </w:tcPr>
          <w:p w14:paraId="3BB491D8">
            <w:pPr>
              <w:spacing w:after="20" w:line="240" w:lineRule="auto"/>
            </w:pPr>
            <w:r>
              <w:rPr>
                <w:rFonts w:ascii="Arial" w:hAnsi="Arial" w:eastAsia="Arial"/>
                <w:sz w:val="14"/>
              </w:rPr>
              <w:t>Decision</w:t>
            </w:r>
          </w:p>
        </w:tc>
        <w:tc>
          <w:tcPr>
            <w:tcW w:w="2160" w:type="dxa"/>
            <w:vAlign w:val="top"/>
          </w:tcPr>
          <w:p w14:paraId="18793FE2">
            <w:pPr>
              <w:spacing w:after="20" w:line="240" w:lineRule="auto"/>
            </w:pPr>
            <w:r>
              <w:rPr>
                <w:rFonts w:ascii="Arial" w:hAnsi="Arial" w:eastAsia="Arial"/>
                <w:sz w:val="14"/>
              </w:rPr>
              <w:t>effectiveDate</w:t>
            </w:r>
          </w:p>
        </w:tc>
        <w:tc>
          <w:tcPr>
            <w:tcW w:w="6912" w:type="dxa"/>
            <w:vAlign w:val="top"/>
          </w:tcPr>
          <w:p w14:paraId="55C7D0EC">
            <w:pPr>
              <w:spacing w:after="20" w:line="240" w:lineRule="auto"/>
            </w:pPr>
            <w:r>
              <w:rPr>
                <w:rFonts w:ascii="Arial" w:hAnsi="Arial" w:eastAsia="Arial"/>
                <w:sz w:val="14"/>
              </w:rPr>
              <w:t>Ngày có hiệu lực</w:t>
            </w:r>
          </w:p>
        </w:tc>
        <w:tc>
          <w:tcPr>
            <w:tcW w:w="2016" w:type="dxa"/>
            <w:vAlign w:val="top"/>
          </w:tcPr>
          <w:p w14:paraId="752C1AC5">
            <w:pPr>
              <w:spacing w:after="20" w:line="240" w:lineRule="auto"/>
            </w:pPr>
            <w:r>
              <w:rPr>
                <w:rFonts w:ascii="Arial" w:hAnsi="Arial" w:eastAsia="Arial"/>
                <w:sz w:val="14"/>
              </w:rPr>
              <w:t>Temporal</w:t>
            </w:r>
          </w:p>
        </w:tc>
      </w:tr>
      <w:tr w14:paraId="5DD9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CC9C86A">
            <w:pPr>
              <w:spacing w:after="20" w:line="240" w:lineRule="auto"/>
            </w:pPr>
            <w:r>
              <w:rPr>
                <w:rFonts w:ascii="Arial" w:hAnsi="Arial" w:eastAsia="Arial"/>
                <w:sz w:val="14"/>
              </w:rPr>
              <w:t>P-DEC-011</w:t>
            </w:r>
          </w:p>
        </w:tc>
        <w:tc>
          <w:tcPr>
            <w:tcW w:w="2016" w:type="dxa"/>
            <w:vAlign w:val="top"/>
          </w:tcPr>
          <w:p w14:paraId="4862C18B">
            <w:pPr>
              <w:spacing w:after="20" w:line="240" w:lineRule="auto"/>
            </w:pPr>
            <w:r>
              <w:rPr>
                <w:rFonts w:ascii="Arial" w:hAnsi="Arial" w:eastAsia="Arial"/>
                <w:sz w:val="14"/>
              </w:rPr>
              <w:t>DecisionItem</w:t>
            </w:r>
          </w:p>
        </w:tc>
        <w:tc>
          <w:tcPr>
            <w:tcW w:w="2160" w:type="dxa"/>
            <w:vAlign w:val="top"/>
          </w:tcPr>
          <w:p w14:paraId="4705D9E3">
            <w:pPr>
              <w:spacing w:after="20" w:line="240" w:lineRule="auto"/>
            </w:pPr>
            <w:r>
              <w:rPr>
                <w:rFonts w:ascii="Arial" w:hAnsi="Arial" w:eastAsia="Arial"/>
                <w:sz w:val="14"/>
              </w:rPr>
              <w:t>decisionItemId</w:t>
            </w:r>
          </w:p>
        </w:tc>
        <w:tc>
          <w:tcPr>
            <w:tcW w:w="6912" w:type="dxa"/>
            <w:vAlign w:val="top"/>
          </w:tcPr>
          <w:p w14:paraId="4759FE12">
            <w:pPr>
              <w:spacing w:after="20" w:line="240" w:lineRule="auto"/>
            </w:pPr>
            <w:r>
              <w:rPr>
                <w:rFonts w:ascii="Arial" w:hAnsi="Arial" w:eastAsia="Arial"/>
                <w:sz w:val="14"/>
              </w:rPr>
              <w:t>Mã dòng quyết định</w:t>
            </w:r>
          </w:p>
        </w:tc>
        <w:tc>
          <w:tcPr>
            <w:tcW w:w="2016" w:type="dxa"/>
            <w:vAlign w:val="top"/>
          </w:tcPr>
          <w:p w14:paraId="423C4D1D">
            <w:pPr>
              <w:spacing w:after="20" w:line="240" w:lineRule="auto"/>
            </w:pPr>
            <w:r>
              <w:rPr>
                <w:rFonts w:ascii="Arial" w:hAnsi="Arial" w:eastAsia="Arial"/>
                <w:sz w:val="14"/>
              </w:rPr>
              <w:t>Rule / State</w:t>
            </w:r>
          </w:p>
        </w:tc>
      </w:tr>
      <w:tr w14:paraId="2BC2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5FB2456">
            <w:pPr>
              <w:spacing w:after="20" w:line="240" w:lineRule="auto"/>
            </w:pPr>
            <w:r>
              <w:rPr>
                <w:rFonts w:ascii="Arial" w:hAnsi="Arial" w:eastAsia="Arial"/>
                <w:sz w:val="14"/>
              </w:rPr>
              <w:t>P-DEC-012</w:t>
            </w:r>
          </w:p>
        </w:tc>
        <w:tc>
          <w:tcPr>
            <w:tcW w:w="2016" w:type="dxa"/>
            <w:vAlign w:val="top"/>
          </w:tcPr>
          <w:p w14:paraId="44CAD2C7">
            <w:pPr>
              <w:spacing w:after="20" w:line="240" w:lineRule="auto"/>
            </w:pPr>
            <w:r>
              <w:rPr>
                <w:rFonts w:ascii="Arial" w:hAnsi="Arial" w:eastAsia="Arial"/>
                <w:sz w:val="14"/>
              </w:rPr>
              <w:t>DecisionItem</w:t>
            </w:r>
          </w:p>
        </w:tc>
        <w:tc>
          <w:tcPr>
            <w:tcW w:w="2160" w:type="dxa"/>
            <w:vAlign w:val="top"/>
          </w:tcPr>
          <w:p w14:paraId="2EBC8F76">
            <w:pPr>
              <w:spacing w:after="20" w:line="240" w:lineRule="auto"/>
            </w:pPr>
            <w:r>
              <w:rPr>
                <w:rFonts w:ascii="Arial" w:hAnsi="Arial" w:eastAsia="Arial"/>
                <w:sz w:val="14"/>
              </w:rPr>
              <w:t>decisionId</w:t>
            </w:r>
          </w:p>
        </w:tc>
        <w:tc>
          <w:tcPr>
            <w:tcW w:w="6912" w:type="dxa"/>
            <w:vAlign w:val="top"/>
          </w:tcPr>
          <w:p w14:paraId="72BC7ED9">
            <w:pPr>
              <w:spacing w:after="20" w:line="240" w:lineRule="auto"/>
            </w:pPr>
            <w:r>
              <w:rPr>
                <w:rFonts w:ascii="Arial" w:hAnsi="Arial" w:eastAsia="Arial"/>
                <w:sz w:val="14"/>
              </w:rPr>
              <w:t>Quyết định</w:t>
            </w:r>
          </w:p>
        </w:tc>
        <w:tc>
          <w:tcPr>
            <w:tcW w:w="2016" w:type="dxa"/>
            <w:vAlign w:val="top"/>
          </w:tcPr>
          <w:p w14:paraId="5DEF1FF4">
            <w:pPr>
              <w:spacing w:after="20" w:line="240" w:lineRule="auto"/>
            </w:pPr>
            <w:r>
              <w:rPr>
                <w:rFonts w:ascii="Arial" w:hAnsi="Arial" w:eastAsia="Arial"/>
                <w:sz w:val="14"/>
              </w:rPr>
              <w:t>Rule / State</w:t>
            </w:r>
          </w:p>
        </w:tc>
      </w:tr>
      <w:tr w14:paraId="34E8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7538A36">
            <w:pPr>
              <w:spacing w:after="20" w:line="240" w:lineRule="auto"/>
            </w:pPr>
            <w:r>
              <w:rPr>
                <w:rFonts w:ascii="Arial" w:hAnsi="Arial" w:eastAsia="Arial"/>
                <w:sz w:val="14"/>
              </w:rPr>
              <w:t>P-DEC-013</w:t>
            </w:r>
          </w:p>
        </w:tc>
        <w:tc>
          <w:tcPr>
            <w:tcW w:w="2016" w:type="dxa"/>
            <w:vAlign w:val="top"/>
          </w:tcPr>
          <w:p w14:paraId="4E6B9C79">
            <w:pPr>
              <w:spacing w:after="20" w:line="240" w:lineRule="auto"/>
            </w:pPr>
            <w:r>
              <w:rPr>
                <w:rFonts w:ascii="Arial" w:hAnsi="Arial" w:eastAsia="Arial"/>
                <w:sz w:val="14"/>
              </w:rPr>
              <w:t>DecisionItem</w:t>
            </w:r>
          </w:p>
        </w:tc>
        <w:tc>
          <w:tcPr>
            <w:tcW w:w="2160" w:type="dxa"/>
            <w:vAlign w:val="top"/>
          </w:tcPr>
          <w:p w14:paraId="55092B86">
            <w:pPr>
              <w:spacing w:after="20" w:line="240" w:lineRule="auto"/>
            </w:pPr>
            <w:r>
              <w:rPr>
                <w:rFonts w:ascii="Arial" w:hAnsi="Arial" w:eastAsia="Arial"/>
                <w:sz w:val="14"/>
              </w:rPr>
              <w:t>assessmentItemId</w:t>
            </w:r>
          </w:p>
        </w:tc>
        <w:tc>
          <w:tcPr>
            <w:tcW w:w="6912" w:type="dxa"/>
            <w:vAlign w:val="top"/>
          </w:tcPr>
          <w:p w14:paraId="5683195A">
            <w:pPr>
              <w:spacing w:after="20" w:line="240" w:lineRule="auto"/>
            </w:pPr>
            <w:r>
              <w:rPr>
                <w:rFonts w:ascii="Arial" w:hAnsi="Arial" w:eastAsia="Arial"/>
                <w:sz w:val="14"/>
              </w:rPr>
              <w:t>Hạng mục đánh giá</w:t>
            </w:r>
          </w:p>
        </w:tc>
        <w:tc>
          <w:tcPr>
            <w:tcW w:w="2016" w:type="dxa"/>
            <w:vAlign w:val="top"/>
          </w:tcPr>
          <w:p w14:paraId="6C63C73D">
            <w:pPr>
              <w:spacing w:after="20" w:line="240" w:lineRule="auto"/>
            </w:pPr>
            <w:r>
              <w:rPr>
                <w:rFonts w:ascii="Arial" w:hAnsi="Arial" w:eastAsia="Arial"/>
                <w:sz w:val="14"/>
              </w:rPr>
              <w:t>Identifier / Reference</w:t>
            </w:r>
          </w:p>
        </w:tc>
      </w:tr>
      <w:tr w14:paraId="206C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92BDC9F">
            <w:pPr>
              <w:spacing w:after="20" w:line="240" w:lineRule="auto"/>
            </w:pPr>
            <w:r>
              <w:rPr>
                <w:rFonts w:ascii="Arial" w:hAnsi="Arial" w:eastAsia="Arial"/>
                <w:sz w:val="14"/>
              </w:rPr>
              <w:t>P-DEC-014</w:t>
            </w:r>
          </w:p>
        </w:tc>
        <w:tc>
          <w:tcPr>
            <w:tcW w:w="2016" w:type="dxa"/>
            <w:vAlign w:val="top"/>
          </w:tcPr>
          <w:p w14:paraId="4BB7202C">
            <w:pPr>
              <w:spacing w:after="20" w:line="240" w:lineRule="auto"/>
            </w:pPr>
            <w:r>
              <w:rPr>
                <w:rFonts w:ascii="Arial" w:hAnsi="Arial" w:eastAsia="Arial"/>
                <w:sz w:val="14"/>
              </w:rPr>
              <w:t>DecisionItem</w:t>
            </w:r>
          </w:p>
        </w:tc>
        <w:tc>
          <w:tcPr>
            <w:tcW w:w="2160" w:type="dxa"/>
            <w:vAlign w:val="top"/>
          </w:tcPr>
          <w:p w14:paraId="5AA6E5C5">
            <w:pPr>
              <w:spacing w:after="20" w:line="240" w:lineRule="auto"/>
            </w:pPr>
            <w:r>
              <w:rPr>
                <w:rFonts w:ascii="Arial" w:hAnsi="Arial" w:eastAsia="Arial"/>
                <w:sz w:val="14"/>
              </w:rPr>
              <w:t>benefitEvaluationId</w:t>
            </w:r>
          </w:p>
        </w:tc>
        <w:tc>
          <w:tcPr>
            <w:tcW w:w="6912" w:type="dxa"/>
            <w:vAlign w:val="top"/>
          </w:tcPr>
          <w:p w14:paraId="4E7F2386">
            <w:pPr>
              <w:spacing w:after="20" w:line="240" w:lineRule="auto"/>
            </w:pPr>
            <w:r>
              <w:rPr>
                <w:rFonts w:ascii="Arial" w:hAnsi="Arial" w:eastAsia="Arial"/>
                <w:sz w:val="14"/>
              </w:rPr>
              <w:t>Benefit được xét</w:t>
            </w:r>
          </w:p>
        </w:tc>
        <w:tc>
          <w:tcPr>
            <w:tcW w:w="2016" w:type="dxa"/>
            <w:vAlign w:val="top"/>
          </w:tcPr>
          <w:p w14:paraId="55BD2D7A">
            <w:pPr>
              <w:spacing w:after="20" w:line="240" w:lineRule="auto"/>
            </w:pPr>
            <w:r>
              <w:rPr>
                <w:rFonts w:ascii="Arial" w:hAnsi="Arial" w:eastAsia="Arial"/>
                <w:sz w:val="14"/>
              </w:rPr>
              <w:t>Temporal</w:t>
            </w:r>
          </w:p>
        </w:tc>
      </w:tr>
      <w:tr w14:paraId="271E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2A706B">
            <w:pPr>
              <w:spacing w:after="20" w:line="240" w:lineRule="auto"/>
            </w:pPr>
            <w:r>
              <w:rPr>
                <w:rFonts w:ascii="Arial" w:hAnsi="Arial" w:eastAsia="Arial"/>
                <w:sz w:val="14"/>
              </w:rPr>
              <w:t>P-DEC-015</w:t>
            </w:r>
          </w:p>
        </w:tc>
        <w:tc>
          <w:tcPr>
            <w:tcW w:w="2016" w:type="dxa"/>
            <w:vAlign w:val="top"/>
          </w:tcPr>
          <w:p w14:paraId="019C43ED">
            <w:pPr>
              <w:spacing w:after="20" w:line="240" w:lineRule="auto"/>
            </w:pPr>
            <w:r>
              <w:rPr>
                <w:rFonts w:ascii="Arial" w:hAnsi="Arial" w:eastAsia="Arial"/>
                <w:sz w:val="14"/>
              </w:rPr>
              <w:t>DecisionItem</w:t>
            </w:r>
          </w:p>
        </w:tc>
        <w:tc>
          <w:tcPr>
            <w:tcW w:w="2160" w:type="dxa"/>
            <w:vAlign w:val="top"/>
          </w:tcPr>
          <w:p w14:paraId="372E7D45">
            <w:pPr>
              <w:spacing w:after="20" w:line="240" w:lineRule="auto"/>
            </w:pPr>
            <w:r>
              <w:rPr>
                <w:rFonts w:ascii="Arial" w:hAnsi="Arial" w:eastAsia="Arial"/>
                <w:sz w:val="14"/>
              </w:rPr>
              <w:t>decision</w:t>
            </w:r>
          </w:p>
        </w:tc>
        <w:tc>
          <w:tcPr>
            <w:tcW w:w="6912" w:type="dxa"/>
            <w:vAlign w:val="top"/>
          </w:tcPr>
          <w:p w14:paraId="4F61853C">
            <w:pPr>
              <w:spacing w:after="20" w:line="240" w:lineRule="auto"/>
            </w:pPr>
            <w:r>
              <w:rPr>
                <w:rFonts w:ascii="Arial" w:hAnsi="Arial" w:eastAsia="Arial"/>
                <w:sz w:val="14"/>
              </w:rPr>
              <w:t>Quyết định của hạng mục</w:t>
            </w:r>
          </w:p>
        </w:tc>
        <w:tc>
          <w:tcPr>
            <w:tcW w:w="2016" w:type="dxa"/>
            <w:vAlign w:val="top"/>
          </w:tcPr>
          <w:p w14:paraId="76565B7C">
            <w:pPr>
              <w:spacing w:after="20" w:line="240" w:lineRule="auto"/>
            </w:pPr>
            <w:r>
              <w:rPr>
                <w:rFonts w:ascii="Arial" w:hAnsi="Arial" w:eastAsia="Arial"/>
                <w:sz w:val="14"/>
              </w:rPr>
              <w:t>Rule / State</w:t>
            </w:r>
          </w:p>
        </w:tc>
      </w:tr>
      <w:tr w14:paraId="4C67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173C951">
            <w:pPr>
              <w:spacing w:after="20" w:line="240" w:lineRule="auto"/>
            </w:pPr>
            <w:r>
              <w:rPr>
                <w:rFonts w:ascii="Arial" w:hAnsi="Arial" w:eastAsia="Arial"/>
                <w:sz w:val="14"/>
              </w:rPr>
              <w:t>P-DEC-016</w:t>
            </w:r>
          </w:p>
        </w:tc>
        <w:tc>
          <w:tcPr>
            <w:tcW w:w="2016" w:type="dxa"/>
            <w:vAlign w:val="top"/>
          </w:tcPr>
          <w:p w14:paraId="4246B154">
            <w:pPr>
              <w:spacing w:after="20" w:line="240" w:lineRule="auto"/>
            </w:pPr>
            <w:r>
              <w:rPr>
                <w:rFonts w:ascii="Arial" w:hAnsi="Arial" w:eastAsia="Arial"/>
                <w:sz w:val="14"/>
              </w:rPr>
              <w:t>DecisionItem</w:t>
            </w:r>
          </w:p>
        </w:tc>
        <w:tc>
          <w:tcPr>
            <w:tcW w:w="2160" w:type="dxa"/>
            <w:vAlign w:val="top"/>
          </w:tcPr>
          <w:p w14:paraId="5EAE5561">
            <w:pPr>
              <w:spacing w:after="20" w:line="240" w:lineRule="auto"/>
            </w:pPr>
            <w:r>
              <w:rPr>
                <w:rFonts w:ascii="Arial" w:hAnsi="Arial" w:eastAsia="Arial"/>
                <w:sz w:val="14"/>
              </w:rPr>
              <w:t>approvedAmount</w:t>
            </w:r>
          </w:p>
        </w:tc>
        <w:tc>
          <w:tcPr>
            <w:tcW w:w="6912" w:type="dxa"/>
            <w:vAlign w:val="top"/>
          </w:tcPr>
          <w:p w14:paraId="1AA84869">
            <w:pPr>
              <w:spacing w:after="20" w:line="240" w:lineRule="auto"/>
            </w:pPr>
            <w:r>
              <w:rPr>
                <w:rFonts w:ascii="Arial" w:hAnsi="Arial" w:eastAsia="Arial"/>
                <w:sz w:val="14"/>
              </w:rPr>
              <w:t>Số tiền được duyệt</w:t>
            </w:r>
          </w:p>
        </w:tc>
        <w:tc>
          <w:tcPr>
            <w:tcW w:w="2016" w:type="dxa"/>
            <w:vAlign w:val="top"/>
          </w:tcPr>
          <w:p w14:paraId="5BEC568C">
            <w:pPr>
              <w:spacing w:after="20" w:line="240" w:lineRule="auto"/>
            </w:pPr>
            <w:r>
              <w:rPr>
                <w:rFonts w:ascii="Arial" w:hAnsi="Arial" w:eastAsia="Arial"/>
                <w:sz w:val="14"/>
              </w:rPr>
              <w:t>Financial / Calculation</w:t>
            </w:r>
          </w:p>
        </w:tc>
      </w:tr>
      <w:tr w14:paraId="2890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2C243FC">
            <w:pPr>
              <w:spacing w:after="20" w:line="240" w:lineRule="auto"/>
            </w:pPr>
            <w:r>
              <w:rPr>
                <w:rFonts w:ascii="Arial" w:hAnsi="Arial" w:eastAsia="Arial"/>
                <w:sz w:val="14"/>
              </w:rPr>
              <w:t>P-DEC-017</w:t>
            </w:r>
          </w:p>
        </w:tc>
        <w:tc>
          <w:tcPr>
            <w:tcW w:w="2016" w:type="dxa"/>
            <w:vAlign w:val="top"/>
          </w:tcPr>
          <w:p w14:paraId="504BFFD6">
            <w:pPr>
              <w:spacing w:after="20" w:line="240" w:lineRule="auto"/>
            </w:pPr>
            <w:r>
              <w:rPr>
                <w:rFonts w:ascii="Arial" w:hAnsi="Arial" w:eastAsia="Arial"/>
                <w:sz w:val="14"/>
              </w:rPr>
              <w:t>DecisionItem</w:t>
            </w:r>
          </w:p>
        </w:tc>
        <w:tc>
          <w:tcPr>
            <w:tcW w:w="2160" w:type="dxa"/>
            <w:vAlign w:val="top"/>
          </w:tcPr>
          <w:p w14:paraId="17EDE949">
            <w:pPr>
              <w:spacing w:after="20" w:line="240" w:lineRule="auto"/>
            </w:pPr>
            <w:r>
              <w:rPr>
                <w:rFonts w:ascii="Arial" w:hAnsi="Arial" w:eastAsia="Arial"/>
                <w:sz w:val="14"/>
              </w:rPr>
              <w:t>rejectionReason</w:t>
            </w:r>
          </w:p>
        </w:tc>
        <w:tc>
          <w:tcPr>
            <w:tcW w:w="6912" w:type="dxa"/>
            <w:vAlign w:val="top"/>
          </w:tcPr>
          <w:p w14:paraId="3FD28C54">
            <w:pPr>
              <w:spacing w:after="20" w:line="240" w:lineRule="auto"/>
            </w:pPr>
            <w:r>
              <w:rPr>
                <w:rFonts w:ascii="Arial" w:hAnsi="Arial" w:eastAsia="Arial"/>
                <w:sz w:val="14"/>
              </w:rPr>
              <w:t>Lý do từ chối</w:t>
            </w:r>
          </w:p>
        </w:tc>
        <w:tc>
          <w:tcPr>
            <w:tcW w:w="2016" w:type="dxa"/>
            <w:vAlign w:val="top"/>
          </w:tcPr>
          <w:p w14:paraId="722C7FCA">
            <w:pPr>
              <w:spacing w:after="20" w:line="240" w:lineRule="auto"/>
            </w:pPr>
            <w:r>
              <w:rPr>
                <w:rFonts w:ascii="Arial" w:hAnsi="Arial" w:eastAsia="Arial"/>
                <w:sz w:val="14"/>
              </w:rPr>
              <w:t>Business Attribute</w:t>
            </w:r>
          </w:p>
        </w:tc>
      </w:tr>
      <w:tr w14:paraId="2585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9F7E550">
            <w:pPr>
              <w:spacing w:after="20" w:line="240" w:lineRule="auto"/>
            </w:pPr>
            <w:r>
              <w:rPr>
                <w:rFonts w:ascii="Arial" w:hAnsi="Arial" w:eastAsia="Arial"/>
                <w:sz w:val="14"/>
              </w:rPr>
              <w:t>P-DEC-018</w:t>
            </w:r>
          </w:p>
        </w:tc>
        <w:tc>
          <w:tcPr>
            <w:tcW w:w="2016" w:type="dxa"/>
            <w:vAlign w:val="top"/>
          </w:tcPr>
          <w:p w14:paraId="207C949E">
            <w:pPr>
              <w:spacing w:after="20" w:line="240" w:lineRule="auto"/>
            </w:pPr>
            <w:r>
              <w:rPr>
                <w:rFonts w:ascii="Arial" w:hAnsi="Arial" w:eastAsia="Arial"/>
                <w:sz w:val="14"/>
              </w:rPr>
              <w:t>Approval</w:t>
            </w:r>
          </w:p>
        </w:tc>
        <w:tc>
          <w:tcPr>
            <w:tcW w:w="2160" w:type="dxa"/>
            <w:vAlign w:val="top"/>
          </w:tcPr>
          <w:p w14:paraId="755DEC32">
            <w:pPr>
              <w:spacing w:after="20" w:line="240" w:lineRule="auto"/>
            </w:pPr>
            <w:r>
              <w:rPr>
                <w:rFonts w:ascii="Arial" w:hAnsi="Arial" w:eastAsia="Arial"/>
                <w:sz w:val="14"/>
              </w:rPr>
              <w:t>approvalId</w:t>
            </w:r>
          </w:p>
        </w:tc>
        <w:tc>
          <w:tcPr>
            <w:tcW w:w="6912" w:type="dxa"/>
            <w:vAlign w:val="top"/>
          </w:tcPr>
          <w:p w14:paraId="3F78B00F">
            <w:pPr>
              <w:spacing w:after="20" w:line="240" w:lineRule="auto"/>
            </w:pPr>
            <w:r>
              <w:rPr>
                <w:rFonts w:ascii="Arial" w:hAnsi="Arial" w:eastAsia="Arial"/>
                <w:sz w:val="14"/>
              </w:rPr>
              <w:t>Mã phê duyệt</w:t>
            </w:r>
          </w:p>
        </w:tc>
        <w:tc>
          <w:tcPr>
            <w:tcW w:w="2016" w:type="dxa"/>
            <w:vAlign w:val="top"/>
          </w:tcPr>
          <w:p w14:paraId="1B0748AA">
            <w:pPr>
              <w:spacing w:after="20" w:line="240" w:lineRule="auto"/>
            </w:pPr>
            <w:r>
              <w:rPr>
                <w:rFonts w:ascii="Arial" w:hAnsi="Arial" w:eastAsia="Arial"/>
                <w:sz w:val="14"/>
              </w:rPr>
              <w:t>Identifier / Reference</w:t>
            </w:r>
          </w:p>
        </w:tc>
      </w:tr>
      <w:tr w14:paraId="2213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590565D">
            <w:pPr>
              <w:spacing w:after="20" w:line="240" w:lineRule="auto"/>
            </w:pPr>
            <w:r>
              <w:rPr>
                <w:rFonts w:ascii="Arial" w:hAnsi="Arial" w:eastAsia="Arial"/>
                <w:sz w:val="14"/>
              </w:rPr>
              <w:t>P-DEC-019</w:t>
            </w:r>
          </w:p>
        </w:tc>
        <w:tc>
          <w:tcPr>
            <w:tcW w:w="2016" w:type="dxa"/>
            <w:vAlign w:val="top"/>
          </w:tcPr>
          <w:p w14:paraId="2869593A">
            <w:pPr>
              <w:spacing w:after="20" w:line="240" w:lineRule="auto"/>
            </w:pPr>
            <w:r>
              <w:rPr>
                <w:rFonts w:ascii="Arial" w:hAnsi="Arial" w:eastAsia="Arial"/>
                <w:sz w:val="14"/>
              </w:rPr>
              <w:t>Approval</w:t>
            </w:r>
          </w:p>
        </w:tc>
        <w:tc>
          <w:tcPr>
            <w:tcW w:w="2160" w:type="dxa"/>
            <w:vAlign w:val="top"/>
          </w:tcPr>
          <w:p w14:paraId="71FCFA13">
            <w:pPr>
              <w:spacing w:after="20" w:line="240" w:lineRule="auto"/>
            </w:pPr>
            <w:r>
              <w:rPr>
                <w:rFonts w:ascii="Arial" w:hAnsi="Arial" w:eastAsia="Arial"/>
                <w:sz w:val="14"/>
              </w:rPr>
              <w:t>decisionId</w:t>
            </w:r>
          </w:p>
        </w:tc>
        <w:tc>
          <w:tcPr>
            <w:tcW w:w="6912" w:type="dxa"/>
            <w:vAlign w:val="top"/>
          </w:tcPr>
          <w:p w14:paraId="3ADEF83C">
            <w:pPr>
              <w:spacing w:after="20" w:line="240" w:lineRule="auto"/>
            </w:pPr>
            <w:r>
              <w:rPr>
                <w:rFonts w:ascii="Arial" w:hAnsi="Arial" w:eastAsia="Arial"/>
                <w:sz w:val="14"/>
              </w:rPr>
              <w:t>Quyết định</w:t>
            </w:r>
          </w:p>
        </w:tc>
        <w:tc>
          <w:tcPr>
            <w:tcW w:w="2016" w:type="dxa"/>
            <w:vAlign w:val="top"/>
          </w:tcPr>
          <w:p w14:paraId="296FFB41">
            <w:pPr>
              <w:spacing w:after="20" w:line="240" w:lineRule="auto"/>
            </w:pPr>
            <w:r>
              <w:rPr>
                <w:rFonts w:ascii="Arial" w:hAnsi="Arial" w:eastAsia="Arial"/>
                <w:sz w:val="14"/>
              </w:rPr>
              <w:t>Rule / State</w:t>
            </w:r>
          </w:p>
        </w:tc>
      </w:tr>
      <w:tr w14:paraId="4285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6D91C6">
            <w:pPr>
              <w:spacing w:after="20" w:line="240" w:lineRule="auto"/>
            </w:pPr>
            <w:r>
              <w:rPr>
                <w:rFonts w:ascii="Arial" w:hAnsi="Arial" w:eastAsia="Arial"/>
                <w:sz w:val="14"/>
              </w:rPr>
              <w:t>P-DEC-020</w:t>
            </w:r>
          </w:p>
        </w:tc>
        <w:tc>
          <w:tcPr>
            <w:tcW w:w="2016" w:type="dxa"/>
            <w:vAlign w:val="top"/>
          </w:tcPr>
          <w:p w14:paraId="1DC258AE">
            <w:pPr>
              <w:spacing w:after="20" w:line="240" w:lineRule="auto"/>
            </w:pPr>
            <w:r>
              <w:rPr>
                <w:rFonts w:ascii="Arial" w:hAnsi="Arial" w:eastAsia="Arial"/>
                <w:sz w:val="14"/>
              </w:rPr>
              <w:t>Approval</w:t>
            </w:r>
          </w:p>
        </w:tc>
        <w:tc>
          <w:tcPr>
            <w:tcW w:w="2160" w:type="dxa"/>
            <w:vAlign w:val="top"/>
          </w:tcPr>
          <w:p w14:paraId="4B095C33">
            <w:pPr>
              <w:spacing w:after="20" w:line="240" w:lineRule="auto"/>
            </w:pPr>
            <w:r>
              <w:rPr>
                <w:rFonts w:ascii="Arial" w:hAnsi="Arial" w:eastAsia="Arial"/>
                <w:sz w:val="14"/>
              </w:rPr>
              <w:t>approvalLevel</w:t>
            </w:r>
          </w:p>
        </w:tc>
        <w:tc>
          <w:tcPr>
            <w:tcW w:w="6912" w:type="dxa"/>
            <w:vAlign w:val="top"/>
          </w:tcPr>
          <w:p w14:paraId="702671BF">
            <w:pPr>
              <w:spacing w:after="20" w:line="240" w:lineRule="auto"/>
            </w:pPr>
            <w:r>
              <w:rPr>
                <w:rFonts w:ascii="Arial" w:hAnsi="Arial" w:eastAsia="Arial"/>
                <w:sz w:val="14"/>
              </w:rPr>
              <w:t>Cấp phê duyệt</w:t>
            </w:r>
          </w:p>
        </w:tc>
        <w:tc>
          <w:tcPr>
            <w:tcW w:w="2016" w:type="dxa"/>
            <w:vAlign w:val="top"/>
          </w:tcPr>
          <w:p w14:paraId="4EE1F6A8">
            <w:pPr>
              <w:spacing w:after="20" w:line="240" w:lineRule="auto"/>
            </w:pPr>
            <w:r>
              <w:rPr>
                <w:rFonts w:ascii="Arial" w:hAnsi="Arial" w:eastAsia="Arial"/>
                <w:sz w:val="14"/>
              </w:rPr>
              <w:t>Business Attribute</w:t>
            </w:r>
          </w:p>
        </w:tc>
      </w:tr>
      <w:tr w14:paraId="5BDC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A307E90">
            <w:pPr>
              <w:spacing w:after="20" w:line="240" w:lineRule="auto"/>
            </w:pPr>
            <w:r>
              <w:rPr>
                <w:rFonts w:ascii="Arial" w:hAnsi="Arial" w:eastAsia="Arial"/>
                <w:sz w:val="14"/>
              </w:rPr>
              <w:t>P-DEC-021</w:t>
            </w:r>
          </w:p>
        </w:tc>
        <w:tc>
          <w:tcPr>
            <w:tcW w:w="2016" w:type="dxa"/>
            <w:vAlign w:val="top"/>
          </w:tcPr>
          <w:p w14:paraId="42E40130">
            <w:pPr>
              <w:spacing w:after="20" w:line="240" w:lineRule="auto"/>
            </w:pPr>
            <w:r>
              <w:rPr>
                <w:rFonts w:ascii="Arial" w:hAnsi="Arial" w:eastAsia="Arial"/>
                <w:sz w:val="14"/>
              </w:rPr>
              <w:t>Approval</w:t>
            </w:r>
          </w:p>
        </w:tc>
        <w:tc>
          <w:tcPr>
            <w:tcW w:w="2160" w:type="dxa"/>
            <w:vAlign w:val="top"/>
          </w:tcPr>
          <w:p w14:paraId="1EEDB89E">
            <w:pPr>
              <w:spacing w:after="20" w:line="240" w:lineRule="auto"/>
            </w:pPr>
            <w:r>
              <w:rPr>
                <w:rFonts w:ascii="Arial" w:hAnsi="Arial" w:eastAsia="Arial"/>
                <w:sz w:val="14"/>
              </w:rPr>
              <w:t>approverId</w:t>
            </w:r>
          </w:p>
        </w:tc>
        <w:tc>
          <w:tcPr>
            <w:tcW w:w="6912" w:type="dxa"/>
            <w:vAlign w:val="top"/>
          </w:tcPr>
          <w:p w14:paraId="20A0C742">
            <w:pPr>
              <w:spacing w:after="20" w:line="240" w:lineRule="auto"/>
            </w:pPr>
            <w:r>
              <w:rPr>
                <w:rFonts w:ascii="Arial" w:hAnsi="Arial" w:eastAsia="Arial"/>
                <w:sz w:val="14"/>
              </w:rPr>
              <w:t>Người duyệt</w:t>
            </w:r>
          </w:p>
        </w:tc>
        <w:tc>
          <w:tcPr>
            <w:tcW w:w="2016" w:type="dxa"/>
            <w:vAlign w:val="top"/>
          </w:tcPr>
          <w:p w14:paraId="2CC4ADB9">
            <w:pPr>
              <w:spacing w:after="20" w:line="240" w:lineRule="auto"/>
            </w:pPr>
            <w:r>
              <w:rPr>
                <w:rFonts w:ascii="Arial" w:hAnsi="Arial" w:eastAsia="Arial"/>
                <w:sz w:val="14"/>
              </w:rPr>
              <w:t>Identifier / Reference</w:t>
            </w:r>
          </w:p>
        </w:tc>
      </w:tr>
      <w:tr w14:paraId="43EF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3D31EDC">
            <w:pPr>
              <w:spacing w:after="20" w:line="240" w:lineRule="auto"/>
            </w:pPr>
            <w:r>
              <w:rPr>
                <w:rFonts w:ascii="Arial" w:hAnsi="Arial" w:eastAsia="Arial"/>
                <w:sz w:val="14"/>
              </w:rPr>
              <w:t>P-DEC-022</w:t>
            </w:r>
          </w:p>
        </w:tc>
        <w:tc>
          <w:tcPr>
            <w:tcW w:w="2016" w:type="dxa"/>
            <w:vAlign w:val="top"/>
          </w:tcPr>
          <w:p w14:paraId="55BBB215">
            <w:pPr>
              <w:spacing w:after="20" w:line="240" w:lineRule="auto"/>
            </w:pPr>
            <w:r>
              <w:rPr>
                <w:rFonts w:ascii="Arial" w:hAnsi="Arial" w:eastAsia="Arial"/>
                <w:sz w:val="14"/>
              </w:rPr>
              <w:t>Approval</w:t>
            </w:r>
          </w:p>
        </w:tc>
        <w:tc>
          <w:tcPr>
            <w:tcW w:w="2160" w:type="dxa"/>
            <w:vAlign w:val="top"/>
          </w:tcPr>
          <w:p w14:paraId="730FCD52">
            <w:pPr>
              <w:spacing w:after="20" w:line="240" w:lineRule="auto"/>
            </w:pPr>
            <w:r>
              <w:rPr>
                <w:rFonts w:ascii="Arial" w:hAnsi="Arial" w:eastAsia="Arial"/>
                <w:sz w:val="14"/>
              </w:rPr>
              <w:t>approvalAction</w:t>
            </w:r>
          </w:p>
        </w:tc>
        <w:tc>
          <w:tcPr>
            <w:tcW w:w="6912" w:type="dxa"/>
            <w:vAlign w:val="top"/>
          </w:tcPr>
          <w:p w14:paraId="10617A86">
            <w:pPr>
              <w:spacing w:after="20" w:line="240" w:lineRule="auto"/>
            </w:pPr>
            <w:r>
              <w:rPr>
                <w:rFonts w:ascii="Arial" w:hAnsi="Arial" w:eastAsia="Arial"/>
                <w:sz w:val="14"/>
              </w:rPr>
              <w:t>Hành động (Approve, Reject, Request Information)</w:t>
            </w:r>
          </w:p>
        </w:tc>
        <w:tc>
          <w:tcPr>
            <w:tcW w:w="2016" w:type="dxa"/>
            <w:vAlign w:val="top"/>
          </w:tcPr>
          <w:p w14:paraId="1BE13CDD">
            <w:pPr>
              <w:spacing w:after="20" w:line="240" w:lineRule="auto"/>
            </w:pPr>
            <w:r>
              <w:rPr>
                <w:rFonts w:ascii="Arial" w:hAnsi="Arial" w:eastAsia="Arial"/>
                <w:sz w:val="14"/>
              </w:rPr>
              <w:t>Temporal</w:t>
            </w:r>
          </w:p>
        </w:tc>
      </w:tr>
      <w:tr w14:paraId="0806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3009DC1">
            <w:pPr>
              <w:spacing w:after="20" w:line="240" w:lineRule="auto"/>
            </w:pPr>
            <w:r>
              <w:rPr>
                <w:rFonts w:ascii="Arial" w:hAnsi="Arial" w:eastAsia="Arial"/>
                <w:sz w:val="14"/>
              </w:rPr>
              <w:t>P-DEC-023</w:t>
            </w:r>
          </w:p>
        </w:tc>
        <w:tc>
          <w:tcPr>
            <w:tcW w:w="2016" w:type="dxa"/>
            <w:vAlign w:val="top"/>
          </w:tcPr>
          <w:p w14:paraId="6C5DBB39">
            <w:pPr>
              <w:spacing w:after="20" w:line="240" w:lineRule="auto"/>
            </w:pPr>
            <w:r>
              <w:rPr>
                <w:rFonts w:ascii="Arial" w:hAnsi="Arial" w:eastAsia="Arial"/>
                <w:sz w:val="14"/>
              </w:rPr>
              <w:t>Approval</w:t>
            </w:r>
          </w:p>
        </w:tc>
        <w:tc>
          <w:tcPr>
            <w:tcW w:w="2160" w:type="dxa"/>
            <w:vAlign w:val="top"/>
          </w:tcPr>
          <w:p w14:paraId="198B408C">
            <w:pPr>
              <w:spacing w:after="20" w:line="240" w:lineRule="auto"/>
            </w:pPr>
            <w:r>
              <w:rPr>
                <w:rFonts w:ascii="Arial" w:hAnsi="Arial" w:eastAsia="Arial"/>
                <w:sz w:val="14"/>
              </w:rPr>
              <w:t>actionDate</w:t>
            </w:r>
          </w:p>
        </w:tc>
        <w:tc>
          <w:tcPr>
            <w:tcW w:w="6912" w:type="dxa"/>
            <w:vAlign w:val="top"/>
          </w:tcPr>
          <w:p w14:paraId="455FCD07">
            <w:pPr>
              <w:spacing w:after="20" w:line="240" w:lineRule="auto"/>
            </w:pPr>
            <w:r>
              <w:rPr>
                <w:rFonts w:ascii="Arial" w:hAnsi="Arial" w:eastAsia="Arial"/>
                <w:sz w:val="14"/>
              </w:rPr>
              <w:t>Thời điểm thực hiện</w:t>
            </w:r>
          </w:p>
        </w:tc>
        <w:tc>
          <w:tcPr>
            <w:tcW w:w="2016" w:type="dxa"/>
            <w:vAlign w:val="top"/>
          </w:tcPr>
          <w:p w14:paraId="67458275">
            <w:pPr>
              <w:spacing w:after="20" w:line="240" w:lineRule="auto"/>
            </w:pPr>
            <w:r>
              <w:rPr>
                <w:rFonts w:ascii="Arial" w:hAnsi="Arial" w:eastAsia="Arial"/>
                <w:sz w:val="14"/>
              </w:rPr>
              <w:t>Temporal</w:t>
            </w:r>
          </w:p>
        </w:tc>
      </w:tr>
      <w:tr w14:paraId="245A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9A54CD0">
            <w:pPr>
              <w:spacing w:after="20" w:line="240" w:lineRule="auto"/>
            </w:pPr>
            <w:r>
              <w:rPr>
                <w:rFonts w:ascii="Arial" w:hAnsi="Arial" w:eastAsia="Arial"/>
                <w:sz w:val="14"/>
              </w:rPr>
              <w:t>P-DEC-024</w:t>
            </w:r>
          </w:p>
        </w:tc>
        <w:tc>
          <w:tcPr>
            <w:tcW w:w="2016" w:type="dxa"/>
            <w:vAlign w:val="top"/>
          </w:tcPr>
          <w:p w14:paraId="45E9BB3D">
            <w:pPr>
              <w:spacing w:after="20" w:line="240" w:lineRule="auto"/>
            </w:pPr>
            <w:r>
              <w:rPr>
                <w:rFonts w:ascii="Arial" w:hAnsi="Arial" w:eastAsia="Arial"/>
                <w:sz w:val="14"/>
              </w:rPr>
              <w:t>Approval</w:t>
            </w:r>
          </w:p>
        </w:tc>
        <w:tc>
          <w:tcPr>
            <w:tcW w:w="2160" w:type="dxa"/>
            <w:vAlign w:val="top"/>
          </w:tcPr>
          <w:p w14:paraId="746CCAA7">
            <w:pPr>
              <w:spacing w:after="20" w:line="240" w:lineRule="auto"/>
            </w:pPr>
            <w:r>
              <w:rPr>
                <w:rFonts w:ascii="Arial" w:hAnsi="Arial" w:eastAsia="Arial"/>
                <w:sz w:val="14"/>
              </w:rPr>
              <w:t>rejectionReason</w:t>
            </w:r>
          </w:p>
        </w:tc>
        <w:tc>
          <w:tcPr>
            <w:tcW w:w="6912" w:type="dxa"/>
            <w:vAlign w:val="top"/>
          </w:tcPr>
          <w:p w14:paraId="5E641CA1">
            <w:pPr>
              <w:spacing w:after="20" w:line="240" w:lineRule="auto"/>
            </w:pPr>
            <w:r>
              <w:rPr>
                <w:rFonts w:ascii="Arial" w:hAnsi="Arial" w:eastAsia="Arial"/>
                <w:sz w:val="14"/>
              </w:rPr>
              <w:t>Lý do từ chối</w:t>
            </w:r>
          </w:p>
        </w:tc>
        <w:tc>
          <w:tcPr>
            <w:tcW w:w="2016" w:type="dxa"/>
            <w:vAlign w:val="top"/>
          </w:tcPr>
          <w:p w14:paraId="6A5C805D">
            <w:pPr>
              <w:spacing w:after="20" w:line="240" w:lineRule="auto"/>
            </w:pPr>
            <w:r>
              <w:rPr>
                <w:rFonts w:ascii="Arial" w:hAnsi="Arial" w:eastAsia="Arial"/>
                <w:sz w:val="14"/>
              </w:rPr>
              <w:t>Business Attribute</w:t>
            </w:r>
          </w:p>
        </w:tc>
      </w:tr>
      <w:tr w14:paraId="4685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vAlign w:val="top"/>
          </w:tcPr>
          <w:p w14:paraId="77503BC1">
            <w:pPr>
              <w:spacing w:after="20" w:line="240" w:lineRule="auto"/>
            </w:pPr>
            <w:r>
              <w:rPr>
                <w:rFonts w:ascii="Arial" w:hAnsi="Arial" w:eastAsia="Arial"/>
                <w:sz w:val="14"/>
              </w:rPr>
              <w:t>P-DEC-025</w:t>
            </w:r>
          </w:p>
        </w:tc>
        <w:tc>
          <w:tcPr>
            <w:tcW w:w="2016" w:type="dxa"/>
            <w:vAlign w:val="top"/>
          </w:tcPr>
          <w:p w14:paraId="29C1F86B">
            <w:pPr>
              <w:spacing w:after="20" w:line="240" w:lineRule="auto"/>
            </w:pPr>
            <w:r>
              <w:rPr>
                <w:rFonts w:ascii="Arial" w:hAnsi="Arial" w:eastAsia="Arial"/>
                <w:sz w:val="14"/>
              </w:rPr>
              <w:t>Approval</w:t>
            </w:r>
          </w:p>
        </w:tc>
        <w:tc>
          <w:tcPr>
            <w:tcW w:w="2160" w:type="dxa"/>
            <w:vAlign w:val="top"/>
          </w:tcPr>
          <w:p w14:paraId="033DA70B">
            <w:pPr>
              <w:spacing w:after="20" w:line="240" w:lineRule="auto"/>
            </w:pPr>
            <w:r>
              <w:rPr>
                <w:rFonts w:ascii="Arial" w:hAnsi="Arial" w:eastAsia="Arial"/>
                <w:sz w:val="14"/>
              </w:rPr>
              <w:t>comment</w:t>
            </w:r>
          </w:p>
        </w:tc>
        <w:tc>
          <w:tcPr>
            <w:tcW w:w="6912" w:type="dxa"/>
            <w:vAlign w:val="top"/>
          </w:tcPr>
          <w:p w14:paraId="70BFC0C7">
            <w:pPr>
              <w:spacing w:after="20" w:line="240" w:lineRule="auto"/>
            </w:pPr>
            <w:r>
              <w:rPr>
                <w:rFonts w:ascii="Arial" w:hAnsi="Arial" w:eastAsia="Arial"/>
                <w:sz w:val="14"/>
              </w:rPr>
              <w:t>Ghi chú</w:t>
            </w:r>
          </w:p>
        </w:tc>
        <w:tc>
          <w:tcPr>
            <w:tcW w:w="2016" w:type="dxa"/>
            <w:vAlign w:val="top"/>
          </w:tcPr>
          <w:p w14:paraId="38D471CA">
            <w:pPr>
              <w:spacing w:after="20" w:line="240" w:lineRule="auto"/>
            </w:pPr>
            <w:r>
              <w:rPr>
                <w:rFonts w:ascii="Arial" w:hAnsi="Arial" w:eastAsia="Arial"/>
                <w:sz w:val="14"/>
              </w:rPr>
              <w:t>Business Attribute</w:t>
            </w:r>
          </w:p>
        </w:tc>
      </w:tr>
      <w:tr w14:paraId="688E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B42396C">
            <w:pPr>
              <w:spacing w:after="20" w:line="240" w:lineRule="auto"/>
            </w:pPr>
            <w:r>
              <w:rPr>
                <w:rFonts w:ascii="Arial" w:hAnsi="Arial" w:eastAsia="Arial"/>
                <w:sz w:val="14"/>
              </w:rPr>
              <w:t>P-DEC-026</w:t>
            </w:r>
          </w:p>
        </w:tc>
        <w:tc>
          <w:tcPr>
            <w:tcW w:w="2016" w:type="dxa"/>
            <w:vAlign w:val="top"/>
          </w:tcPr>
          <w:p w14:paraId="2669CB77">
            <w:pPr>
              <w:spacing w:after="20" w:line="240" w:lineRule="auto"/>
            </w:pPr>
            <w:r>
              <w:rPr>
                <w:rFonts w:ascii="Arial" w:hAnsi="Arial" w:eastAsia="Arial"/>
                <w:sz w:val="14"/>
              </w:rPr>
              <w:t>Approval</w:t>
            </w:r>
          </w:p>
        </w:tc>
        <w:tc>
          <w:tcPr>
            <w:tcW w:w="2160" w:type="dxa"/>
            <w:vAlign w:val="top"/>
          </w:tcPr>
          <w:p w14:paraId="08F146FA">
            <w:pPr>
              <w:spacing w:after="20" w:line="240" w:lineRule="auto"/>
            </w:pPr>
            <w:r>
              <w:rPr>
                <w:rFonts w:ascii="Arial" w:hAnsi="Arial" w:eastAsia="Arial"/>
                <w:sz w:val="14"/>
              </w:rPr>
              <w:t>approvalStatus</w:t>
            </w:r>
          </w:p>
        </w:tc>
        <w:tc>
          <w:tcPr>
            <w:tcW w:w="6912" w:type="dxa"/>
            <w:vAlign w:val="top"/>
          </w:tcPr>
          <w:p w14:paraId="0FB9D532">
            <w:pPr>
              <w:spacing w:after="20" w:line="240" w:lineRule="auto"/>
            </w:pPr>
            <w:r>
              <w:rPr>
                <w:rFonts w:ascii="Arial" w:hAnsi="Arial" w:eastAsia="Arial"/>
                <w:sz w:val="14"/>
              </w:rPr>
              <w:t>Trạng thái phê duyệt</w:t>
            </w:r>
          </w:p>
        </w:tc>
        <w:tc>
          <w:tcPr>
            <w:tcW w:w="2016" w:type="dxa"/>
            <w:vAlign w:val="top"/>
          </w:tcPr>
          <w:p w14:paraId="13FC809E">
            <w:pPr>
              <w:spacing w:after="20" w:line="240" w:lineRule="auto"/>
            </w:pPr>
            <w:r>
              <w:rPr>
                <w:rFonts w:ascii="Arial" w:hAnsi="Arial" w:eastAsia="Arial"/>
                <w:sz w:val="14"/>
              </w:rPr>
              <w:t>Rule / State</w:t>
            </w:r>
          </w:p>
        </w:tc>
      </w:tr>
    </w:tbl>
    <w:p w14:paraId="244FE453"/>
    <w:p w14:paraId="549E53FB">
      <w:pPr>
        <w:pStyle w:val="3"/>
      </w:pPr>
      <w:r>
        <w:t>8.9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016"/>
        <w:gridCol w:w="2160"/>
        <w:gridCol w:w="6912"/>
        <w:gridCol w:w="2016"/>
      </w:tblGrid>
      <w:tr w14:paraId="2D42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B7A3B"/>
            <w:vAlign w:val="top"/>
          </w:tcPr>
          <w:p w14:paraId="457BF4FF">
            <w:pPr>
              <w:spacing w:after="20" w:line="240" w:lineRule="auto"/>
            </w:pPr>
            <w:r>
              <w:rPr>
                <w:rFonts w:ascii="Arial" w:hAnsi="Arial" w:eastAsia="Arial"/>
                <w:b/>
                <w:color w:val="FFFFFF"/>
                <w:sz w:val="14"/>
              </w:rPr>
              <w:t>Property ID</w:t>
            </w:r>
          </w:p>
        </w:tc>
        <w:tc>
          <w:tcPr>
            <w:tcW w:w="2016" w:type="dxa"/>
            <w:shd w:val="clear" w:color="auto" w:fill="0B7A3B"/>
            <w:vAlign w:val="top"/>
          </w:tcPr>
          <w:p w14:paraId="18CF1832">
            <w:pPr>
              <w:spacing w:after="20" w:line="240" w:lineRule="auto"/>
            </w:pPr>
            <w:r>
              <w:rPr>
                <w:rFonts w:ascii="Arial" w:hAnsi="Arial" w:eastAsia="Arial"/>
                <w:b/>
                <w:color w:val="FFFFFF"/>
                <w:sz w:val="14"/>
              </w:rPr>
              <w:t>Object Type</w:t>
            </w:r>
          </w:p>
        </w:tc>
        <w:tc>
          <w:tcPr>
            <w:tcW w:w="2160" w:type="dxa"/>
            <w:shd w:val="clear" w:color="auto" w:fill="0B7A3B"/>
            <w:vAlign w:val="top"/>
          </w:tcPr>
          <w:p w14:paraId="1AF79340">
            <w:pPr>
              <w:spacing w:after="20" w:line="240" w:lineRule="auto"/>
            </w:pPr>
            <w:r>
              <w:rPr>
                <w:rFonts w:ascii="Arial" w:hAnsi="Arial" w:eastAsia="Arial"/>
                <w:b/>
                <w:color w:val="FFFFFF"/>
                <w:sz w:val="14"/>
              </w:rPr>
              <w:t>Property</w:t>
            </w:r>
          </w:p>
        </w:tc>
        <w:tc>
          <w:tcPr>
            <w:tcW w:w="6912" w:type="dxa"/>
            <w:shd w:val="clear" w:color="auto" w:fill="0B7A3B"/>
            <w:vAlign w:val="top"/>
          </w:tcPr>
          <w:p w14:paraId="6419DF8C">
            <w:pPr>
              <w:spacing w:after="20" w:line="240" w:lineRule="auto"/>
            </w:pPr>
            <w:r>
              <w:rPr>
                <w:rFonts w:ascii="Arial" w:hAnsi="Arial" w:eastAsia="Arial"/>
                <w:b/>
                <w:color w:val="FFFFFF"/>
                <w:sz w:val="14"/>
              </w:rPr>
              <w:t>Ý nghĩa nghiệp vụ</w:t>
            </w:r>
          </w:p>
        </w:tc>
        <w:tc>
          <w:tcPr>
            <w:tcW w:w="2016" w:type="dxa"/>
            <w:shd w:val="clear" w:color="auto" w:fill="0B7A3B"/>
            <w:vAlign w:val="top"/>
          </w:tcPr>
          <w:p w14:paraId="54BE1C0A">
            <w:pPr>
              <w:spacing w:after="20" w:line="240" w:lineRule="auto"/>
            </w:pPr>
            <w:r>
              <w:rPr>
                <w:rFonts w:ascii="Arial" w:hAnsi="Arial" w:eastAsia="Arial"/>
                <w:b/>
                <w:color w:val="FFFFFF"/>
                <w:sz w:val="14"/>
              </w:rPr>
              <w:t>Phân loại</w:t>
            </w:r>
          </w:p>
        </w:tc>
      </w:tr>
      <w:tr w14:paraId="170B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9939644">
            <w:pPr>
              <w:spacing w:after="20" w:line="240" w:lineRule="auto"/>
            </w:pPr>
            <w:r>
              <w:rPr>
                <w:rFonts w:ascii="Arial" w:hAnsi="Arial" w:eastAsia="Arial"/>
                <w:sz w:val="14"/>
              </w:rPr>
              <w:t>P-PAY-001</w:t>
            </w:r>
          </w:p>
        </w:tc>
        <w:tc>
          <w:tcPr>
            <w:tcW w:w="2016" w:type="dxa"/>
            <w:vAlign w:val="top"/>
          </w:tcPr>
          <w:p w14:paraId="05E2C26D">
            <w:pPr>
              <w:spacing w:after="20" w:line="240" w:lineRule="auto"/>
            </w:pPr>
            <w:r>
              <w:rPr>
                <w:rFonts w:ascii="Arial" w:hAnsi="Arial" w:eastAsia="Arial"/>
                <w:sz w:val="14"/>
              </w:rPr>
              <w:t>Payment</w:t>
            </w:r>
          </w:p>
        </w:tc>
        <w:tc>
          <w:tcPr>
            <w:tcW w:w="2160" w:type="dxa"/>
            <w:vAlign w:val="top"/>
          </w:tcPr>
          <w:p w14:paraId="45ACA856">
            <w:pPr>
              <w:spacing w:after="20" w:line="240" w:lineRule="auto"/>
            </w:pPr>
            <w:r>
              <w:rPr>
                <w:rFonts w:ascii="Arial" w:hAnsi="Arial" w:eastAsia="Arial"/>
                <w:sz w:val="14"/>
              </w:rPr>
              <w:t>paymentId</w:t>
            </w:r>
          </w:p>
        </w:tc>
        <w:tc>
          <w:tcPr>
            <w:tcW w:w="6912" w:type="dxa"/>
            <w:vAlign w:val="top"/>
          </w:tcPr>
          <w:p w14:paraId="738D1A47">
            <w:pPr>
              <w:spacing w:after="20" w:line="240" w:lineRule="auto"/>
            </w:pPr>
            <w:r>
              <w:rPr>
                <w:rFonts w:ascii="Arial" w:hAnsi="Arial" w:eastAsia="Arial"/>
                <w:sz w:val="14"/>
              </w:rPr>
              <w:t>Mã thanh toán</w:t>
            </w:r>
          </w:p>
        </w:tc>
        <w:tc>
          <w:tcPr>
            <w:tcW w:w="2016" w:type="dxa"/>
            <w:vAlign w:val="top"/>
          </w:tcPr>
          <w:p w14:paraId="311A5112">
            <w:pPr>
              <w:spacing w:after="20" w:line="240" w:lineRule="auto"/>
            </w:pPr>
            <w:r>
              <w:rPr>
                <w:rFonts w:ascii="Arial" w:hAnsi="Arial" w:eastAsia="Arial"/>
                <w:sz w:val="14"/>
              </w:rPr>
              <w:t>Identifier / Reference</w:t>
            </w:r>
          </w:p>
        </w:tc>
      </w:tr>
      <w:tr w14:paraId="52F3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E36D724">
            <w:pPr>
              <w:spacing w:after="20" w:line="240" w:lineRule="auto"/>
            </w:pPr>
            <w:r>
              <w:rPr>
                <w:rFonts w:ascii="Arial" w:hAnsi="Arial" w:eastAsia="Arial"/>
                <w:sz w:val="14"/>
              </w:rPr>
              <w:t>P-PAY-002</w:t>
            </w:r>
          </w:p>
        </w:tc>
        <w:tc>
          <w:tcPr>
            <w:tcW w:w="2016" w:type="dxa"/>
            <w:vAlign w:val="top"/>
          </w:tcPr>
          <w:p w14:paraId="34698FA1">
            <w:pPr>
              <w:spacing w:after="20" w:line="240" w:lineRule="auto"/>
            </w:pPr>
            <w:r>
              <w:rPr>
                <w:rFonts w:ascii="Arial" w:hAnsi="Arial" w:eastAsia="Arial"/>
                <w:sz w:val="14"/>
              </w:rPr>
              <w:t>Payment</w:t>
            </w:r>
          </w:p>
        </w:tc>
        <w:tc>
          <w:tcPr>
            <w:tcW w:w="2160" w:type="dxa"/>
            <w:vAlign w:val="top"/>
          </w:tcPr>
          <w:p w14:paraId="774F3095">
            <w:pPr>
              <w:spacing w:after="20" w:line="240" w:lineRule="auto"/>
            </w:pPr>
            <w:r>
              <w:rPr>
                <w:rFonts w:ascii="Arial" w:hAnsi="Arial" w:eastAsia="Arial"/>
                <w:sz w:val="14"/>
              </w:rPr>
              <w:t>decisionId</w:t>
            </w:r>
          </w:p>
        </w:tc>
        <w:tc>
          <w:tcPr>
            <w:tcW w:w="6912" w:type="dxa"/>
            <w:vAlign w:val="top"/>
          </w:tcPr>
          <w:p w14:paraId="4E899341">
            <w:pPr>
              <w:spacing w:after="20" w:line="240" w:lineRule="auto"/>
            </w:pPr>
            <w:r>
              <w:rPr>
                <w:rFonts w:ascii="Arial" w:hAnsi="Arial" w:eastAsia="Arial"/>
                <w:sz w:val="14"/>
              </w:rPr>
              <w:t>Quyết định bồi thường</w:t>
            </w:r>
          </w:p>
        </w:tc>
        <w:tc>
          <w:tcPr>
            <w:tcW w:w="2016" w:type="dxa"/>
            <w:vAlign w:val="top"/>
          </w:tcPr>
          <w:p w14:paraId="47DAAA89">
            <w:pPr>
              <w:spacing w:after="20" w:line="240" w:lineRule="auto"/>
            </w:pPr>
            <w:r>
              <w:rPr>
                <w:rFonts w:ascii="Arial" w:hAnsi="Arial" w:eastAsia="Arial"/>
                <w:sz w:val="14"/>
              </w:rPr>
              <w:t>Rule / State</w:t>
            </w:r>
          </w:p>
        </w:tc>
      </w:tr>
      <w:tr w14:paraId="084D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728FA91D">
            <w:pPr>
              <w:spacing w:after="20" w:line="240" w:lineRule="auto"/>
            </w:pPr>
            <w:r>
              <w:rPr>
                <w:rFonts w:ascii="Arial" w:hAnsi="Arial" w:eastAsia="Arial"/>
                <w:sz w:val="14"/>
              </w:rPr>
              <w:t>P-PAY-003</w:t>
            </w:r>
          </w:p>
        </w:tc>
        <w:tc>
          <w:tcPr>
            <w:tcW w:w="2016" w:type="dxa"/>
            <w:vAlign w:val="top"/>
          </w:tcPr>
          <w:p w14:paraId="27C910F1">
            <w:pPr>
              <w:spacing w:after="20" w:line="240" w:lineRule="auto"/>
            </w:pPr>
            <w:r>
              <w:rPr>
                <w:rFonts w:ascii="Arial" w:hAnsi="Arial" w:eastAsia="Arial"/>
                <w:sz w:val="14"/>
              </w:rPr>
              <w:t>Payment</w:t>
            </w:r>
          </w:p>
        </w:tc>
        <w:tc>
          <w:tcPr>
            <w:tcW w:w="2160" w:type="dxa"/>
            <w:vAlign w:val="top"/>
          </w:tcPr>
          <w:p w14:paraId="3B16DD42">
            <w:pPr>
              <w:spacing w:after="20" w:line="240" w:lineRule="auto"/>
            </w:pPr>
            <w:r>
              <w:rPr>
                <w:rFonts w:ascii="Arial" w:hAnsi="Arial" w:eastAsia="Arial"/>
                <w:sz w:val="14"/>
              </w:rPr>
              <w:t>payeeId</w:t>
            </w:r>
          </w:p>
        </w:tc>
        <w:tc>
          <w:tcPr>
            <w:tcW w:w="6912" w:type="dxa"/>
            <w:vAlign w:val="top"/>
          </w:tcPr>
          <w:p w14:paraId="73DF6C9B">
            <w:pPr>
              <w:spacing w:after="20" w:line="240" w:lineRule="auto"/>
            </w:pPr>
            <w:r>
              <w:rPr>
                <w:rFonts w:ascii="Arial" w:hAnsi="Arial" w:eastAsia="Arial"/>
                <w:sz w:val="14"/>
              </w:rPr>
              <w:t>Người nhận tiền</w:t>
            </w:r>
          </w:p>
        </w:tc>
        <w:tc>
          <w:tcPr>
            <w:tcW w:w="2016" w:type="dxa"/>
            <w:vAlign w:val="top"/>
          </w:tcPr>
          <w:p w14:paraId="58684AE4">
            <w:pPr>
              <w:spacing w:after="20" w:line="240" w:lineRule="auto"/>
            </w:pPr>
            <w:r>
              <w:rPr>
                <w:rFonts w:ascii="Arial" w:hAnsi="Arial" w:eastAsia="Arial"/>
                <w:sz w:val="14"/>
              </w:rPr>
              <w:t>Identifier / Reference</w:t>
            </w:r>
          </w:p>
        </w:tc>
      </w:tr>
      <w:tr w14:paraId="30DC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8E4245B">
            <w:pPr>
              <w:spacing w:after="20" w:line="240" w:lineRule="auto"/>
            </w:pPr>
            <w:r>
              <w:rPr>
                <w:rFonts w:ascii="Arial" w:hAnsi="Arial" w:eastAsia="Arial"/>
                <w:sz w:val="14"/>
              </w:rPr>
              <w:t>P-PAY-004</w:t>
            </w:r>
          </w:p>
        </w:tc>
        <w:tc>
          <w:tcPr>
            <w:tcW w:w="2016" w:type="dxa"/>
            <w:vAlign w:val="top"/>
          </w:tcPr>
          <w:p w14:paraId="3613CD23">
            <w:pPr>
              <w:spacing w:after="20" w:line="240" w:lineRule="auto"/>
            </w:pPr>
            <w:r>
              <w:rPr>
                <w:rFonts w:ascii="Arial" w:hAnsi="Arial" w:eastAsia="Arial"/>
                <w:sz w:val="14"/>
              </w:rPr>
              <w:t>Payment</w:t>
            </w:r>
          </w:p>
        </w:tc>
        <w:tc>
          <w:tcPr>
            <w:tcW w:w="2160" w:type="dxa"/>
            <w:vAlign w:val="top"/>
          </w:tcPr>
          <w:p w14:paraId="1D0535AD">
            <w:pPr>
              <w:spacing w:after="20" w:line="240" w:lineRule="auto"/>
            </w:pPr>
            <w:r>
              <w:rPr>
                <w:rFonts w:ascii="Arial" w:hAnsi="Arial" w:eastAsia="Arial"/>
                <w:sz w:val="14"/>
              </w:rPr>
              <w:t>paymentStatus</w:t>
            </w:r>
          </w:p>
        </w:tc>
        <w:tc>
          <w:tcPr>
            <w:tcW w:w="6912" w:type="dxa"/>
            <w:vAlign w:val="top"/>
          </w:tcPr>
          <w:p w14:paraId="60D94C43">
            <w:pPr>
              <w:spacing w:after="20" w:line="240" w:lineRule="auto"/>
            </w:pPr>
            <w:r>
              <w:rPr>
                <w:rFonts w:ascii="Arial" w:hAnsi="Arial" w:eastAsia="Arial"/>
                <w:sz w:val="14"/>
              </w:rPr>
              <w:t>Trạng thái thanh toán</w:t>
            </w:r>
          </w:p>
        </w:tc>
        <w:tc>
          <w:tcPr>
            <w:tcW w:w="2016" w:type="dxa"/>
            <w:vAlign w:val="top"/>
          </w:tcPr>
          <w:p w14:paraId="28F314AE">
            <w:pPr>
              <w:spacing w:after="20" w:line="240" w:lineRule="auto"/>
            </w:pPr>
            <w:r>
              <w:rPr>
                <w:rFonts w:ascii="Arial" w:hAnsi="Arial" w:eastAsia="Arial"/>
                <w:sz w:val="14"/>
              </w:rPr>
              <w:t>Rule / State</w:t>
            </w:r>
          </w:p>
        </w:tc>
      </w:tr>
      <w:tr w14:paraId="6285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F86D05">
            <w:pPr>
              <w:spacing w:after="20" w:line="240" w:lineRule="auto"/>
            </w:pPr>
            <w:r>
              <w:rPr>
                <w:rFonts w:ascii="Arial" w:hAnsi="Arial" w:eastAsia="Arial"/>
                <w:sz w:val="14"/>
              </w:rPr>
              <w:t>P-PAY-005</w:t>
            </w:r>
          </w:p>
        </w:tc>
        <w:tc>
          <w:tcPr>
            <w:tcW w:w="2016" w:type="dxa"/>
            <w:vAlign w:val="top"/>
          </w:tcPr>
          <w:p w14:paraId="009B9158">
            <w:pPr>
              <w:spacing w:after="20" w:line="240" w:lineRule="auto"/>
            </w:pPr>
            <w:r>
              <w:rPr>
                <w:rFonts w:ascii="Arial" w:hAnsi="Arial" w:eastAsia="Arial"/>
                <w:sz w:val="14"/>
              </w:rPr>
              <w:t>Payment</w:t>
            </w:r>
          </w:p>
        </w:tc>
        <w:tc>
          <w:tcPr>
            <w:tcW w:w="2160" w:type="dxa"/>
            <w:vAlign w:val="top"/>
          </w:tcPr>
          <w:p w14:paraId="138FA904">
            <w:pPr>
              <w:spacing w:after="20" w:line="240" w:lineRule="auto"/>
            </w:pPr>
            <w:r>
              <w:rPr>
                <w:rFonts w:ascii="Arial" w:hAnsi="Arial" w:eastAsia="Arial"/>
                <w:sz w:val="14"/>
              </w:rPr>
              <w:t>paymentMethod</w:t>
            </w:r>
          </w:p>
        </w:tc>
        <w:tc>
          <w:tcPr>
            <w:tcW w:w="6912" w:type="dxa"/>
            <w:vAlign w:val="top"/>
          </w:tcPr>
          <w:p w14:paraId="3500A947">
            <w:pPr>
              <w:spacing w:after="20" w:line="240" w:lineRule="auto"/>
            </w:pPr>
            <w:r>
              <w:rPr>
                <w:rFonts w:ascii="Arial" w:hAnsi="Arial" w:eastAsia="Arial"/>
                <w:sz w:val="14"/>
              </w:rPr>
              <w:t>Phương thức thanh toán</w:t>
            </w:r>
          </w:p>
        </w:tc>
        <w:tc>
          <w:tcPr>
            <w:tcW w:w="2016" w:type="dxa"/>
            <w:vAlign w:val="top"/>
          </w:tcPr>
          <w:p w14:paraId="1D64ADCA">
            <w:pPr>
              <w:spacing w:after="20" w:line="240" w:lineRule="auto"/>
            </w:pPr>
            <w:r>
              <w:rPr>
                <w:rFonts w:ascii="Arial" w:hAnsi="Arial" w:eastAsia="Arial"/>
                <w:sz w:val="14"/>
              </w:rPr>
              <w:t>Business Attribute</w:t>
            </w:r>
          </w:p>
        </w:tc>
      </w:tr>
      <w:tr w14:paraId="027C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0652760">
            <w:pPr>
              <w:spacing w:after="20" w:line="240" w:lineRule="auto"/>
            </w:pPr>
            <w:r>
              <w:rPr>
                <w:rFonts w:ascii="Arial" w:hAnsi="Arial" w:eastAsia="Arial"/>
                <w:sz w:val="14"/>
              </w:rPr>
              <w:t>P-PAY-006</w:t>
            </w:r>
          </w:p>
        </w:tc>
        <w:tc>
          <w:tcPr>
            <w:tcW w:w="2016" w:type="dxa"/>
            <w:vAlign w:val="top"/>
          </w:tcPr>
          <w:p w14:paraId="63D2E448">
            <w:pPr>
              <w:spacing w:after="20" w:line="240" w:lineRule="auto"/>
            </w:pPr>
            <w:r>
              <w:rPr>
                <w:rFonts w:ascii="Arial" w:hAnsi="Arial" w:eastAsia="Arial"/>
                <w:sz w:val="14"/>
              </w:rPr>
              <w:t>Payment</w:t>
            </w:r>
          </w:p>
        </w:tc>
        <w:tc>
          <w:tcPr>
            <w:tcW w:w="2160" w:type="dxa"/>
            <w:vAlign w:val="top"/>
          </w:tcPr>
          <w:p w14:paraId="68E41977">
            <w:pPr>
              <w:spacing w:after="20" w:line="240" w:lineRule="auto"/>
            </w:pPr>
            <w:r>
              <w:rPr>
                <w:rFonts w:ascii="Arial" w:hAnsi="Arial" w:eastAsia="Arial"/>
                <w:sz w:val="14"/>
              </w:rPr>
              <w:t>totalAmount</w:t>
            </w:r>
          </w:p>
        </w:tc>
        <w:tc>
          <w:tcPr>
            <w:tcW w:w="6912" w:type="dxa"/>
            <w:vAlign w:val="top"/>
          </w:tcPr>
          <w:p w14:paraId="2F31591B">
            <w:pPr>
              <w:spacing w:after="20" w:line="240" w:lineRule="auto"/>
            </w:pPr>
            <w:r>
              <w:rPr>
                <w:rFonts w:ascii="Arial" w:hAnsi="Arial" w:eastAsia="Arial"/>
                <w:sz w:val="14"/>
              </w:rPr>
              <w:t>Tổng số tiền thanh toán</w:t>
            </w:r>
          </w:p>
        </w:tc>
        <w:tc>
          <w:tcPr>
            <w:tcW w:w="2016" w:type="dxa"/>
            <w:vAlign w:val="top"/>
          </w:tcPr>
          <w:p w14:paraId="179C401D">
            <w:pPr>
              <w:spacing w:after="20" w:line="240" w:lineRule="auto"/>
            </w:pPr>
            <w:r>
              <w:rPr>
                <w:rFonts w:ascii="Arial" w:hAnsi="Arial" w:eastAsia="Arial"/>
                <w:sz w:val="14"/>
              </w:rPr>
              <w:t>Financial / Calculation</w:t>
            </w:r>
          </w:p>
        </w:tc>
      </w:tr>
      <w:tr w14:paraId="3207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163C78F">
            <w:pPr>
              <w:spacing w:after="20" w:line="240" w:lineRule="auto"/>
            </w:pPr>
            <w:r>
              <w:rPr>
                <w:rFonts w:ascii="Arial" w:hAnsi="Arial" w:eastAsia="Arial"/>
                <w:sz w:val="14"/>
              </w:rPr>
              <w:t>P-PAY-007</w:t>
            </w:r>
          </w:p>
        </w:tc>
        <w:tc>
          <w:tcPr>
            <w:tcW w:w="2016" w:type="dxa"/>
            <w:vAlign w:val="top"/>
          </w:tcPr>
          <w:p w14:paraId="2B039469">
            <w:pPr>
              <w:spacing w:after="20" w:line="240" w:lineRule="auto"/>
            </w:pPr>
            <w:r>
              <w:rPr>
                <w:rFonts w:ascii="Arial" w:hAnsi="Arial" w:eastAsia="Arial"/>
                <w:sz w:val="14"/>
              </w:rPr>
              <w:t>Payment</w:t>
            </w:r>
          </w:p>
        </w:tc>
        <w:tc>
          <w:tcPr>
            <w:tcW w:w="2160" w:type="dxa"/>
            <w:vAlign w:val="top"/>
          </w:tcPr>
          <w:p w14:paraId="5D16F1BE">
            <w:pPr>
              <w:spacing w:after="20" w:line="240" w:lineRule="auto"/>
            </w:pPr>
            <w:r>
              <w:rPr>
                <w:rFonts w:ascii="Arial" w:hAnsi="Arial" w:eastAsia="Arial"/>
                <w:sz w:val="14"/>
              </w:rPr>
              <w:t>currency</w:t>
            </w:r>
          </w:p>
        </w:tc>
        <w:tc>
          <w:tcPr>
            <w:tcW w:w="6912" w:type="dxa"/>
            <w:vAlign w:val="top"/>
          </w:tcPr>
          <w:p w14:paraId="7A682CB4">
            <w:pPr>
              <w:spacing w:after="20" w:line="240" w:lineRule="auto"/>
            </w:pPr>
            <w:r>
              <w:rPr>
                <w:rFonts w:ascii="Arial" w:hAnsi="Arial" w:eastAsia="Arial"/>
                <w:sz w:val="14"/>
              </w:rPr>
              <w:t>Loại tiền</w:t>
            </w:r>
          </w:p>
        </w:tc>
        <w:tc>
          <w:tcPr>
            <w:tcW w:w="2016" w:type="dxa"/>
            <w:vAlign w:val="top"/>
          </w:tcPr>
          <w:p w14:paraId="25F031F2">
            <w:pPr>
              <w:spacing w:after="20" w:line="240" w:lineRule="auto"/>
            </w:pPr>
            <w:r>
              <w:rPr>
                <w:rFonts w:ascii="Arial" w:hAnsi="Arial" w:eastAsia="Arial"/>
                <w:sz w:val="14"/>
              </w:rPr>
              <w:t>Financial / Calculation</w:t>
            </w:r>
          </w:p>
        </w:tc>
      </w:tr>
      <w:tr w14:paraId="09E4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F2D171D">
            <w:pPr>
              <w:spacing w:after="20" w:line="240" w:lineRule="auto"/>
            </w:pPr>
            <w:r>
              <w:rPr>
                <w:rFonts w:ascii="Arial" w:hAnsi="Arial" w:eastAsia="Arial"/>
                <w:sz w:val="14"/>
              </w:rPr>
              <w:t>P-PAY-008</w:t>
            </w:r>
          </w:p>
        </w:tc>
        <w:tc>
          <w:tcPr>
            <w:tcW w:w="2016" w:type="dxa"/>
            <w:vAlign w:val="top"/>
          </w:tcPr>
          <w:p w14:paraId="150DC38C">
            <w:pPr>
              <w:spacing w:after="20" w:line="240" w:lineRule="auto"/>
            </w:pPr>
            <w:r>
              <w:rPr>
                <w:rFonts w:ascii="Arial" w:hAnsi="Arial" w:eastAsia="Arial"/>
                <w:sz w:val="14"/>
              </w:rPr>
              <w:t>Payment</w:t>
            </w:r>
          </w:p>
        </w:tc>
        <w:tc>
          <w:tcPr>
            <w:tcW w:w="2160" w:type="dxa"/>
            <w:vAlign w:val="top"/>
          </w:tcPr>
          <w:p w14:paraId="00F755BA">
            <w:pPr>
              <w:spacing w:after="20" w:line="240" w:lineRule="auto"/>
            </w:pPr>
            <w:r>
              <w:rPr>
                <w:rFonts w:ascii="Arial" w:hAnsi="Arial" w:eastAsia="Arial"/>
                <w:sz w:val="14"/>
              </w:rPr>
              <w:t>paymentDate</w:t>
            </w:r>
          </w:p>
        </w:tc>
        <w:tc>
          <w:tcPr>
            <w:tcW w:w="6912" w:type="dxa"/>
            <w:vAlign w:val="top"/>
          </w:tcPr>
          <w:p w14:paraId="3ED79EA7">
            <w:pPr>
              <w:spacing w:after="20" w:line="240" w:lineRule="auto"/>
            </w:pPr>
            <w:r>
              <w:rPr>
                <w:rFonts w:ascii="Arial" w:hAnsi="Arial" w:eastAsia="Arial"/>
                <w:sz w:val="14"/>
              </w:rPr>
              <w:t>Ngày thanh toán</w:t>
            </w:r>
          </w:p>
        </w:tc>
        <w:tc>
          <w:tcPr>
            <w:tcW w:w="2016" w:type="dxa"/>
            <w:vAlign w:val="top"/>
          </w:tcPr>
          <w:p w14:paraId="26092308">
            <w:pPr>
              <w:spacing w:after="20" w:line="240" w:lineRule="auto"/>
            </w:pPr>
            <w:r>
              <w:rPr>
                <w:rFonts w:ascii="Arial" w:hAnsi="Arial" w:eastAsia="Arial"/>
                <w:sz w:val="14"/>
              </w:rPr>
              <w:t>Temporal</w:t>
            </w:r>
          </w:p>
        </w:tc>
      </w:tr>
      <w:tr w14:paraId="1678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14C6DE5">
            <w:pPr>
              <w:spacing w:after="20" w:line="240" w:lineRule="auto"/>
            </w:pPr>
            <w:r>
              <w:rPr>
                <w:rFonts w:ascii="Arial" w:hAnsi="Arial" w:eastAsia="Arial"/>
                <w:sz w:val="14"/>
              </w:rPr>
              <w:t>P-PAY-009</w:t>
            </w:r>
          </w:p>
        </w:tc>
        <w:tc>
          <w:tcPr>
            <w:tcW w:w="2016" w:type="dxa"/>
            <w:vAlign w:val="top"/>
          </w:tcPr>
          <w:p w14:paraId="7CD98057">
            <w:pPr>
              <w:spacing w:after="20" w:line="240" w:lineRule="auto"/>
            </w:pPr>
            <w:r>
              <w:rPr>
                <w:rFonts w:ascii="Arial" w:hAnsi="Arial" w:eastAsia="Arial"/>
                <w:sz w:val="14"/>
              </w:rPr>
              <w:t>Payment</w:t>
            </w:r>
          </w:p>
        </w:tc>
        <w:tc>
          <w:tcPr>
            <w:tcW w:w="2160" w:type="dxa"/>
            <w:vAlign w:val="top"/>
          </w:tcPr>
          <w:p w14:paraId="27E3A51B">
            <w:pPr>
              <w:spacing w:after="20" w:line="240" w:lineRule="auto"/>
            </w:pPr>
            <w:r>
              <w:rPr>
                <w:rFonts w:ascii="Arial" w:hAnsi="Arial" w:eastAsia="Arial"/>
                <w:sz w:val="14"/>
              </w:rPr>
              <w:t>createdBy</w:t>
            </w:r>
          </w:p>
        </w:tc>
        <w:tc>
          <w:tcPr>
            <w:tcW w:w="6912" w:type="dxa"/>
            <w:vAlign w:val="top"/>
          </w:tcPr>
          <w:p w14:paraId="2856D2A4">
            <w:pPr>
              <w:spacing w:after="20" w:line="240" w:lineRule="auto"/>
            </w:pPr>
            <w:r>
              <w:rPr>
                <w:rFonts w:ascii="Arial" w:hAnsi="Arial" w:eastAsia="Arial"/>
                <w:sz w:val="14"/>
              </w:rPr>
              <w:t>Người tạo lệnh</w:t>
            </w:r>
          </w:p>
        </w:tc>
        <w:tc>
          <w:tcPr>
            <w:tcW w:w="2016" w:type="dxa"/>
            <w:vAlign w:val="top"/>
          </w:tcPr>
          <w:p w14:paraId="6DFA0F2F">
            <w:pPr>
              <w:spacing w:after="20" w:line="240" w:lineRule="auto"/>
            </w:pPr>
            <w:r>
              <w:rPr>
                <w:rFonts w:ascii="Arial" w:hAnsi="Arial" w:eastAsia="Arial"/>
                <w:sz w:val="14"/>
              </w:rPr>
              <w:t>Temporal</w:t>
            </w:r>
          </w:p>
        </w:tc>
      </w:tr>
      <w:tr w14:paraId="51DD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60F42D1">
            <w:pPr>
              <w:spacing w:after="20" w:line="240" w:lineRule="auto"/>
            </w:pPr>
            <w:r>
              <w:rPr>
                <w:rFonts w:ascii="Arial" w:hAnsi="Arial" w:eastAsia="Arial"/>
                <w:sz w:val="14"/>
              </w:rPr>
              <w:t>P-PAY-010</w:t>
            </w:r>
          </w:p>
        </w:tc>
        <w:tc>
          <w:tcPr>
            <w:tcW w:w="2016" w:type="dxa"/>
            <w:vAlign w:val="top"/>
          </w:tcPr>
          <w:p w14:paraId="7B7AD2EA">
            <w:pPr>
              <w:spacing w:after="20" w:line="240" w:lineRule="auto"/>
            </w:pPr>
            <w:r>
              <w:rPr>
                <w:rFonts w:ascii="Arial" w:hAnsi="Arial" w:eastAsia="Arial"/>
                <w:sz w:val="14"/>
              </w:rPr>
              <w:t>Payee</w:t>
            </w:r>
          </w:p>
        </w:tc>
        <w:tc>
          <w:tcPr>
            <w:tcW w:w="2160" w:type="dxa"/>
            <w:vAlign w:val="top"/>
          </w:tcPr>
          <w:p w14:paraId="6D651AAE">
            <w:pPr>
              <w:spacing w:after="20" w:line="240" w:lineRule="auto"/>
            </w:pPr>
            <w:r>
              <w:rPr>
                <w:rFonts w:ascii="Arial" w:hAnsi="Arial" w:eastAsia="Arial"/>
                <w:sz w:val="14"/>
              </w:rPr>
              <w:t>payeeId</w:t>
            </w:r>
          </w:p>
        </w:tc>
        <w:tc>
          <w:tcPr>
            <w:tcW w:w="6912" w:type="dxa"/>
            <w:vAlign w:val="top"/>
          </w:tcPr>
          <w:p w14:paraId="7D08B283">
            <w:pPr>
              <w:spacing w:after="20" w:line="240" w:lineRule="auto"/>
            </w:pPr>
            <w:r>
              <w:rPr>
                <w:rFonts w:ascii="Arial" w:hAnsi="Arial" w:eastAsia="Arial"/>
                <w:sz w:val="14"/>
              </w:rPr>
              <w:t>Mã người thụ hưởng</w:t>
            </w:r>
          </w:p>
        </w:tc>
        <w:tc>
          <w:tcPr>
            <w:tcW w:w="2016" w:type="dxa"/>
            <w:vAlign w:val="top"/>
          </w:tcPr>
          <w:p w14:paraId="6FA000D8">
            <w:pPr>
              <w:spacing w:after="20" w:line="240" w:lineRule="auto"/>
            </w:pPr>
            <w:r>
              <w:rPr>
                <w:rFonts w:ascii="Arial" w:hAnsi="Arial" w:eastAsia="Arial"/>
                <w:sz w:val="14"/>
              </w:rPr>
              <w:t>Identifier / Reference</w:t>
            </w:r>
          </w:p>
        </w:tc>
      </w:tr>
      <w:tr w14:paraId="765B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0F474ED">
            <w:pPr>
              <w:spacing w:after="20" w:line="240" w:lineRule="auto"/>
            </w:pPr>
            <w:r>
              <w:rPr>
                <w:rFonts w:ascii="Arial" w:hAnsi="Arial" w:eastAsia="Arial"/>
                <w:sz w:val="14"/>
              </w:rPr>
              <w:t>P-PAY-011</w:t>
            </w:r>
          </w:p>
        </w:tc>
        <w:tc>
          <w:tcPr>
            <w:tcW w:w="2016" w:type="dxa"/>
            <w:vAlign w:val="top"/>
          </w:tcPr>
          <w:p w14:paraId="0CD59E38">
            <w:pPr>
              <w:spacing w:after="20" w:line="240" w:lineRule="auto"/>
            </w:pPr>
            <w:r>
              <w:rPr>
                <w:rFonts w:ascii="Arial" w:hAnsi="Arial" w:eastAsia="Arial"/>
                <w:sz w:val="14"/>
              </w:rPr>
              <w:t>Payee</w:t>
            </w:r>
          </w:p>
        </w:tc>
        <w:tc>
          <w:tcPr>
            <w:tcW w:w="2160" w:type="dxa"/>
            <w:vAlign w:val="top"/>
          </w:tcPr>
          <w:p w14:paraId="06FE8EF4">
            <w:pPr>
              <w:spacing w:after="20" w:line="240" w:lineRule="auto"/>
            </w:pPr>
            <w:r>
              <w:rPr>
                <w:rFonts w:ascii="Arial" w:hAnsi="Arial" w:eastAsia="Arial"/>
                <w:sz w:val="14"/>
              </w:rPr>
              <w:t>fullName</w:t>
            </w:r>
          </w:p>
        </w:tc>
        <w:tc>
          <w:tcPr>
            <w:tcW w:w="6912" w:type="dxa"/>
            <w:vAlign w:val="top"/>
          </w:tcPr>
          <w:p w14:paraId="0BDBDACD">
            <w:pPr>
              <w:spacing w:after="20" w:line="240" w:lineRule="auto"/>
            </w:pPr>
            <w:r>
              <w:rPr>
                <w:rFonts w:ascii="Arial" w:hAnsi="Arial" w:eastAsia="Arial"/>
                <w:sz w:val="14"/>
              </w:rPr>
              <w:t>Họ tên</w:t>
            </w:r>
          </w:p>
        </w:tc>
        <w:tc>
          <w:tcPr>
            <w:tcW w:w="2016" w:type="dxa"/>
            <w:vAlign w:val="top"/>
          </w:tcPr>
          <w:p w14:paraId="10069129">
            <w:pPr>
              <w:spacing w:after="20" w:line="240" w:lineRule="auto"/>
            </w:pPr>
            <w:r>
              <w:rPr>
                <w:rFonts w:ascii="Arial" w:hAnsi="Arial" w:eastAsia="Arial"/>
                <w:sz w:val="14"/>
              </w:rPr>
              <w:t>Business Attribute</w:t>
            </w:r>
          </w:p>
        </w:tc>
      </w:tr>
      <w:tr w14:paraId="5EF3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ECAE93E">
            <w:pPr>
              <w:spacing w:after="20" w:line="240" w:lineRule="auto"/>
            </w:pPr>
            <w:r>
              <w:rPr>
                <w:rFonts w:ascii="Arial" w:hAnsi="Arial" w:eastAsia="Arial"/>
                <w:sz w:val="14"/>
              </w:rPr>
              <w:t>P-PAY-012</w:t>
            </w:r>
          </w:p>
        </w:tc>
        <w:tc>
          <w:tcPr>
            <w:tcW w:w="2016" w:type="dxa"/>
            <w:vAlign w:val="top"/>
          </w:tcPr>
          <w:p w14:paraId="5F57F977">
            <w:pPr>
              <w:spacing w:after="20" w:line="240" w:lineRule="auto"/>
            </w:pPr>
            <w:r>
              <w:rPr>
                <w:rFonts w:ascii="Arial" w:hAnsi="Arial" w:eastAsia="Arial"/>
                <w:sz w:val="14"/>
              </w:rPr>
              <w:t>Payee</w:t>
            </w:r>
          </w:p>
        </w:tc>
        <w:tc>
          <w:tcPr>
            <w:tcW w:w="2160" w:type="dxa"/>
            <w:vAlign w:val="top"/>
          </w:tcPr>
          <w:p w14:paraId="2E826DA5">
            <w:pPr>
              <w:spacing w:after="20" w:line="240" w:lineRule="auto"/>
            </w:pPr>
            <w:r>
              <w:rPr>
                <w:rFonts w:ascii="Arial" w:hAnsi="Arial" w:eastAsia="Arial"/>
                <w:sz w:val="14"/>
              </w:rPr>
              <w:t>idNumber</w:t>
            </w:r>
          </w:p>
        </w:tc>
        <w:tc>
          <w:tcPr>
            <w:tcW w:w="6912" w:type="dxa"/>
            <w:vAlign w:val="top"/>
          </w:tcPr>
          <w:p w14:paraId="70B41907">
            <w:pPr>
              <w:spacing w:after="20" w:line="240" w:lineRule="auto"/>
            </w:pPr>
            <w:r>
              <w:rPr>
                <w:rFonts w:ascii="Arial" w:hAnsi="Arial" w:eastAsia="Arial"/>
                <w:sz w:val="14"/>
              </w:rPr>
              <w:t>CCCD/Hộ chiếu</w:t>
            </w:r>
          </w:p>
        </w:tc>
        <w:tc>
          <w:tcPr>
            <w:tcW w:w="2016" w:type="dxa"/>
            <w:vAlign w:val="top"/>
          </w:tcPr>
          <w:p w14:paraId="2346B75A">
            <w:pPr>
              <w:spacing w:after="20" w:line="240" w:lineRule="auto"/>
            </w:pPr>
            <w:r>
              <w:rPr>
                <w:rFonts w:ascii="Arial" w:hAnsi="Arial" w:eastAsia="Arial"/>
                <w:sz w:val="14"/>
              </w:rPr>
              <w:t>Sensitive / Security</w:t>
            </w:r>
          </w:p>
        </w:tc>
      </w:tr>
      <w:tr w14:paraId="45A9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F40563F">
            <w:pPr>
              <w:spacing w:after="20" w:line="240" w:lineRule="auto"/>
            </w:pPr>
            <w:r>
              <w:rPr>
                <w:rFonts w:ascii="Arial" w:hAnsi="Arial" w:eastAsia="Arial"/>
                <w:sz w:val="14"/>
              </w:rPr>
              <w:t>P-PAY-013</w:t>
            </w:r>
          </w:p>
        </w:tc>
        <w:tc>
          <w:tcPr>
            <w:tcW w:w="2016" w:type="dxa"/>
            <w:vAlign w:val="top"/>
          </w:tcPr>
          <w:p w14:paraId="7E616111">
            <w:pPr>
              <w:spacing w:after="20" w:line="240" w:lineRule="auto"/>
            </w:pPr>
            <w:r>
              <w:rPr>
                <w:rFonts w:ascii="Arial" w:hAnsi="Arial" w:eastAsia="Arial"/>
                <w:sz w:val="14"/>
              </w:rPr>
              <w:t>Payee</w:t>
            </w:r>
          </w:p>
        </w:tc>
        <w:tc>
          <w:tcPr>
            <w:tcW w:w="2160" w:type="dxa"/>
            <w:vAlign w:val="top"/>
          </w:tcPr>
          <w:p w14:paraId="67FFE87E">
            <w:pPr>
              <w:spacing w:after="20" w:line="240" w:lineRule="auto"/>
            </w:pPr>
            <w:r>
              <w:rPr>
                <w:rFonts w:ascii="Arial" w:hAnsi="Arial" w:eastAsia="Arial"/>
                <w:sz w:val="14"/>
              </w:rPr>
              <w:t>phone</w:t>
            </w:r>
          </w:p>
        </w:tc>
        <w:tc>
          <w:tcPr>
            <w:tcW w:w="6912" w:type="dxa"/>
            <w:vAlign w:val="top"/>
          </w:tcPr>
          <w:p w14:paraId="2CA969FD">
            <w:pPr>
              <w:spacing w:after="20" w:line="240" w:lineRule="auto"/>
            </w:pPr>
            <w:r>
              <w:rPr>
                <w:rFonts w:ascii="Arial" w:hAnsi="Arial" w:eastAsia="Arial"/>
                <w:sz w:val="14"/>
              </w:rPr>
              <w:t>Số điện thoại</w:t>
            </w:r>
          </w:p>
        </w:tc>
        <w:tc>
          <w:tcPr>
            <w:tcW w:w="2016" w:type="dxa"/>
            <w:vAlign w:val="top"/>
          </w:tcPr>
          <w:p w14:paraId="6BF38F47">
            <w:pPr>
              <w:spacing w:after="20" w:line="240" w:lineRule="auto"/>
            </w:pPr>
            <w:r>
              <w:rPr>
                <w:rFonts w:ascii="Arial" w:hAnsi="Arial" w:eastAsia="Arial"/>
                <w:sz w:val="14"/>
              </w:rPr>
              <w:t>Sensitive / Security</w:t>
            </w:r>
          </w:p>
        </w:tc>
      </w:tr>
      <w:tr w14:paraId="475E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EE251DB">
            <w:pPr>
              <w:spacing w:after="20" w:line="240" w:lineRule="auto"/>
            </w:pPr>
            <w:r>
              <w:rPr>
                <w:rFonts w:ascii="Arial" w:hAnsi="Arial" w:eastAsia="Arial"/>
                <w:sz w:val="14"/>
              </w:rPr>
              <w:t>P-PAY-014</w:t>
            </w:r>
          </w:p>
        </w:tc>
        <w:tc>
          <w:tcPr>
            <w:tcW w:w="2016" w:type="dxa"/>
            <w:vAlign w:val="top"/>
          </w:tcPr>
          <w:p w14:paraId="3830F7EA">
            <w:pPr>
              <w:spacing w:after="20" w:line="240" w:lineRule="auto"/>
            </w:pPr>
            <w:r>
              <w:rPr>
                <w:rFonts w:ascii="Arial" w:hAnsi="Arial" w:eastAsia="Arial"/>
                <w:sz w:val="14"/>
              </w:rPr>
              <w:t>Payee</w:t>
            </w:r>
          </w:p>
        </w:tc>
        <w:tc>
          <w:tcPr>
            <w:tcW w:w="2160" w:type="dxa"/>
            <w:vAlign w:val="top"/>
          </w:tcPr>
          <w:p w14:paraId="3C87A3ED">
            <w:pPr>
              <w:spacing w:after="20" w:line="240" w:lineRule="auto"/>
            </w:pPr>
            <w:r>
              <w:rPr>
                <w:rFonts w:ascii="Arial" w:hAnsi="Arial" w:eastAsia="Arial"/>
                <w:sz w:val="14"/>
              </w:rPr>
              <w:t>email</w:t>
            </w:r>
          </w:p>
        </w:tc>
        <w:tc>
          <w:tcPr>
            <w:tcW w:w="6912" w:type="dxa"/>
            <w:vAlign w:val="top"/>
          </w:tcPr>
          <w:p w14:paraId="3F296C90">
            <w:pPr>
              <w:spacing w:after="20" w:line="240" w:lineRule="auto"/>
            </w:pPr>
            <w:r>
              <w:rPr>
                <w:rFonts w:ascii="Arial" w:hAnsi="Arial" w:eastAsia="Arial"/>
                <w:sz w:val="14"/>
              </w:rPr>
              <w:t>Email</w:t>
            </w:r>
          </w:p>
        </w:tc>
        <w:tc>
          <w:tcPr>
            <w:tcW w:w="2016" w:type="dxa"/>
            <w:vAlign w:val="top"/>
          </w:tcPr>
          <w:p w14:paraId="44EF5EB7">
            <w:pPr>
              <w:spacing w:after="20" w:line="240" w:lineRule="auto"/>
            </w:pPr>
            <w:r>
              <w:rPr>
                <w:rFonts w:ascii="Arial" w:hAnsi="Arial" w:eastAsia="Arial"/>
                <w:sz w:val="14"/>
              </w:rPr>
              <w:t>Sensitive / Security</w:t>
            </w:r>
          </w:p>
        </w:tc>
      </w:tr>
      <w:tr w14:paraId="0B7B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74FE8CA">
            <w:pPr>
              <w:spacing w:after="20" w:line="240" w:lineRule="auto"/>
            </w:pPr>
            <w:r>
              <w:rPr>
                <w:rFonts w:ascii="Arial" w:hAnsi="Arial" w:eastAsia="Arial"/>
                <w:sz w:val="14"/>
              </w:rPr>
              <w:t>P-PAY-015</w:t>
            </w:r>
          </w:p>
        </w:tc>
        <w:tc>
          <w:tcPr>
            <w:tcW w:w="2016" w:type="dxa"/>
            <w:vAlign w:val="top"/>
          </w:tcPr>
          <w:p w14:paraId="3FD632A0">
            <w:pPr>
              <w:spacing w:after="20" w:line="240" w:lineRule="auto"/>
            </w:pPr>
            <w:r>
              <w:rPr>
                <w:rFonts w:ascii="Arial" w:hAnsi="Arial" w:eastAsia="Arial"/>
                <w:sz w:val="14"/>
              </w:rPr>
              <w:t>Payee</w:t>
            </w:r>
          </w:p>
        </w:tc>
        <w:tc>
          <w:tcPr>
            <w:tcW w:w="2160" w:type="dxa"/>
            <w:vAlign w:val="top"/>
          </w:tcPr>
          <w:p w14:paraId="18C36084">
            <w:pPr>
              <w:spacing w:after="20" w:line="240" w:lineRule="auto"/>
            </w:pPr>
            <w:r>
              <w:rPr>
                <w:rFonts w:ascii="Arial" w:hAnsi="Arial" w:eastAsia="Arial"/>
                <w:sz w:val="14"/>
              </w:rPr>
              <w:t>address</w:t>
            </w:r>
          </w:p>
        </w:tc>
        <w:tc>
          <w:tcPr>
            <w:tcW w:w="6912" w:type="dxa"/>
            <w:vAlign w:val="top"/>
          </w:tcPr>
          <w:p w14:paraId="0C64CDD8">
            <w:pPr>
              <w:spacing w:after="20" w:line="240" w:lineRule="auto"/>
            </w:pPr>
            <w:r>
              <w:rPr>
                <w:rFonts w:ascii="Arial" w:hAnsi="Arial" w:eastAsia="Arial"/>
                <w:sz w:val="14"/>
              </w:rPr>
              <w:t>Địa chỉ</w:t>
            </w:r>
          </w:p>
        </w:tc>
        <w:tc>
          <w:tcPr>
            <w:tcW w:w="2016" w:type="dxa"/>
            <w:vAlign w:val="top"/>
          </w:tcPr>
          <w:p w14:paraId="1A024B9B">
            <w:pPr>
              <w:spacing w:after="20" w:line="240" w:lineRule="auto"/>
            </w:pPr>
            <w:r>
              <w:rPr>
                <w:rFonts w:ascii="Arial" w:hAnsi="Arial" w:eastAsia="Arial"/>
                <w:sz w:val="14"/>
              </w:rPr>
              <w:t>Sensitive / Security</w:t>
            </w:r>
          </w:p>
        </w:tc>
      </w:tr>
      <w:tr w14:paraId="2EDF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B162820">
            <w:pPr>
              <w:spacing w:after="20" w:line="240" w:lineRule="auto"/>
            </w:pPr>
            <w:r>
              <w:rPr>
                <w:rFonts w:ascii="Arial" w:hAnsi="Arial" w:eastAsia="Arial"/>
                <w:sz w:val="14"/>
              </w:rPr>
              <w:t>P-PAY-016</w:t>
            </w:r>
          </w:p>
        </w:tc>
        <w:tc>
          <w:tcPr>
            <w:tcW w:w="2016" w:type="dxa"/>
            <w:vAlign w:val="top"/>
          </w:tcPr>
          <w:p w14:paraId="64A61B13">
            <w:pPr>
              <w:spacing w:after="20" w:line="240" w:lineRule="auto"/>
            </w:pPr>
            <w:r>
              <w:rPr>
                <w:rFonts w:ascii="Arial" w:hAnsi="Arial" w:eastAsia="Arial"/>
                <w:sz w:val="14"/>
              </w:rPr>
              <w:t>Payee</w:t>
            </w:r>
          </w:p>
        </w:tc>
        <w:tc>
          <w:tcPr>
            <w:tcW w:w="2160" w:type="dxa"/>
            <w:vAlign w:val="top"/>
          </w:tcPr>
          <w:p w14:paraId="7ACBC606">
            <w:pPr>
              <w:spacing w:after="20" w:line="240" w:lineRule="auto"/>
            </w:pPr>
            <w:r>
              <w:rPr>
                <w:rFonts w:ascii="Arial" w:hAnsi="Arial" w:eastAsia="Arial"/>
                <w:sz w:val="14"/>
              </w:rPr>
              <w:t>verified</w:t>
            </w:r>
          </w:p>
        </w:tc>
        <w:tc>
          <w:tcPr>
            <w:tcW w:w="6912" w:type="dxa"/>
            <w:vAlign w:val="top"/>
          </w:tcPr>
          <w:p w14:paraId="0C329640">
            <w:pPr>
              <w:spacing w:after="20" w:line="240" w:lineRule="auto"/>
            </w:pPr>
            <w:r>
              <w:rPr>
                <w:rFonts w:ascii="Arial" w:hAnsi="Arial" w:eastAsia="Arial"/>
                <w:sz w:val="14"/>
              </w:rPr>
              <w:t>Đã xác thực người nhận</w:t>
            </w:r>
          </w:p>
        </w:tc>
        <w:tc>
          <w:tcPr>
            <w:tcW w:w="2016" w:type="dxa"/>
            <w:vAlign w:val="top"/>
          </w:tcPr>
          <w:p w14:paraId="65F54DE8">
            <w:pPr>
              <w:spacing w:after="20" w:line="240" w:lineRule="auto"/>
            </w:pPr>
            <w:r>
              <w:rPr>
                <w:rFonts w:ascii="Arial" w:hAnsi="Arial" w:eastAsia="Arial"/>
                <w:sz w:val="14"/>
              </w:rPr>
              <w:t>Business Attribute</w:t>
            </w:r>
          </w:p>
        </w:tc>
      </w:tr>
      <w:tr w14:paraId="370C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CF93E9F">
            <w:pPr>
              <w:spacing w:after="20" w:line="240" w:lineRule="auto"/>
            </w:pPr>
            <w:r>
              <w:rPr>
                <w:rFonts w:ascii="Arial" w:hAnsi="Arial" w:eastAsia="Arial"/>
                <w:sz w:val="14"/>
              </w:rPr>
              <w:t>P-PAY-017</w:t>
            </w:r>
          </w:p>
        </w:tc>
        <w:tc>
          <w:tcPr>
            <w:tcW w:w="2016" w:type="dxa"/>
            <w:vAlign w:val="top"/>
          </w:tcPr>
          <w:p w14:paraId="32EE49E1">
            <w:pPr>
              <w:spacing w:after="20" w:line="240" w:lineRule="auto"/>
            </w:pPr>
            <w:r>
              <w:rPr>
                <w:rFonts w:ascii="Arial" w:hAnsi="Arial" w:eastAsia="Arial"/>
                <w:sz w:val="14"/>
              </w:rPr>
              <w:t>Payment Account</w:t>
            </w:r>
          </w:p>
        </w:tc>
        <w:tc>
          <w:tcPr>
            <w:tcW w:w="2160" w:type="dxa"/>
            <w:vAlign w:val="top"/>
          </w:tcPr>
          <w:p w14:paraId="01F74178">
            <w:pPr>
              <w:spacing w:after="20" w:line="240" w:lineRule="auto"/>
            </w:pPr>
            <w:r>
              <w:rPr>
                <w:rFonts w:ascii="Arial" w:hAnsi="Arial" w:eastAsia="Arial"/>
                <w:sz w:val="14"/>
              </w:rPr>
              <w:t>accountId</w:t>
            </w:r>
          </w:p>
        </w:tc>
        <w:tc>
          <w:tcPr>
            <w:tcW w:w="6912" w:type="dxa"/>
            <w:vAlign w:val="top"/>
          </w:tcPr>
          <w:p w14:paraId="0437ED52">
            <w:pPr>
              <w:spacing w:after="20" w:line="240" w:lineRule="auto"/>
            </w:pPr>
            <w:r>
              <w:rPr>
                <w:rFonts w:ascii="Arial" w:hAnsi="Arial" w:eastAsia="Arial"/>
                <w:sz w:val="14"/>
              </w:rPr>
              <w:t>Mã tài khoản</w:t>
            </w:r>
          </w:p>
        </w:tc>
        <w:tc>
          <w:tcPr>
            <w:tcW w:w="2016" w:type="dxa"/>
            <w:vAlign w:val="top"/>
          </w:tcPr>
          <w:p w14:paraId="376549C3">
            <w:pPr>
              <w:spacing w:after="20" w:line="240" w:lineRule="auto"/>
            </w:pPr>
            <w:r>
              <w:rPr>
                <w:rFonts w:ascii="Arial" w:hAnsi="Arial" w:eastAsia="Arial"/>
                <w:sz w:val="14"/>
              </w:rPr>
              <w:t>Sensitive / Security</w:t>
            </w:r>
          </w:p>
        </w:tc>
      </w:tr>
      <w:tr w14:paraId="6C23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1414555">
            <w:pPr>
              <w:spacing w:after="20" w:line="240" w:lineRule="auto"/>
            </w:pPr>
            <w:r>
              <w:rPr>
                <w:rFonts w:ascii="Arial" w:hAnsi="Arial" w:eastAsia="Arial"/>
                <w:sz w:val="14"/>
              </w:rPr>
              <w:t>P-PAY-018</w:t>
            </w:r>
          </w:p>
        </w:tc>
        <w:tc>
          <w:tcPr>
            <w:tcW w:w="2016" w:type="dxa"/>
            <w:vAlign w:val="top"/>
          </w:tcPr>
          <w:p w14:paraId="061546BE">
            <w:pPr>
              <w:spacing w:after="20" w:line="240" w:lineRule="auto"/>
            </w:pPr>
            <w:r>
              <w:rPr>
                <w:rFonts w:ascii="Arial" w:hAnsi="Arial" w:eastAsia="Arial"/>
                <w:sz w:val="14"/>
              </w:rPr>
              <w:t>Payment Account</w:t>
            </w:r>
          </w:p>
        </w:tc>
        <w:tc>
          <w:tcPr>
            <w:tcW w:w="2160" w:type="dxa"/>
            <w:vAlign w:val="top"/>
          </w:tcPr>
          <w:p w14:paraId="414F4557">
            <w:pPr>
              <w:spacing w:after="20" w:line="240" w:lineRule="auto"/>
            </w:pPr>
            <w:r>
              <w:rPr>
                <w:rFonts w:ascii="Arial" w:hAnsi="Arial" w:eastAsia="Arial"/>
                <w:sz w:val="14"/>
              </w:rPr>
              <w:t>payeeId</w:t>
            </w:r>
          </w:p>
        </w:tc>
        <w:tc>
          <w:tcPr>
            <w:tcW w:w="6912" w:type="dxa"/>
            <w:vAlign w:val="top"/>
          </w:tcPr>
          <w:p w14:paraId="79BE143F">
            <w:pPr>
              <w:spacing w:after="20" w:line="240" w:lineRule="auto"/>
            </w:pPr>
            <w:r>
              <w:rPr>
                <w:rFonts w:ascii="Arial" w:hAnsi="Arial" w:eastAsia="Arial"/>
                <w:sz w:val="14"/>
              </w:rPr>
              <w:t>Người sở hữu</w:t>
            </w:r>
          </w:p>
        </w:tc>
        <w:tc>
          <w:tcPr>
            <w:tcW w:w="2016" w:type="dxa"/>
            <w:vAlign w:val="top"/>
          </w:tcPr>
          <w:p w14:paraId="2A6584D6">
            <w:pPr>
              <w:spacing w:after="20" w:line="240" w:lineRule="auto"/>
            </w:pPr>
            <w:r>
              <w:rPr>
                <w:rFonts w:ascii="Arial" w:hAnsi="Arial" w:eastAsia="Arial"/>
                <w:sz w:val="14"/>
              </w:rPr>
              <w:t>Identifier / Reference</w:t>
            </w:r>
          </w:p>
        </w:tc>
      </w:tr>
      <w:tr w14:paraId="63D8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C727BE4">
            <w:pPr>
              <w:spacing w:after="20" w:line="240" w:lineRule="auto"/>
            </w:pPr>
            <w:r>
              <w:rPr>
                <w:rFonts w:ascii="Arial" w:hAnsi="Arial" w:eastAsia="Arial"/>
                <w:sz w:val="14"/>
              </w:rPr>
              <w:t>P-PAY-019</w:t>
            </w:r>
          </w:p>
        </w:tc>
        <w:tc>
          <w:tcPr>
            <w:tcW w:w="2016" w:type="dxa"/>
            <w:vAlign w:val="top"/>
          </w:tcPr>
          <w:p w14:paraId="39F75F48">
            <w:pPr>
              <w:spacing w:after="20" w:line="240" w:lineRule="auto"/>
            </w:pPr>
            <w:r>
              <w:rPr>
                <w:rFonts w:ascii="Arial" w:hAnsi="Arial" w:eastAsia="Arial"/>
                <w:sz w:val="14"/>
              </w:rPr>
              <w:t>Payment Account</w:t>
            </w:r>
          </w:p>
        </w:tc>
        <w:tc>
          <w:tcPr>
            <w:tcW w:w="2160" w:type="dxa"/>
            <w:vAlign w:val="top"/>
          </w:tcPr>
          <w:p w14:paraId="0B566E40">
            <w:pPr>
              <w:spacing w:after="20" w:line="240" w:lineRule="auto"/>
            </w:pPr>
            <w:r>
              <w:rPr>
                <w:rFonts w:ascii="Arial" w:hAnsi="Arial" w:eastAsia="Arial"/>
                <w:sz w:val="14"/>
              </w:rPr>
              <w:t>bankName</w:t>
            </w:r>
          </w:p>
        </w:tc>
        <w:tc>
          <w:tcPr>
            <w:tcW w:w="6912" w:type="dxa"/>
            <w:vAlign w:val="top"/>
          </w:tcPr>
          <w:p w14:paraId="36B5300B">
            <w:pPr>
              <w:spacing w:after="20" w:line="240" w:lineRule="auto"/>
            </w:pPr>
            <w:r>
              <w:rPr>
                <w:rFonts w:ascii="Arial" w:hAnsi="Arial" w:eastAsia="Arial"/>
                <w:sz w:val="14"/>
              </w:rPr>
              <w:t>Ngân hàng</w:t>
            </w:r>
          </w:p>
        </w:tc>
        <w:tc>
          <w:tcPr>
            <w:tcW w:w="2016" w:type="dxa"/>
            <w:vAlign w:val="top"/>
          </w:tcPr>
          <w:p w14:paraId="62D31F49">
            <w:pPr>
              <w:spacing w:after="20" w:line="240" w:lineRule="auto"/>
            </w:pPr>
            <w:r>
              <w:rPr>
                <w:rFonts w:ascii="Arial" w:hAnsi="Arial" w:eastAsia="Arial"/>
                <w:sz w:val="14"/>
              </w:rPr>
              <w:t>Sensitive / Security</w:t>
            </w:r>
          </w:p>
        </w:tc>
      </w:tr>
      <w:tr w14:paraId="0A13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CE4A5DE">
            <w:pPr>
              <w:spacing w:after="20" w:line="240" w:lineRule="auto"/>
            </w:pPr>
            <w:r>
              <w:rPr>
                <w:rFonts w:ascii="Arial" w:hAnsi="Arial" w:eastAsia="Arial"/>
                <w:sz w:val="14"/>
              </w:rPr>
              <w:t>P-PAY-020</w:t>
            </w:r>
          </w:p>
        </w:tc>
        <w:tc>
          <w:tcPr>
            <w:tcW w:w="2016" w:type="dxa"/>
            <w:vAlign w:val="top"/>
          </w:tcPr>
          <w:p w14:paraId="3F7D327B">
            <w:pPr>
              <w:spacing w:after="20" w:line="240" w:lineRule="auto"/>
            </w:pPr>
            <w:r>
              <w:rPr>
                <w:rFonts w:ascii="Arial" w:hAnsi="Arial" w:eastAsia="Arial"/>
                <w:sz w:val="14"/>
              </w:rPr>
              <w:t>Payment Account</w:t>
            </w:r>
          </w:p>
        </w:tc>
        <w:tc>
          <w:tcPr>
            <w:tcW w:w="2160" w:type="dxa"/>
            <w:vAlign w:val="top"/>
          </w:tcPr>
          <w:p w14:paraId="332CF413">
            <w:pPr>
              <w:spacing w:after="20" w:line="240" w:lineRule="auto"/>
            </w:pPr>
            <w:r>
              <w:rPr>
                <w:rFonts w:ascii="Arial" w:hAnsi="Arial" w:eastAsia="Arial"/>
                <w:sz w:val="14"/>
              </w:rPr>
              <w:t>accountNumber</w:t>
            </w:r>
          </w:p>
        </w:tc>
        <w:tc>
          <w:tcPr>
            <w:tcW w:w="6912" w:type="dxa"/>
            <w:vAlign w:val="top"/>
          </w:tcPr>
          <w:p w14:paraId="329AAC41">
            <w:pPr>
              <w:spacing w:after="20" w:line="240" w:lineRule="auto"/>
            </w:pPr>
            <w:r>
              <w:rPr>
                <w:rFonts w:ascii="Arial" w:hAnsi="Arial" w:eastAsia="Arial"/>
                <w:sz w:val="14"/>
              </w:rPr>
              <w:t>Số tài khoản</w:t>
            </w:r>
          </w:p>
        </w:tc>
        <w:tc>
          <w:tcPr>
            <w:tcW w:w="2016" w:type="dxa"/>
            <w:vAlign w:val="top"/>
          </w:tcPr>
          <w:p w14:paraId="4D01F63E">
            <w:pPr>
              <w:spacing w:after="20" w:line="240" w:lineRule="auto"/>
            </w:pPr>
            <w:r>
              <w:rPr>
                <w:rFonts w:ascii="Arial" w:hAnsi="Arial" w:eastAsia="Arial"/>
                <w:sz w:val="14"/>
              </w:rPr>
              <w:t>Sensitive / Security</w:t>
            </w:r>
          </w:p>
        </w:tc>
      </w:tr>
      <w:tr w14:paraId="52C7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7055414">
            <w:pPr>
              <w:spacing w:after="20" w:line="240" w:lineRule="auto"/>
            </w:pPr>
            <w:r>
              <w:rPr>
                <w:rFonts w:ascii="Arial" w:hAnsi="Arial" w:eastAsia="Arial"/>
                <w:sz w:val="14"/>
              </w:rPr>
              <w:t>P-PAY-021</w:t>
            </w:r>
          </w:p>
        </w:tc>
        <w:tc>
          <w:tcPr>
            <w:tcW w:w="2016" w:type="dxa"/>
            <w:vAlign w:val="top"/>
          </w:tcPr>
          <w:p w14:paraId="6508B9B9">
            <w:pPr>
              <w:spacing w:after="20" w:line="240" w:lineRule="auto"/>
            </w:pPr>
            <w:r>
              <w:rPr>
                <w:rFonts w:ascii="Arial" w:hAnsi="Arial" w:eastAsia="Arial"/>
                <w:sz w:val="14"/>
              </w:rPr>
              <w:t>Payment Account</w:t>
            </w:r>
          </w:p>
        </w:tc>
        <w:tc>
          <w:tcPr>
            <w:tcW w:w="2160" w:type="dxa"/>
            <w:vAlign w:val="top"/>
          </w:tcPr>
          <w:p w14:paraId="560C69D5">
            <w:pPr>
              <w:spacing w:after="20" w:line="240" w:lineRule="auto"/>
            </w:pPr>
            <w:r>
              <w:rPr>
                <w:rFonts w:ascii="Arial" w:hAnsi="Arial" w:eastAsia="Arial"/>
                <w:sz w:val="14"/>
              </w:rPr>
              <w:t>accountHolder</w:t>
            </w:r>
          </w:p>
        </w:tc>
        <w:tc>
          <w:tcPr>
            <w:tcW w:w="6912" w:type="dxa"/>
            <w:vAlign w:val="top"/>
          </w:tcPr>
          <w:p w14:paraId="30AEFAF2">
            <w:pPr>
              <w:spacing w:after="20" w:line="240" w:lineRule="auto"/>
            </w:pPr>
            <w:r>
              <w:rPr>
                <w:rFonts w:ascii="Arial" w:hAnsi="Arial" w:eastAsia="Arial"/>
                <w:sz w:val="14"/>
              </w:rPr>
              <w:t>Chủ tài khoản</w:t>
            </w:r>
          </w:p>
        </w:tc>
        <w:tc>
          <w:tcPr>
            <w:tcW w:w="2016" w:type="dxa"/>
            <w:vAlign w:val="top"/>
          </w:tcPr>
          <w:p w14:paraId="206D0E7E">
            <w:pPr>
              <w:spacing w:after="20" w:line="240" w:lineRule="auto"/>
            </w:pPr>
            <w:r>
              <w:rPr>
                <w:rFonts w:ascii="Arial" w:hAnsi="Arial" w:eastAsia="Arial"/>
                <w:sz w:val="14"/>
              </w:rPr>
              <w:t>Sensitive / Security</w:t>
            </w:r>
          </w:p>
        </w:tc>
      </w:tr>
      <w:tr w14:paraId="0E42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64992A68">
            <w:pPr>
              <w:spacing w:after="20" w:line="240" w:lineRule="auto"/>
            </w:pPr>
            <w:r>
              <w:rPr>
                <w:rFonts w:ascii="Arial" w:hAnsi="Arial" w:eastAsia="Arial"/>
                <w:sz w:val="14"/>
              </w:rPr>
              <w:t>P-PAY-022</w:t>
            </w:r>
          </w:p>
        </w:tc>
        <w:tc>
          <w:tcPr>
            <w:tcW w:w="2016" w:type="dxa"/>
            <w:vAlign w:val="top"/>
          </w:tcPr>
          <w:p w14:paraId="14BBD474">
            <w:pPr>
              <w:spacing w:after="20" w:line="240" w:lineRule="auto"/>
            </w:pPr>
            <w:r>
              <w:rPr>
                <w:rFonts w:ascii="Arial" w:hAnsi="Arial" w:eastAsia="Arial"/>
                <w:sz w:val="14"/>
              </w:rPr>
              <w:t>Payment Account</w:t>
            </w:r>
          </w:p>
        </w:tc>
        <w:tc>
          <w:tcPr>
            <w:tcW w:w="2160" w:type="dxa"/>
            <w:vAlign w:val="top"/>
          </w:tcPr>
          <w:p w14:paraId="68AC9607">
            <w:pPr>
              <w:spacing w:after="20" w:line="240" w:lineRule="auto"/>
            </w:pPr>
            <w:r>
              <w:rPr>
                <w:rFonts w:ascii="Arial" w:hAnsi="Arial" w:eastAsia="Arial"/>
                <w:sz w:val="14"/>
              </w:rPr>
              <w:t>swiftCode</w:t>
            </w:r>
          </w:p>
        </w:tc>
        <w:tc>
          <w:tcPr>
            <w:tcW w:w="6912" w:type="dxa"/>
            <w:vAlign w:val="top"/>
          </w:tcPr>
          <w:p w14:paraId="5DA827CD">
            <w:pPr>
              <w:spacing w:after="20" w:line="240" w:lineRule="auto"/>
            </w:pPr>
            <w:r>
              <w:rPr>
                <w:rFonts w:ascii="Arial" w:hAnsi="Arial" w:eastAsia="Arial"/>
                <w:sz w:val="14"/>
              </w:rPr>
              <w:t>SWIFT Code</w:t>
            </w:r>
          </w:p>
        </w:tc>
        <w:tc>
          <w:tcPr>
            <w:tcW w:w="2016" w:type="dxa"/>
            <w:vAlign w:val="top"/>
          </w:tcPr>
          <w:p w14:paraId="03326461">
            <w:pPr>
              <w:spacing w:after="20" w:line="240" w:lineRule="auto"/>
            </w:pPr>
            <w:r>
              <w:rPr>
                <w:rFonts w:ascii="Arial" w:hAnsi="Arial" w:eastAsia="Arial"/>
                <w:sz w:val="14"/>
              </w:rPr>
              <w:t>Identifier / Reference</w:t>
            </w:r>
          </w:p>
        </w:tc>
      </w:tr>
      <w:tr w14:paraId="670E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45A5ACD">
            <w:pPr>
              <w:spacing w:after="20" w:line="240" w:lineRule="auto"/>
            </w:pPr>
            <w:r>
              <w:rPr>
                <w:rFonts w:ascii="Arial" w:hAnsi="Arial" w:eastAsia="Arial"/>
                <w:sz w:val="14"/>
              </w:rPr>
              <w:t>P-PAY-023</w:t>
            </w:r>
          </w:p>
        </w:tc>
        <w:tc>
          <w:tcPr>
            <w:tcW w:w="2016" w:type="dxa"/>
            <w:vAlign w:val="top"/>
          </w:tcPr>
          <w:p w14:paraId="3F424708">
            <w:pPr>
              <w:spacing w:after="20" w:line="240" w:lineRule="auto"/>
            </w:pPr>
            <w:r>
              <w:rPr>
                <w:rFonts w:ascii="Arial" w:hAnsi="Arial" w:eastAsia="Arial"/>
                <w:sz w:val="14"/>
              </w:rPr>
              <w:t>Payment Account</w:t>
            </w:r>
          </w:p>
        </w:tc>
        <w:tc>
          <w:tcPr>
            <w:tcW w:w="2160" w:type="dxa"/>
            <w:vAlign w:val="top"/>
          </w:tcPr>
          <w:p w14:paraId="6857A71A">
            <w:pPr>
              <w:spacing w:after="20" w:line="240" w:lineRule="auto"/>
            </w:pPr>
            <w:r>
              <w:rPr>
                <w:rFonts w:ascii="Arial" w:hAnsi="Arial" w:eastAsia="Arial"/>
                <w:sz w:val="14"/>
              </w:rPr>
              <w:t>isVerified</w:t>
            </w:r>
          </w:p>
        </w:tc>
        <w:tc>
          <w:tcPr>
            <w:tcW w:w="6912" w:type="dxa"/>
            <w:vAlign w:val="top"/>
          </w:tcPr>
          <w:p w14:paraId="5DC486BA">
            <w:pPr>
              <w:spacing w:after="20" w:line="240" w:lineRule="auto"/>
            </w:pPr>
            <w:r>
              <w:rPr>
                <w:rFonts w:ascii="Arial" w:hAnsi="Arial" w:eastAsia="Arial"/>
                <w:sz w:val="14"/>
              </w:rPr>
              <w:t>Đã xác thực</w:t>
            </w:r>
          </w:p>
        </w:tc>
        <w:tc>
          <w:tcPr>
            <w:tcW w:w="2016" w:type="dxa"/>
            <w:vAlign w:val="top"/>
          </w:tcPr>
          <w:p w14:paraId="5149FFFD">
            <w:pPr>
              <w:spacing w:after="20" w:line="240" w:lineRule="auto"/>
            </w:pPr>
            <w:r>
              <w:rPr>
                <w:rFonts w:ascii="Arial" w:hAnsi="Arial" w:eastAsia="Arial"/>
                <w:sz w:val="14"/>
              </w:rPr>
              <w:t>Business Attribute</w:t>
            </w:r>
          </w:p>
        </w:tc>
      </w:tr>
      <w:tr w14:paraId="54EA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65E755F">
            <w:pPr>
              <w:spacing w:after="20" w:line="240" w:lineRule="auto"/>
            </w:pPr>
            <w:r>
              <w:rPr>
                <w:rFonts w:ascii="Arial" w:hAnsi="Arial" w:eastAsia="Arial"/>
                <w:sz w:val="14"/>
              </w:rPr>
              <w:t>P-PAY-024</w:t>
            </w:r>
          </w:p>
        </w:tc>
        <w:tc>
          <w:tcPr>
            <w:tcW w:w="2016" w:type="dxa"/>
            <w:vAlign w:val="top"/>
          </w:tcPr>
          <w:p w14:paraId="20E5DD56">
            <w:pPr>
              <w:spacing w:after="20" w:line="240" w:lineRule="auto"/>
            </w:pPr>
            <w:r>
              <w:rPr>
                <w:rFonts w:ascii="Arial" w:hAnsi="Arial" w:eastAsia="Arial"/>
                <w:sz w:val="14"/>
              </w:rPr>
              <w:t>Payment Account</w:t>
            </w:r>
          </w:p>
        </w:tc>
        <w:tc>
          <w:tcPr>
            <w:tcW w:w="2160" w:type="dxa"/>
            <w:vAlign w:val="top"/>
          </w:tcPr>
          <w:p w14:paraId="3218571D">
            <w:pPr>
              <w:spacing w:after="20" w:line="240" w:lineRule="auto"/>
            </w:pPr>
            <w:r>
              <w:rPr>
                <w:rFonts w:ascii="Arial" w:hAnsi="Arial" w:eastAsia="Arial"/>
                <w:sz w:val="14"/>
              </w:rPr>
              <w:t>isPrimary</w:t>
            </w:r>
          </w:p>
        </w:tc>
        <w:tc>
          <w:tcPr>
            <w:tcW w:w="6912" w:type="dxa"/>
            <w:vAlign w:val="top"/>
          </w:tcPr>
          <w:p w14:paraId="5917DD67">
            <w:pPr>
              <w:spacing w:after="20" w:line="240" w:lineRule="auto"/>
            </w:pPr>
            <w:r>
              <w:rPr>
                <w:rFonts w:ascii="Arial" w:hAnsi="Arial" w:eastAsia="Arial"/>
                <w:sz w:val="14"/>
              </w:rPr>
              <w:t>Tài khoản mặc định</w:t>
            </w:r>
          </w:p>
        </w:tc>
        <w:tc>
          <w:tcPr>
            <w:tcW w:w="2016" w:type="dxa"/>
            <w:vAlign w:val="top"/>
          </w:tcPr>
          <w:p w14:paraId="0D1E3119">
            <w:pPr>
              <w:spacing w:after="20" w:line="240" w:lineRule="auto"/>
            </w:pPr>
            <w:r>
              <w:rPr>
                <w:rFonts w:ascii="Arial" w:hAnsi="Arial" w:eastAsia="Arial"/>
                <w:sz w:val="14"/>
              </w:rPr>
              <w:t>Business Attribute</w:t>
            </w:r>
          </w:p>
        </w:tc>
      </w:tr>
      <w:tr w14:paraId="739A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BC18A51">
            <w:pPr>
              <w:spacing w:after="20" w:line="240" w:lineRule="auto"/>
            </w:pPr>
            <w:r>
              <w:rPr>
                <w:rFonts w:ascii="Arial" w:hAnsi="Arial" w:eastAsia="Arial"/>
                <w:sz w:val="14"/>
              </w:rPr>
              <w:t>P-PAY-025</w:t>
            </w:r>
          </w:p>
        </w:tc>
        <w:tc>
          <w:tcPr>
            <w:tcW w:w="2016" w:type="dxa"/>
            <w:vAlign w:val="top"/>
          </w:tcPr>
          <w:p w14:paraId="5D6795FB">
            <w:pPr>
              <w:spacing w:after="20" w:line="240" w:lineRule="auto"/>
            </w:pPr>
            <w:r>
              <w:rPr>
                <w:rFonts w:ascii="Arial" w:hAnsi="Arial" w:eastAsia="Arial"/>
                <w:sz w:val="14"/>
              </w:rPr>
              <w:t>Payment Transaction</w:t>
            </w:r>
          </w:p>
        </w:tc>
        <w:tc>
          <w:tcPr>
            <w:tcW w:w="2160" w:type="dxa"/>
            <w:vAlign w:val="top"/>
          </w:tcPr>
          <w:p w14:paraId="031022F6">
            <w:pPr>
              <w:spacing w:after="20" w:line="240" w:lineRule="auto"/>
            </w:pPr>
            <w:r>
              <w:rPr>
                <w:rFonts w:ascii="Arial" w:hAnsi="Arial" w:eastAsia="Arial"/>
                <w:sz w:val="14"/>
              </w:rPr>
              <w:t>transactionId</w:t>
            </w:r>
          </w:p>
        </w:tc>
        <w:tc>
          <w:tcPr>
            <w:tcW w:w="6912" w:type="dxa"/>
            <w:vAlign w:val="top"/>
          </w:tcPr>
          <w:p w14:paraId="154BBBC0">
            <w:pPr>
              <w:spacing w:after="20" w:line="240" w:lineRule="auto"/>
            </w:pPr>
            <w:r>
              <w:rPr>
                <w:rFonts w:ascii="Arial" w:hAnsi="Arial" w:eastAsia="Arial"/>
                <w:sz w:val="14"/>
              </w:rPr>
              <w:t>Mã giao dịch</w:t>
            </w:r>
          </w:p>
        </w:tc>
        <w:tc>
          <w:tcPr>
            <w:tcW w:w="2016" w:type="dxa"/>
            <w:vAlign w:val="top"/>
          </w:tcPr>
          <w:p w14:paraId="1FD611D0">
            <w:pPr>
              <w:spacing w:after="20" w:line="240" w:lineRule="auto"/>
            </w:pPr>
            <w:r>
              <w:rPr>
                <w:rFonts w:ascii="Arial" w:hAnsi="Arial" w:eastAsia="Arial"/>
                <w:sz w:val="14"/>
              </w:rPr>
              <w:t>Identifier / Reference</w:t>
            </w:r>
          </w:p>
        </w:tc>
      </w:tr>
      <w:tr w14:paraId="563A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30131DA">
            <w:pPr>
              <w:spacing w:after="20" w:line="240" w:lineRule="auto"/>
            </w:pPr>
            <w:r>
              <w:rPr>
                <w:rFonts w:ascii="Arial" w:hAnsi="Arial" w:eastAsia="Arial"/>
                <w:sz w:val="14"/>
              </w:rPr>
              <w:t>P-PAY-026</w:t>
            </w:r>
          </w:p>
        </w:tc>
        <w:tc>
          <w:tcPr>
            <w:tcW w:w="2016" w:type="dxa"/>
            <w:vAlign w:val="top"/>
          </w:tcPr>
          <w:p w14:paraId="54BBE4D2">
            <w:pPr>
              <w:spacing w:after="20" w:line="240" w:lineRule="auto"/>
            </w:pPr>
            <w:r>
              <w:rPr>
                <w:rFonts w:ascii="Arial" w:hAnsi="Arial" w:eastAsia="Arial"/>
                <w:sz w:val="14"/>
              </w:rPr>
              <w:t>Payment Transaction</w:t>
            </w:r>
          </w:p>
        </w:tc>
        <w:tc>
          <w:tcPr>
            <w:tcW w:w="2160" w:type="dxa"/>
            <w:vAlign w:val="top"/>
          </w:tcPr>
          <w:p w14:paraId="18556A52">
            <w:pPr>
              <w:spacing w:after="20" w:line="240" w:lineRule="auto"/>
            </w:pPr>
            <w:r>
              <w:rPr>
                <w:rFonts w:ascii="Arial" w:hAnsi="Arial" w:eastAsia="Arial"/>
                <w:sz w:val="14"/>
              </w:rPr>
              <w:t>paymentId</w:t>
            </w:r>
          </w:p>
        </w:tc>
        <w:tc>
          <w:tcPr>
            <w:tcW w:w="6912" w:type="dxa"/>
            <w:vAlign w:val="top"/>
          </w:tcPr>
          <w:p w14:paraId="432BBA9F">
            <w:pPr>
              <w:spacing w:after="20" w:line="240" w:lineRule="auto"/>
            </w:pPr>
            <w:r>
              <w:rPr>
                <w:rFonts w:ascii="Arial" w:hAnsi="Arial" w:eastAsia="Arial"/>
                <w:sz w:val="14"/>
              </w:rPr>
              <w:t>Lệnh thanh toán</w:t>
            </w:r>
          </w:p>
        </w:tc>
        <w:tc>
          <w:tcPr>
            <w:tcW w:w="2016" w:type="dxa"/>
            <w:vAlign w:val="top"/>
          </w:tcPr>
          <w:p w14:paraId="755B7678">
            <w:pPr>
              <w:spacing w:after="20" w:line="240" w:lineRule="auto"/>
            </w:pPr>
            <w:r>
              <w:rPr>
                <w:rFonts w:ascii="Arial" w:hAnsi="Arial" w:eastAsia="Arial"/>
                <w:sz w:val="14"/>
              </w:rPr>
              <w:t>Identifier / Reference</w:t>
            </w:r>
          </w:p>
        </w:tc>
      </w:tr>
      <w:tr w14:paraId="3D66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5E94E8A">
            <w:pPr>
              <w:spacing w:after="20" w:line="240" w:lineRule="auto"/>
            </w:pPr>
            <w:r>
              <w:rPr>
                <w:rFonts w:ascii="Arial" w:hAnsi="Arial" w:eastAsia="Arial"/>
                <w:sz w:val="14"/>
              </w:rPr>
              <w:t>P-PAY-027</w:t>
            </w:r>
          </w:p>
        </w:tc>
        <w:tc>
          <w:tcPr>
            <w:tcW w:w="2016" w:type="dxa"/>
            <w:vAlign w:val="top"/>
          </w:tcPr>
          <w:p w14:paraId="04A70516">
            <w:pPr>
              <w:spacing w:after="20" w:line="240" w:lineRule="auto"/>
            </w:pPr>
            <w:r>
              <w:rPr>
                <w:rFonts w:ascii="Arial" w:hAnsi="Arial" w:eastAsia="Arial"/>
                <w:sz w:val="14"/>
              </w:rPr>
              <w:t>Payment Transaction</w:t>
            </w:r>
          </w:p>
        </w:tc>
        <w:tc>
          <w:tcPr>
            <w:tcW w:w="2160" w:type="dxa"/>
            <w:vAlign w:val="top"/>
          </w:tcPr>
          <w:p w14:paraId="510BF0A7">
            <w:pPr>
              <w:spacing w:after="20" w:line="240" w:lineRule="auto"/>
            </w:pPr>
            <w:r>
              <w:rPr>
                <w:rFonts w:ascii="Arial" w:hAnsi="Arial" w:eastAsia="Arial"/>
                <w:sz w:val="14"/>
              </w:rPr>
              <w:t>bankReference</w:t>
            </w:r>
          </w:p>
        </w:tc>
        <w:tc>
          <w:tcPr>
            <w:tcW w:w="6912" w:type="dxa"/>
            <w:vAlign w:val="top"/>
          </w:tcPr>
          <w:p w14:paraId="2654D829">
            <w:pPr>
              <w:spacing w:after="20" w:line="240" w:lineRule="auto"/>
            </w:pPr>
            <w:r>
              <w:rPr>
                <w:rFonts w:ascii="Arial" w:hAnsi="Arial" w:eastAsia="Arial"/>
                <w:sz w:val="14"/>
              </w:rPr>
              <w:t>Mã giao dịch ngân hàng</w:t>
            </w:r>
          </w:p>
        </w:tc>
        <w:tc>
          <w:tcPr>
            <w:tcW w:w="2016" w:type="dxa"/>
            <w:vAlign w:val="top"/>
          </w:tcPr>
          <w:p w14:paraId="142FAAB2">
            <w:pPr>
              <w:spacing w:after="20" w:line="240" w:lineRule="auto"/>
            </w:pPr>
            <w:r>
              <w:rPr>
                <w:rFonts w:ascii="Arial" w:hAnsi="Arial" w:eastAsia="Arial"/>
                <w:sz w:val="14"/>
              </w:rPr>
              <w:t>Sensitive / Security</w:t>
            </w:r>
          </w:p>
        </w:tc>
      </w:tr>
      <w:tr w14:paraId="66BA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A1CC9C6">
            <w:pPr>
              <w:spacing w:after="20" w:line="240" w:lineRule="auto"/>
            </w:pPr>
            <w:r>
              <w:rPr>
                <w:rFonts w:ascii="Arial" w:hAnsi="Arial" w:eastAsia="Arial"/>
                <w:sz w:val="14"/>
              </w:rPr>
              <w:t>P-PAY-028</w:t>
            </w:r>
          </w:p>
        </w:tc>
        <w:tc>
          <w:tcPr>
            <w:tcW w:w="2016" w:type="dxa"/>
            <w:vAlign w:val="top"/>
          </w:tcPr>
          <w:p w14:paraId="43F4DD6B">
            <w:pPr>
              <w:spacing w:after="20" w:line="240" w:lineRule="auto"/>
            </w:pPr>
            <w:r>
              <w:rPr>
                <w:rFonts w:ascii="Arial" w:hAnsi="Arial" w:eastAsia="Arial"/>
                <w:sz w:val="14"/>
              </w:rPr>
              <w:t>Payment Transaction</w:t>
            </w:r>
          </w:p>
        </w:tc>
        <w:tc>
          <w:tcPr>
            <w:tcW w:w="2160" w:type="dxa"/>
            <w:vAlign w:val="top"/>
          </w:tcPr>
          <w:p w14:paraId="69F30194">
            <w:pPr>
              <w:spacing w:after="20" w:line="240" w:lineRule="auto"/>
            </w:pPr>
            <w:r>
              <w:rPr>
                <w:rFonts w:ascii="Arial" w:hAnsi="Arial" w:eastAsia="Arial"/>
                <w:sz w:val="14"/>
              </w:rPr>
              <w:t>amount</w:t>
            </w:r>
          </w:p>
        </w:tc>
        <w:tc>
          <w:tcPr>
            <w:tcW w:w="6912" w:type="dxa"/>
            <w:vAlign w:val="top"/>
          </w:tcPr>
          <w:p w14:paraId="3A009F56">
            <w:pPr>
              <w:spacing w:after="20" w:line="240" w:lineRule="auto"/>
            </w:pPr>
            <w:r>
              <w:rPr>
                <w:rFonts w:ascii="Arial" w:hAnsi="Arial" w:eastAsia="Arial"/>
                <w:sz w:val="14"/>
              </w:rPr>
              <w:t>Số tiền chuyển</w:t>
            </w:r>
          </w:p>
        </w:tc>
        <w:tc>
          <w:tcPr>
            <w:tcW w:w="2016" w:type="dxa"/>
            <w:vAlign w:val="top"/>
          </w:tcPr>
          <w:p w14:paraId="35E319DE">
            <w:pPr>
              <w:spacing w:after="20" w:line="240" w:lineRule="auto"/>
            </w:pPr>
            <w:r>
              <w:rPr>
                <w:rFonts w:ascii="Arial" w:hAnsi="Arial" w:eastAsia="Arial"/>
                <w:sz w:val="14"/>
              </w:rPr>
              <w:t>Financial / Calculation</w:t>
            </w:r>
          </w:p>
        </w:tc>
      </w:tr>
      <w:tr w14:paraId="13DF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09E7B0F">
            <w:pPr>
              <w:spacing w:after="20" w:line="240" w:lineRule="auto"/>
            </w:pPr>
            <w:r>
              <w:rPr>
                <w:rFonts w:ascii="Arial" w:hAnsi="Arial" w:eastAsia="Arial"/>
                <w:sz w:val="14"/>
              </w:rPr>
              <w:t>P-PAY-029</w:t>
            </w:r>
          </w:p>
        </w:tc>
        <w:tc>
          <w:tcPr>
            <w:tcW w:w="2016" w:type="dxa"/>
            <w:vAlign w:val="top"/>
          </w:tcPr>
          <w:p w14:paraId="5125671F">
            <w:pPr>
              <w:spacing w:after="20" w:line="240" w:lineRule="auto"/>
            </w:pPr>
            <w:r>
              <w:rPr>
                <w:rFonts w:ascii="Arial" w:hAnsi="Arial" w:eastAsia="Arial"/>
                <w:sz w:val="14"/>
              </w:rPr>
              <w:t>Payment Transaction</w:t>
            </w:r>
          </w:p>
        </w:tc>
        <w:tc>
          <w:tcPr>
            <w:tcW w:w="2160" w:type="dxa"/>
            <w:vAlign w:val="top"/>
          </w:tcPr>
          <w:p w14:paraId="4FB51831">
            <w:pPr>
              <w:spacing w:after="20" w:line="240" w:lineRule="auto"/>
            </w:pPr>
            <w:r>
              <w:rPr>
                <w:rFonts w:ascii="Arial" w:hAnsi="Arial" w:eastAsia="Arial"/>
                <w:sz w:val="14"/>
              </w:rPr>
              <w:t>currency</w:t>
            </w:r>
          </w:p>
        </w:tc>
        <w:tc>
          <w:tcPr>
            <w:tcW w:w="6912" w:type="dxa"/>
            <w:vAlign w:val="top"/>
          </w:tcPr>
          <w:p w14:paraId="59C500FB">
            <w:pPr>
              <w:spacing w:after="20" w:line="240" w:lineRule="auto"/>
            </w:pPr>
            <w:r>
              <w:rPr>
                <w:rFonts w:ascii="Arial" w:hAnsi="Arial" w:eastAsia="Arial"/>
                <w:sz w:val="14"/>
              </w:rPr>
              <w:t>Loại tiền</w:t>
            </w:r>
          </w:p>
        </w:tc>
        <w:tc>
          <w:tcPr>
            <w:tcW w:w="2016" w:type="dxa"/>
            <w:vAlign w:val="top"/>
          </w:tcPr>
          <w:p w14:paraId="6E7B9BCC">
            <w:pPr>
              <w:spacing w:after="20" w:line="240" w:lineRule="auto"/>
            </w:pPr>
            <w:r>
              <w:rPr>
                <w:rFonts w:ascii="Arial" w:hAnsi="Arial" w:eastAsia="Arial"/>
                <w:sz w:val="14"/>
              </w:rPr>
              <w:t>Financial / Calculation</w:t>
            </w:r>
          </w:p>
        </w:tc>
      </w:tr>
      <w:tr w14:paraId="298C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FC8DECC">
            <w:pPr>
              <w:spacing w:after="20" w:line="240" w:lineRule="auto"/>
            </w:pPr>
            <w:r>
              <w:rPr>
                <w:rFonts w:ascii="Arial" w:hAnsi="Arial" w:eastAsia="Arial"/>
                <w:sz w:val="14"/>
              </w:rPr>
              <w:t>P-PAY-030</w:t>
            </w:r>
          </w:p>
        </w:tc>
        <w:tc>
          <w:tcPr>
            <w:tcW w:w="2016" w:type="dxa"/>
            <w:vAlign w:val="top"/>
          </w:tcPr>
          <w:p w14:paraId="5F1BC578">
            <w:pPr>
              <w:spacing w:after="20" w:line="240" w:lineRule="auto"/>
            </w:pPr>
            <w:r>
              <w:rPr>
                <w:rFonts w:ascii="Arial" w:hAnsi="Arial" w:eastAsia="Arial"/>
                <w:sz w:val="14"/>
              </w:rPr>
              <w:t>Payment Transaction</w:t>
            </w:r>
          </w:p>
        </w:tc>
        <w:tc>
          <w:tcPr>
            <w:tcW w:w="2160" w:type="dxa"/>
            <w:vAlign w:val="top"/>
          </w:tcPr>
          <w:p w14:paraId="3FD3ED96">
            <w:pPr>
              <w:spacing w:after="20" w:line="240" w:lineRule="auto"/>
            </w:pPr>
            <w:r>
              <w:rPr>
                <w:rFonts w:ascii="Arial" w:hAnsi="Arial" w:eastAsia="Arial"/>
                <w:sz w:val="14"/>
              </w:rPr>
              <w:t>transactionDate</w:t>
            </w:r>
          </w:p>
        </w:tc>
        <w:tc>
          <w:tcPr>
            <w:tcW w:w="6912" w:type="dxa"/>
            <w:vAlign w:val="top"/>
          </w:tcPr>
          <w:p w14:paraId="23C9C76D">
            <w:pPr>
              <w:spacing w:after="20" w:line="240" w:lineRule="auto"/>
            </w:pPr>
            <w:r>
              <w:rPr>
                <w:rFonts w:ascii="Arial" w:hAnsi="Arial" w:eastAsia="Arial"/>
                <w:sz w:val="14"/>
              </w:rPr>
              <w:t>Thời gian giao dịch</w:t>
            </w:r>
          </w:p>
        </w:tc>
        <w:tc>
          <w:tcPr>
            <w:tcW w:w="2016" w:type="dxa"/>
            <w:vAlign w:val="top"/>
          </w:tcPr>
          <w:p w14:paraId="288E2A7C">
            <w:pPr>
              <w:spacing w:after="20" w:line="240" w:lineRule="auto"/>
            </w:pPr>
            <w:r>
              <w:rPr>
                <w:rFonts w:ascii="Arial" w:hAnsi="Arial" w:eastAsia="Arial"/>
                <w:sz w:val="14"/>
              </w:rPr>
              <w:t>Temporal</w:t>
            </w:r>
          </w:p>
        </w:tc>
      </w:tr>
      <w:tr w14:paraId="187D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CCE8F71">
            <w:pPr>
              <w:spacing w:after="20" w:line="240" w:lineRule="auto"/>
            </w:pPr>
            <w:r>
              <w:rPr>
                <w:rFonts w:ascii="Arial" w:hAnsi="Arial" w:eastAsia="Arial"/>
                <w:sz w:val="14"/>
              </w:rPr>
              <w:t>P-PAY-031</w:t>
            </w:r>
          </w:p>
        </w:tc>
        <w:tc>
          <w:tcPr>
            <w:tcW w:w="2016" w:type="dxa"/>
            <w:vAlign w:val="top"/>
          </w:tcPr>
          <w:p w14:paraId="0AF99F3B">
            <w:pPr>
              <w:spacing w:after="20" w:line="240" w:lineRule="auto"/>
            </w:pPr>
            <w:r>
              <w:rPr>
                <w:rFonts w:ascii="Arial" w:hAnsi="Arial" w:eastAsia="Arial"/>
                <w:sz w:val="14"/>
              </w:rPr>
              <w:t>Payment Transaction</w:t>
            </w:r>
          </w:p>
        </w:tc>
        <w:tc>
          <w:tcPr>
            <w:tcW w:w="2160" w:type="dxa"/>
            <w:vAlign w:val="top"/>
          </w:tcPr>
          <w:p w14:paraId="5AAAFEF0">
            <w:pPr>
              <w:spacing w:after="20" w:line="240" w:lineRule="auto"/>
            </w:pPr>
            <w:r>
              <w:rPr>
                <w:rFonts w:ascii="Arial" w:hAnsi="Arial" w:eastAsia="Arial"/>
                <w:sz w:val="14"/>
              </w:rPr>
              <w:t>transactionStatus</w:t>
            </w:r>
          </w:p>
        </w:tc>
        <w:tc>
          <w:tcPr>
            <w:tcW w:w="6912" w:type="dxa"/>
            <w:vAlign w:val="top"/>
          </w:tcPr>
          <w:p w14:paraId="0DEC8CCB">
            <w:pPr>
              <w:spacing w:after="20" w:line="240" w:lineRule="auto"/>
            </w:pPr>
            <w:r>
              <w:rPr>
                <w:rFonts w:ascii="Arial" w:hAnsi="Arial" w:eastAsia="Arial"/>
                <w:sz w:val="14"/>
              </w:rPr>
              <w:t>Thành công/Thất bại</w:t>
            </w:r>
          </w:p>
        </w:tc>
        <w:tc>
          <w:tcPr>
            <w:tcW w:w="2016" w:type="dxa"/>
            <w:vAlign w:val="top"/>
          </w:tcPr>
          <w:p w14:paraId="6D818151">
            <w:pPr>
              <w:spacing w:after="20" w:line="240" w:lineRule="auto"/>
            </w:pPr>
            <w:r>
              <w:rPr>
                <w:rFonts w:ascii="Arial" w:hAnsi="Arial" w:eastAsia="Arial"/>
                <w:sz w:val="14"/>
              </w:rPr>
              <w:t>Rule / State</w:t>
            </w:r>
          </w:p>
        </w:tc>
      </w:tr>
      <w:tr w14:paraId="5C8B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3B8CEDDD">
            <w:pPr>
              <w:spacing w:after="20" w:line="240" w:lineRule="auto"/>
            </w:pPr>
            <w:r>
              <w:rPr>
                <w:rFonts w:ascii="Arial" w:hAnsi="Arial" w:eastAsia="Arial"/>
                <w:sz w:val="14"/>
              </w:rPr>
              <w:t>P-PAY-032</w:t>
            </w:r>
          </w:p>
        </w:tc>
        <w:tc>
          <w:tcPr>
            <w:tcW w:w="2016" w:type="dxa"/>
            <w:vAlign w:val="top"/>
          </w:tcPr>
          <w:p w14:paraId="06E72FB4">
            <w:pPr>
              <w:spacing w:after="20" w:line="240" w:lineRule="auto"/>
            </w:pPr>
            <w:r>
              <w:rPr>
                <w:rFonts w:ascii="Arial" w:hAnsi="Arial" w:eastAsia="Arial"/>
                <w:sz w:val="14"/>
              </w:rPr>
              <w:t>Payment Reconciliation</w:t>
            </w:r>
          </w:p>
        </w:tc>
        <w:tc>
          <w:tcPr>
            <w:tcW w:w="2160" w:type="dxa"/>
            <w:vAlign w:val="top"/>
          </w:tcPr>
          <w:p w14:paraId="248CD753">
            <w:pPr>
              <w:spacing w:after="20" w:line="240" w:lineRule="auto"/>
            </w:pPr>
            <w:r>
              <w:rPr>
                <w:rFonts w:ascii="Arial" w:hAnsi="Arial" w:eastAsia="Arial"/>
                <w:sz w:val="14"/>
              </w:rPr>
              <w:t>reconciliationId</w:t>
            </w:r>
          </w:p>
        </w:tc>
        <w:tc>
          <w:tcPr>
            <w:tcW w:w="6912" w:type="dxa"/>
            <w:vAlign w:val="top"/>
          </w:tcPr>
          <w:p w14:paraId="46251DB6">
            <w:pPr>
              <w:spacing w:after="20" w:line="240" w:lineRule="auto"/>
            </w:pPr>
            <w:r>
              <w:rPr>
                <w:rFonts w:ascii="Arial" w:hAnsi="Arial" w:eastAsia="Arial"/>
                <w:sz w:val="14"/>
              </w:rPr>
              <w:t>Mã đối soát</w:t>
            </w:r>
          </w:p>
        </w:tc>
        <w:tc>
          <w:tcPr>
            <w:tcW w:w="2016" w:type="dxa"/>
            <w:vAlign w:val="top"/>
          </w:tcPr>
          <w:p w14:paraId="211DAD50">
            <w:pPr>
              <w:spacing w:after="20" w:line="240" w:lineRule="auto"/>
            </w:pPr>
            <w:r>
              <w:rPr>
                <w:rFonts w:ascii="Arial" w:hAnsi="Arial" w:eastAsia="Arial"/>
                <w:sz w:val="14"/>
              </w:rPr>
              <w:t>Temporal</w:t>
            </w:r>
          </w:p>
        </w:tc>
      </w:tr>
      <w:tr w14:paraId="2652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57E1AF70">
            <w:pPr>
              <w:spacing w:after="20" w:line="240" w:lineRule="auto"/>
            </w:pPr>
            <w:r>
              <w:rPr>
                <w:rFonts w:ascii="Arial" w:hAnsi="Arial" w:eastAsia="Arial"/>
                <w:sz w:val="14"/>
              </w:rPr>
              <w:t>P-PAY-033</w:t>
            </w:r>
          </w:p>
        </w:tc>
        <w:tc>
          <w:tcPr>
            <w:tcW w:w="2016" w:type="dxa"/>
            <w:vAlign w:val="top"/>
          </w:tcPr>
          <w:p w14:paraId="5EA18E8D">
            <w:pPr>
              <w:spacing w:after="20" w:line="240" w:lineRule="auto"/>
            </w:pPr>
            <w:r>
              <w:rPr>
                <w:rFonts w:ascii="Arial" w:hAnsi="Arial" w:eastAsia="Arial"/>
                <w:sz w:val="14"/>
              </w:rPr>
              <w:t>Payment Reconciliation</w:t>
            </w:r>
          </w:p>
        </w:tc>
        <w:tc>
          <w:tcPr>
            <w:tcW w:w="2160" w:type="dxa"/>
            <w:vAlign w:val="top"/>
          </w:tcPr>
          <w:p w14:paraId="0EB317ED">
            <w:pPr>
              <w:spacing w:after="20" w:line="240" w:lineRule="auto"/>
            </w:pPr>
            <w:r>
              <w:rPr>
                <w:rFonts w:ascii="Arial" w:hAnsi="Arial" w:eastAsia="Arial"/>
                <w:sz w:val="14"/>
              </w:rPr>
              <w:t>transactionId</w:t>
            </w:r>
          </w:p>
        </w:tc>
        <w:tc>
          <w:tcPr>
            <w:tcW w:w="6912" w:type="dxa"/>
            <w:vAlign w:val="top"/>
          </w:tcPr>
          <w:p w14:paraId="6E1CA729">
            <w:pPr>
              <w:spacing w:after="20" w:line="240" w:lineRule="auto"/>
            </w:pPr>
            <w:r>
              <w:rPr>
                <w:rFonts w:ascii="Arial" w:hAnsi="Arial" w:eastAsia="Arial"/>
                <w:sz w:val="14"/>
              </w:rPr>
              <w:t>Giao dịch</w:t>
            </w:r>
          </w:p>
        </w:tc>
        <w:tc>
          <w:tcPr>
            <w:tcW w:w="2016" w:type="dxa"/>
            <w:vAlign w:val="top"/>
          </w:tcPr>
          <w:p w14:paraId="4CC73B48">
            <w:pPr>
              <w:spacing w:after="20" w:line="240" w:lineRule="auto"/>
            </w:pPr>
            <w:r>
              <w:rPr>
                <w:rFonts w:ascii="Arial" w:hAnsi="Arial" w:eastAsia="Arial"/>
                <w:sz w:val="14"/>
              </w:rPr>
              <w:t>Identifier / Reference</w:t>
            </w:r>
          </w:p>
        </w:tc>
      </w:tr>
      <w:tr w14:paraId="1EA5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866B14F">
            <w:pPr>
              <w:spacing w:after="20" w:line="240" w:lineRule="auto"/>
            </w:pPr>
            <w:r>
              <w:rPr>
                <w:rFonts w:ascii="Arial" w:hAnsi="Arial" w:eastAsia="Arial"/>
                <w:sz w:val="14"/>
              </w:rPr>
              <w:t>P-PAY-034</w:t>
            </w:r>
          </w:p>
        </w:tc>
        <w:tc>
          <w:tcPr>
            <w:tcW w:w="2016" w:type="dxa"/>
            <w:vAlign w:val="top"/>
          </w:tcPr>
          <w:p w14:paraId="33E609AD">
            <w:pPr>
              <w:spacing w:after="20" w:line="240" w:lineRule="auto"/>
            </w:pPr>
            <w:r>
              <w:rPr>
                <w:rFonts w:ascii="Arial" w:hAnsi="Arial" w:eastAsia="Arial"/>
                <w:sz w:val="14"/>
              </w:rPr>
              <w:t>Payment Reconciliation</w:t>
            </w:r>
          </w:p>
        </w:tc>
        <w:tc>
          <w:tcPr>
            <w:tcW w:w="2160" w:type="dxa"/>
            <w:vAlign w:val="top"/>
          </w:tcPr>
          <w:p w14:paraId="61D121FA">
            <w:pPr>
              <w:spacing w:after="20" w:line="240" w:lineRule="auto"/>
            </w:pPr>
            <w:r>
              <w:rPr>
                <w:rFonts w:ascii="Arial" w:hAnsi="Arial" w:eastAsia="Arial"/>
                <w:sz w:val="14"/>
              </w:rPr>
              <w:t>statementReference</w:t>
            </w:r>
          </w:p>
        </w:tc>
        <w:tc>
          <w:tcPr>
            <w:tcW w:w="6912" w:type="dxa"/>
            <w:vAlign w:val="top"/>
          </w:tcPr>
          <w:p w14:paraId="7FC99AE7">
            <w:pPr>
              <w:spacing w:after="20" w:line="240" w:lineRule="auto"/>
            </w:pPr>
            <w:r>
              <w:rPr>
                <w:rFonts w:ascii="Arial" w:hAnsi="Arial" w:eastAsia="Arial"/>
                <w:sz w:val="14"/>
              </w:rPr>
              <w:t>Sao kê ngân hàng</w:t>
            </w:r>
          </w:p>
        </w:tc>
        <w:tc>
          <w:tcPr>
            <w:tcW w:w="2016" w:type="dxa"/>
            <w:vAlign w:val="top"/>
          </w:tcPr>
          <w:p w14:paraId="0637CBD4">
            <w:pPr>
              <w:spacing w:after="20" w:line="240" w:lineRule="auto"/>
            </w:pPr>
            <w:r>
              <w:rPr>
                <w:rFonts w:ascii="Arial" w:hAnsi="Arial" w:eastAsia="Arial"/>
                <w:sz w:val="14"/>
              </w:rPr>
              <w:t>Rule / State</w:t>
            </w:r>
          </w:p>
        </w:tc>
      </w:tr>
      <w:tr w14:paraId="5C6C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09C5F11D">
            <w:pPr>
              <w:spacing w:after="20" w:line="240" w:lineRule="auto"/>
            </w:pPr>
            <w:r>
              <w:rPr>
                <w:rFonts w:ascii="Arial" w:hAnsi="Arial" w:eastAsia="Arial"/>
                <w:sz w:val="14"/>
              </w:rPr>
              <w:t>P-PAY-035</w:t>
            </w:r>
          </w:p>
        </w:tc>
        <w:tc>
          <w:tcPr>
            <w:tcW w:w="2016" w:type="dxa"/>
            <w:vAlign w:val="top"/>
          </w:tcPr>
          <w:p w14:paraId="7A006E78">
            <w:pPr>
              <w:spacing w:after="20" w:line="240" w:lineRule="auto"/>
            </w:pPr>
            <w:r>
              <w:rPr>
                <w:rFonts w:ascii="Arial" w:hAnsi="Arial" w:eastAsia="Arial"/>
                <w:sz w:val="14"/>
              </w:rPr>
              <w:t>Payment Reconciliation</w:t>
            </w:r>
          </w:p>
        </w:tc>
        <w:tc>
          <w:tcPr>
            <w:tcW w:w="2160" w:type="dxa"/>
            <w:vAlign w:val="top"/>
          </w:tcPr>
          <w:p w14:paraId="175869BD">
            <w:pPr>
              <w:spacing w:after="20" w:line="240" w:lineRule="auto"/>
            </w:pPr>
            <w:r>
              <w:rPr>
                <w:rFonts w:ascii="Arial" w:hAnsi="Arial" w:eastAsia="Arial"/>
                <w:sz w:val="14"/>
              </w:rPr>
              <w:t>reconciliationStatus</w:t>
            </w:r>
          </w:p>
        </w:tc>
        <w:tc>
          <w:tcPr>
            <w:tcW w:w="6912" w:type="dxa"/>
            <w:vAlign w:val="top"/>
          </w:tcPr>
          <w:p w14:paraId="27197A80">
            <w:pPr>
              <w:spacing w:after="20" w:line="240" w:lineRule="auto"/>
            </w:pPr>
            <w:r>
              <w:rPr>
                <w:rFonts w:ascii="Arial" w:hAnsi="Arial" w:eastAsia="Arial"/>
                <w:sz w:val="14"/>
              </w:rPr>
              <w:t>Trạng thái đối soát</w:t>
            </w:r>
          </w:p>
        </w:tc>
        <w:tc>
          <w:tcPr>
            <w:tcW w:w="2016" w:type="dxa"/>
            <w:vAlign w:val="top"/>
          </w:tcPr>
          <w:p w14:paraId="38010DD7">
            <w:pPr>
              <w:spacing w:after="20" w:line="240" w:lineRule="auto"/>
            </w:pPr>
            <w:r>
              <w:rPr>
                <w:rFonts w:ascii="Arial" w:hAnsi="Arial" w:eastAsia="Arial"/>
                <w:sz w:val="14"/>
              </w:rPr>
              <w:t>Rule / State</w:t>
            </w:r>
          </w:p>
        </w:tc>
      </w:tr>
      <w:tr w14:paraId="4D76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283C766F">
            <w:pPr>
              <w:spacing w:after="20" w:line="240" w:lineRule="auto"/>
            </w:pPr>
            <w:r>
              <w:rPr>
                <w:rFonts w:ascii="Arial" w:hAnsi="Arial" w:eastAsia="Arial"/>
                <w:sz w:val="14"/>
              </w:rPr>
              <w:t>P-PAY-036</w:t>
            </w:r>
          </w:p>
        </w:tc>
        <w:tc>
          <w:tcPr>
            <w:tcW w:w="2016" w:type="dxa"/>
            <w:vAlign w:val="top"/>
          </w:tcPr>
          <w:p w14:paraId="6F2B3651">
            <w:pPr>
              <w:spacing w:after="20" w:line="240" w:lineRule="auto"/>
            </w:pPr>
            <w:r>
              <w:rPr>
                <w:rFonts w:ascii="Arial" w:hAnsi="Arial" w:eastAsia="Arial"/>
                <w:sz w:val="14"/>
              </w:rPr>
              <w:t>Payment Reconciliation</w:t>
            </w:r>
          </w:p>
        </w:tc>
        <w:tc>
          <w:tcPr>
            <w:tcW w:w="2160" w:type="dxa"/>
            <w:vAlign w:val="top"/>
          </w:tcPr>
          <w:p w14:paraId="2B6984C1">
            <w:pPr>
              <w:spacing w:after="20" w:line="240" w:lineRule="auto"/>
            </w:pPr>
            <w:r>
              <w:rPr>
                <w:rFonts w:ascii="Arial" w:hAnsi="Arial" w:eastAsia="Arial"/>
                <w:sz w:val="14"/>
              </w:rPr>
              <w:t>matchedDate</w:t>
            </w:r>
          </w:p>
        </w:tc>
        <w:tc>
          <w:tcPr>
            <w:tcW w:w="6912" w:type="dxa"/>
            <w:vAlign w:val="top"/>
          </w:tcPr>
          <w:p w14:paraId="733ED707">
            <w:pPr>
              <w:spacing w:after="20" w:line="240" w:lineRule="auto"/>
            </w:pPr>
            <w:r>
              <w:rPr>
                <w:rFonts w:ascii="Arial" w:hAnsi="Arial" w:eastAsia="Arial"/>
                <w:sz w:val="14"/>
              </w:rPr>
              <w:t>Ngày đối soát</w:t>
            </w:r>
          </w:p>
        </w:tc>
        <w:tc>
          <w:tcPr>
            <w:tcW w:w="2016" w:type="dxa"/>
            <w:vAlign w:val="top"/>
          </w:tcPr>
          <w:p w14:paraId="0A6EB15D">
            <w:pPr>
              <w:spacing w:after="20" w:line="240" w:lineRule="auto"/>
            </w:pPr>
            <w:r>
              <w:rPr>
                <w:rFonts w:ascii="Arial" w:hAnsi="Arial" w:eastAsia="Arial"/>
                <w:sz w:val="14"/>
              </w:rPr>
              <w:t>Temporal</w:t>
            </w:r>
          </w:p>
        </w:tc>
      </w:tr>
      <w:tr w14:paraId="0F86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1B6C6CFF">
            <w:pPr>
              <w:spacing w:after="20" w:line="240" w:lineRule="auto"/>
            </w:pPr>
            <w:r>
              <w:rPr>
                <w:rFonts w:ascii="Arial" w:hAnsi="Arial" w:eastAsia="Arial"/>
                <w:sz w:val="14"/>
              </w:rPr>
              <w:t>P-PAY-037</w:t>
            </w:r>
          </w:p>
        </w:tc>
        <w:tc>
          <w:tcPr>
            <w:tcW w:w="2016" w:type="dxa"/>
            <w:vAlign w:val="top"/>
          </w:tcPr>
          <w:p w14:paraId="44246EA4">
            <w:pPr>
              <w:spacing w:after="20" w:line="240" w:lineRule="auto"/>
            </w:pPr>
            <w:r>
              <w:rPr>
                <w:rFonts w:ascii="Arial" w:hAnsi="Arial" w:eastAsia="Arial"/>
                <w:sz w:val="14"/>
              </w:rPr>
              <w:t>Payment Reconciliation</w:t>
            </w:r>
          </w:p>
        </w:tc>
        <w:tc>
          <w:tcPr>
            <w:tcW w:w="2160" w:type="dxa"/>
            <w:vAlign w:val="top"/>
          </w:tcPr>
          <w:p w14:paraId="4FF442B6">
            <w:pPr>
              <w:spacing w:after="20" w:line="240" w:lineRule="auto"/>
            </w:pPr>
            <w:r>
              <w:rPr>
                <w:rFonts w:ascii="Arial" w:hAnsi="Arial" w:eastAsia="Arial"/>
                <w:sz w:val="14"/>
              </w:rPr>
              <w:t>differenceAmount</w:t>
            </w:r>
          </w:p>
        </w:tc>
        <w:tc>
          <w:tcPr>
            <w:tcW w:w="6912" w:type="dxa"/>
            <w:vAlign w:val="top"/>
          </w:tcPr>
          <w:p w14:paraId="373372D7">
            <w:pPr>
              <w:spacing w:after="20" w:line="240" w:lineRule="auto"/>
            </w:pPr>
            <w:r>
              <w:rPr>
                <w:rFonts w:ascii="Arial" w:hAnsi="Arial" w:eastAsia="Arial"/>
                <w:sz w:val="14"/>
              </w:rPr>
              <w:t>Số tiền chênh lệch</w:t>
            </w:r>
          </w:p>
        </w:tc>
        <w:tc>
          <w:tcPr>
            <w:tcW w:w="2016" w:type="dxa"/>
            <w:vAlign w:val="top"/>
          </w:tcPr>
          <w:p w14:paraId="4F8B0937">
            <w:pPr>
              <w:spacing w:after="20" w:line="240" w:lineRule="auto"/>
            </w:pPr>
            <w:r>
              <w:rPr>
                <w:rFonts w:ascii="Arial" w:hAnsi="Arial" w:eastAsia="Arial"/>
                <w:sz w:val="14"/>
              </w:rPr>
              <w:t>Financial / Calculation</w:t>
            </w:r>
          </w:p>
        </w:tc>
      </w:tr>
      <w:tr w14:paraId="0A99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top"/>
          </w:tcPr>
          <w:p w14:paraId="466268EB">
            <w:pPr>
              <w:spacing w:after="20" w:line="240" w:lineRule="auto"/>
            </w:pPr>
            <w:r>
              <w:rPr>
                <w:rFonts w:ascii="Arial" w:hAnsi="Arial" w:eastAsia="Arial"/>
                <w:sz w:val="14"/>
              </w:rPr>
              <w:t>P-PAY-038</w:t>
            </w:r>
          </w:p>
        </w:tc>
        <w:tc>
          <w:tcPr>
            <w:tcW w:w="2016" w:type="dxa"/>
            <w:vAlign w:val="top"/>
          </w:tcPr>
          <w:p w14:paraId="1AA8C9E2">
            <w:pPr>
              <w:spacing w:after="20" w:line="240" w:lineRule="auto"/>
            </w:pPr>
            <w:r>
              <w:rPr>
                <w:rFonts w:ascii="Arial" w:hAnsi="Arial" w:eastAsia="Arial"/>
                <w:sz w:val="14"/>
              </w:rPr>
              <w:t>Payment Reconciliation</w:t>
            </w:r>
          </w:p>
        </w:tc>
        <w:tc>
          <w:tcPr>
            <w:tcW w:w="2160" w:type="dxa"/>
            <w:vAlign w:val="top"/>
          </w:tcPr>
          <w:p w14:paraId="7E506249">
            <w:pPr>
              <w:spacing w:after="20" w:line="240" w:lineRule="auto"/>
            </w:pPr>
            <w:r>
              <w:rPr>
                <w:rFonts w:ascii="Arial" w:hAnsi="Arial" w:eastAsia="Arial"/>
                <w:sz w:val="14"/>
              </w:rPr>
              <w:t>remarks</w:t>
            </w:r>
          </w:p>
        </w:tc>
        <w:tc>
          <w:tcPr>
            <w:tcW w:w="6912" w:type="dxa"/>
            <w:vAlign w:val="top"/>
          </w:tcPr>
          <w:p w14:paraId="68C7E515">
            <w:pPr>
              <w:spacing w:after="20" w:line="240" w:lineRule="auto"/>
            </w:pPr>
            <w:r>
              <w:rPr>
                <w:rFonts w:ascii="Arial" w:hAnsi="Arial" w:eastAsia="Arial"/>
                <w:sz w:val="14"/>
              </w:rPr>
              <w:t>Ghi chú</w:t>
            </w:r>
          </w:p>
        </w:tc>
        <w:tc>
          <w:tcPr>
            <w:tcW w:w="2016" w:type="dxa"/>
            <w:vAlign w:val="top"/>
          </w:tcPr>
          <w:p w14:paraId="345D5BD7">
            <w:pPr>
              <w:spacing w:after="20" w:line="240" w:lineRule="auto"/>
            </w:pPr>
            <w:r>
              <w:rPr>
                <w:rFonts w:ascii="Arial" w:hAnsi="Arial" w:eastAsia="Arial"/>
                <w:sz w:val="14"/>
              </w:rPr>
              <w:t>Business Attribute</w:t>
            </w:r>
          </w:p>
        </w:tc>
      </w:tr>
    </w:tbl>
    <w:p w14:paraId="327B4CDC"/>
    <w:p w14:paraId="3E1D07EB">
      <w:pPr>
        <w:sectPr>
          <w:pgSz w:w="15840" w:h="12240" w:orient="landscape"/>
          <w:pgMar w:top="648" w:right="648" w:bottom="648" w:left="648" w:header="720" w:footer="720" w:gutter="0"/>
          <w:cols w:space="720" w:num="1"/>
          <w:docGrid w:linePitch="360" w:charSpace="0"/>
        </w:sectPr>
      </w:pPr>
    </w:p>
    <w:p w14:paraId="0F85DEBD">
      <w:pPr>
        <w:pStyle w:val="2"/>
      </w:pPr>
      <w:r>
        <w:t>9. Relationship, Rule và State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475"/>
        <w:gridCol w:w="5843"/>
      </w:tblGrid>
      <w:tr w14:paraId="0E47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0B7A3B"/>
            <w:vAlign w:val="top"/>
          </w:tcPr>
          <w:p w14:paraId="2357D99D">
            <w:pPr>
              <w:spacing w:after="20" w:line="240" w:lineRule="auto"/>
            </w:pPr>
            <w:r>
              <w:rPr>
                <w:rFonts w:ascii="Arial" w:hAnsi="Arial" w:eastAsia="Arial"/>
                <w:b/>
                <w:color w:val="FFFFFF"/>
                <w:sz w:val="16"/>
              </w:rPr>
              <w:t>English Term</w:t>
            </w:r>
          </w:p>
        </w:tc>
        <w:tc>
          <w:tcPr>
            <w:tcW w:w="2592" w:type="dxa"/>
            <w:shd w:val="clear" w:color="auto" w:fill="0B7A3B"/>
            <w:vAlign w:val="top"/>
          </w:tcPr>
          <w:p w14:paraId="077A0602">
            <w:pPr>
              <w:spacing w:after="20" w:line="240" w:lineRule="auto"/>
            </w:pPr>
            <w:r>
              <w:rPr>
                <w:rFonts w:ascii="Arial" w:hAnsi="Arial" w:eastAsia="Arial"/>
                <w:b/>
                <w:color w:val="FFFFFF"/>
                <w:sz w:val="16"/>
              </w:rPr>
              <w:t>Thuật ngữ VN</w:t>
            </w:r>
          </w:p>
        </w:tc>
        <w:tc>
          <w:tcPr>
            <w:tcW w:w="6048" w:type="dxa"/>
            <w:shd w:val="clear" w:color="auto" w:fill="0B7A3B"/>
            <w:vAlign w:val="top"/>
          </w:tcPr>
          <w:p w14:paraId="41EAE8AB">
            <w:pPr>
              <w:spacing w:after="20" w:line="240" w:lineRule="auto"/>
            </w:pPr>
            <w:r>
              <w:rPr>
                <w:rFonts w:ascii="Arial" w:hAnsi="Arial" w:eastAsia="Arial"/>
                <w:b/>
                <w:color w:val="FFFFFF"/>
                <w:sz w:val="16"/>
              </w:rPr>
              <w:t>Định nghĩa</w:t>
            </w:r>
          </w:p>
        </w:tc>
      </w:tr>
      <w:tr w14:paraId="7FC2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6186599D">
            <w:pPr>
              <w:spacing w:after="20" w:line="240" w:lineRule="auto"/>
            </w:pPr>
            <w:r>
              <w:rPr>
                <w:rFonts w:ascii="Arial" w:hAnsi="Arial" w:eastAsia="Arial"/>
                <w:sz w:val="16"/>
              </w:rPr>
              <w:t>Association</w:t>
            </w:r>
          </w:p>
        </w:tc>
        <w:tc>
          <w:tcPr>
            <w:tcW w:w="2592" w:type="dxa"/>
            <w:vAlign w:val="top"/>
          </w:tcPr>
          <w:p w14:paraId="64B8C15B">
            <w:pPr>
              <w:spacing w:after="20" w:line="240" w:lineRule="auto"/>
            </w:pPr>
            <w:r>
              <w:rPr>
                <w:rFonts w:ascii="Arial" w:hAnsi="Arial" w:eastAsia="Arial"/>
                <w:sz w:val="16"/>
              </w:rPr>
              <w:t>Liên kết ngữ nghĩa</w:t>
            </w:r>
          </w:p>
        </w:tc>
        <w:tc>
          <w:tcPr>
            <w:tcW w:w="6048" w:type="dxa"/>
            <w:vAlign w:val="top"/>
          </w:tcPr>
          <w:p w14:paraId="0D9F448C">
            <w:pPr>
              <w:spacing w:after="20" w:line="240" w:lineRule="auto"/>
            </w:pPr>
            <w:r>
              <w:rPr>
                <w:rFonts w:ascii="Arial" w:hAnsi="Arial" w:eastAsia="Arial"/>
                <w:sz w:val="16"/>
              </w:rPr>
              <w:t>Quan hệ giữa hai object có ý nghĩa nghiệp vụ nhưng không nhất thiết là quan hệ sở hữu.</w:t>
            </w:r>
          </w:p>
        </w:tc>
      </w:tr>
      <w:tr w14:paraId="0CA1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5CDF2D92">
            <w:pPr>
              <w:spacing w:after="20" w:line="240" w:lineRule="auto"/>
            </w:pPr>
            <w:r>
              <w:rPr>
                <w:rFonts w:ascii="Arial" w:hAnsi="Arial" w:eastAsia="Arial"/>
                <w:sz w:val="16"/>
              </w:rPr>
              <w:t>Aggregation</w:t>
            </w:r>
          </w:p>
        </w:tc>
        <w:tc>
          <w:tcPr>
            <w:tcW w:w="2592" w:type="dxa"/>
            <w:vAlign w:val="top"/>
          </w:tcPr>
          <w:p w14:paraId="0CD654DD">
            <w:pPr>
              <w:spacing w:after="20" w:line="240" w:lineRule="auto"/>
            </w:pPr>
            <w:r>
              <w:rPr>
                <w:rFonts w:ascii="Arial" w:hAnsi="Arial" w:eastAsia="Arial"/>
                <w:sz w:val="16"/>
              </w:rPr>
              <w:t>Quan hệ bao hàm</w:t>
            </w:r>
          </w:p>
        </w:tc>
        <w:tc>
          <w:tcPr>
            <w:tcW w:w="6048" w:type="dxa"/>
            <w:vAlign w:val="top"/>
          </w:tcPr>
          <w:p w14:paraId="26937E3F">
            <w:pPr>
              <w:spacing w:after="20" w:line="240" w:lineRule="auto"/>
            </w:pPr>
            <w:r>
              <w:rPr>
                <w:rFonts w:ascii="Arial" w:hAnsi="Arial" w:eastAsia="Arial"/>
                <w:sz w:val="16"/>
              </w:rPr>
              <w:t>Quan hệ cha-con trong đó object con thuộc ngữ cảnh của object cha.</w:t>
            </w:r>
          </w:p>
        </w:tc>
      </w:tr>
      <w:tr w14:paraId="2CA0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05318AC">
            <w:pPr>
              <w:spacing w:after="20" w:line="240" w:lineRule="auto"/>
            </w:pPr>
            <w:r>
              <w:rPr>
                <w:rFonts w:ascii="Arial" w:hAnsi="Arial" w:eastAsia="Arial"/>
                <w:sz w:val="16"/>
              </w:rPr>
              <w:t>Inheritance / Subtype</w:t>
            </w:r>
          </w:p>
        </w:tc>
        <w:tc>
          <w:tcPr>
            <w:tcW w:w="2592" w:type="dxa"/>
            <w:vAlign w:val="top"/>
          </w:tcPr>
          <w:p w14:paraId="12024CB9">
            <w:pPr>
              <w:spacing w:after="20" w:line="240" w:lineRule="auto"/>
            </w:pPr>
            <w:r>
              <w:rPr>
                <w:rFonts w:ascii="Arial" w:hAnsi="Arial" w:eastAsia="Arial"/>
                <w:sz w:val="16"/>
              </w:rPr>
              <w:t>Kế thừa / phân loại con</w:t>
            </w:r>
          </w:p>
        </w:tc>
        <w:tc>
          <w:tcPr>
            <w:tcW w:w="6048" w:type="dxa"/>
            <w:vAlign w:val="top"/>
          </w:tcPr>
          <w:p w14:paraId="41D8E1EB">
            <w:pPr>
              <w:spacing w:after="20" w:line="240" w:lineRule="auto"/>
            </w:pPr>
            <w:r>
              <w:rPr>
                <w:rFonts w:ascii="Arial" w:hAnsi="Arial" w:eastAsia="Arial"/>
                <w:sz w:val="16"/>
              </w:rPr>
              <w:t>Mô hình hóa phần chung và phần riêng, ví dụ AssessmentCase -&gt; HealthAssessment/VehicleAssessment.</w:t>
            </w:r>
          </w:p>
        </w:tc>
      </w:tr>
      <w:tr w14:paraId="40E2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A263A90">
            <w:pPr>
              <w:spacing w:after="20" w:line="240" w:lineRule="auto"/>
            </w:pPr>
            <w:r>
              <w:rPr>
                <w:rFonts w:ascii="Arial" w:hAnsi="Arial" w:eastAsia="Arial"/>
                <w:sz w:val="16"/>
              </w:rPr>
              <w:t>Snapshot Relationship</w:t>
            </w:r>
          </w:p>
        </w:tc>
        <w:tc>
          <w:tcPr>
            <w:tcW w:w="2592" w:type="dxa"/>
            <w:vAlign w:val="top"/>
          </w:tcPr>
          <w:p w14:paraId="335B99F8">
            <w:pPr>
              <w:spacing w:after="20" w:line="240" w:lineRule="auto"/>
            </w:pPr>
            <w:r>
              <w:rPr>
                <w:rFonts w:ascii="Arial" w:hAnsi="Arial" w:eastAsia="Arial"/>
                <w:sz w:val="16"/>
              </w:rPr>
              <w:t>Quan hệ snapshot</w:t>
            </w:r>
          </w:p>
        </w:tc>
        <w:tc>
          <w:tcPr>
            <w:tcW w:w="6048" w:type="dxa"/>
            <w:vAlign w:val="top"/>
          </w:tcPr>
          <w:p w14:paraId="521FFC15">
            <w:pPr>
              <w:spacing w:after="20" w:line="240" w:lineRule="auto"/>
            </w:pPr>
            <w:r>
              <w:rPr>
                <w:rFonts w:ascii="Arial" w:hAnsi="Arial" w:eastAsia="Arial"/>
                <w:sz w:val="16"/>
              </w:rPr>
              <w:t>Quan hệ lưu ảnh chụp dữ liệu tại thời điểm nghiệp vụ, ví dụ Claim -&gt; PolicySnapshot.</w:t>
            </w:r>
          </w:p>
        </w:tc>
      </w:tr>
      <w:tr w14:paraId="13B5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B44C67E">
            <w:pPr>
              <w:spacing w:after="20" w:line="240" w:lineRule="auto"/>
            </w:pPr>
            <w:r>
              <w:rPr>
                <w:rFonts w:ascii="Arial" w:hAnsi="Arial" w:eastAsia="Arial"/>
                <w:sz w:val="16"/>
              </w:rPr>
              <w:t>Version Relationship</w:t>
            </w:r>
          </w:p>
        </w:tc>
        <w:tc>
          <w:tcPr>
            <w:tcW w:w="2592" w:type="dxa"/>
            <w:vAlign w:val="top"/>
          </w:tcPr>
          <w:p w14:paraId="25340620">
            <w:pPr>
              <w:spacing w:after="20" w:line="240" w:lineRule="auto"/>
            </w:pPr>
            <w:r>
              <w:rPr>
                <w:rFonts w:ascii="Arial" w:hAnsi="Arial" w:eastAsia="Arial"/>
                <w:sz w:val="16"/>
              </w:rPr>
              <w:t>Quan hệ phiên bản</w:t>
            </w:r>
          </w:p>
        </w:tc>
        <w:tc>
          <w:tcPr>
            <w:tcW w:w="6048" w:type="dxa"/>
            <w:vAlign w:val="top"/>
          </w:tcPr>
          <w:p w14:paraId="14D0D4FA">
            <w:pPr>
              <w:spacing w:after="20" w:line="240" w:lineRule="auto"/>
            </w:pPr>
            <w:r>
              <w:rPr>
                <w:rFonts w:ascii="Arial" w:hAnsi="Arial" w:eastAsia="Arial"/>
                <w:sz w:val="16"/>
              </w:rPr>
              <w:t>Quan hệ cho phép nhiều version bất biến của một quyết định/lệnh thanh toán.</w:t>
            </w:r>
          </w:p>
        </w:tc>
      </w:tr>
      <w:tr w14:paraId="446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3269CFB">
            <w:pPr>
              <w:spacing w:after="20" w:line="240" w:lineRule="auto"/>
            </w:pPr>
            <w:r>
              <w:rPr>
                <w:rFonts w:ascii="Arial" w:hAnsi="Arial" w:eastAsia="Arial"/>
                <w:sz w:val="16"/>
              </w:rPr>
              <w:t>Trace Relationship</w:t>
            </w:r>
          </w:p>
        </w:tc>
        <w:tc>
          <w:tcPr>
            <w:tcW w:w="2592" w:type="dxa"/>
            <w:vAlign w:val="top"/>
          </w:tcPr>
          <w:p w14:paraId="42E8A335">
            <w:pPr>
              <w:spacing w:after="20" w:line="240" w:lineRule="auto"/>
            </w:pPr>
            <w:r>
              <w:rPr>
                <w:rFonts w:ascii="Arial" w:hAnsi="Arial" w:eastAsia="Arial"/>
                <w:sz w:val="16"/>
              </w:rPr>
              <w:t>Quan hệ truy vết</w:t>
            </w:r>
          </w:p>
        </w:tc>
        <w:tc>
          <w:tcPr>
            <w:tcW w:w="6048" w:type="dxa"/>
            <w:vAlign w:val="top"/>
          </w:tcPr>
          <w:p w14:paraId="17219E2D">
            <w:pPr>
              <w:spacing w:after="20" w:line="240" w:lineRule="auto"/>
            </w:pPr>
            <w:r>
              <w:rPr>
                <w:rFonts w:ascii="Arial" w:hAnsi="Arial" w:eastAsia="Arial"/>
                <w:sz w:val="16"/>
              </w:rPr>
              <w:t>Quan hệ nối rule execution, state transition, audit, correlation id và object thay đổi.</w:t>
            </w:r>
          </w:p>
        </w:tc>
      </w:tr>
      <w:tr w14:paraId="70C3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52F30FD">
            <w:pPr>
              <w:spacing w:after="20" w:line="240" w:lineRule="auto"/>
            </w:pPr>
            <w:r>
              <w:rPr>
                <w:rFonts w:ascii="Arial" w:hAnsi="Arial" w:eastAsia="Arial"/>
                <w:sz w:val="16"/>
              </w:rPr>
              <w:t>Rule Dependency</w:t>
            </w:r>
          </w:p>
        </w:tc>
        <w:tc>
          <w:tcPr>
            <w:tcW w:w="2592" w:type="dxa"/>
            <w:vAlign w:val="top"/>
          </w:tcPr>
          <w:p w14:paraId="559273AE">
            <w:pPr>
              <w:spacing w:after="20" w:line="240" w:lineRule="auto"/>
            </w:pPr>
            <w:r>
              <w:rPr>
                <w:rFonts w:ascii="Arial" w:hAnsi="Arial" w:eastAsia="Arial"/>
                <w:sz w:val="16"/>
              </w:rPr>
              <w:t>Phụ thuộc rule</w:t>
            </w:r>
          </w:p>
        </w:tc>
        <w:tc>
          <w:tcPr>
            <w:tcW w:w="6048" w:type="dxa"/>
            <w:vAlign w:val="top"/>
          </w:tcPr>
          <w:p w14:paraId="77C152ED">
            <w:pPr>
              <w:spacing w:after="20" w:line="240" w:lineRule="auto"/>
            </w:pPr>
            <w:r>
              <w:rPr>
                <w:rFonts w:ascii="Arial" w:hAnsi="Arial" w:eastAsia="Arial"/>
                <w:sz w:val="16"/>
              </w:rPr>
              <w:t>Property/object được rule sử dụng để đưa ra decision hoặc guard transition.</w:t>
            </w:r>
          </w:p>
        </w:tc>
      </w:tr>
      <w:tr w14:paraId="13A2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29BC45A">
            <w:pPr>
              <w:spacing w:after="20" w:line="240" w:lineRule="auto"/>
            </w:pPr>
            <w:r>
              <w:rPr>
                <w:rFonts w:ascii="Arial" w:hAnsi="Arial" w:eastAsia="Arial"/>
                <w:sz w:val="16"/>
              </w:rPr>
              <w:t>State Guard</w:t>
            </w:r>
          </w:p>
        </w:tc>
        <w:tc>
          <w:tcPr>
            <w:tcW w:w="2592" w:type="dxa"/>
            <w:vAlign w:val="top"/>
          </w:tcPr>
          <w:p w14:paraId="309B84BF">
            <w:pPr>
              <w:spacing w:after="20" w:line="240" w:lineRule="auto"/>
            </w:pPr>
            <w:r>
              <w:rPr>
                <w:rFonts w:ascii="Arial" w:hAnsi="Arial" w:eastAsia="Arial"/>
                <w:sz w:val="16"/>
              </w:rPr>
              <w:t>Guard trạng thái</w:t>
            </w:r>
          </w:p>
        </w:tc>
        <w:tc>
          <w:tcPr>
            <w:tcW w:w="6048" w:type="dxa"/>
            <w:vAlign w:val="top"/>
          </w:tcPr>
          <w:p w14:paraId="4BABD658">
            <w:pPr>
              <w:spacing w:after="20" w:line="240" w:lineRule="auto"/>
            </w:pPr>
            <w:r>
              <w:rPr>
                <w:rFonts w:ascii="Arial" w:hAnsi="Arial" w:eastAsia="Arial"/>
                <w:sz w:val="16"/>
              </w:rPr>
              <w:t>Điều kiện phải đạt trước khi chuyển trạng thái.</w:t>
            </w:r>
          </w:p>
        </w:tc>
      </w:tr>
      <w:tr w14:paraId="74F1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3645F08">
            <w:pPr>
              <w:spacing w:after="20" w:line="240" w:lineRule="auto"/>
            </w:pPr>
            <w:r>
              <w:rPr>
                <w:rFonts w:ascii="Arial" w:hAnsi="Arial" w:eastAsia="Arial"/>
                <w:sz w:val="16"/>
              </w:rPr>
              <w:t>Current State</w:t>
            </w:r>
          </w:p>
        </w:tc>
        <w:tc>
          <w:tcPr>
            <w:tcW w:w="2592" w:type="dxa"/>
            <w:vAlign w:val="top"/>
          </w:tcPr>
          <w:p w14:paraId="2F951817">
            <w:pPr>
              <w:spacing w:after="20" w:line="240" w:lineRule="auto"/>
            </w:pPr>
            <w:r>
              <w:rPr>
                <w:rFonts w:ascii="Arial" w:hAnsi="Arial" w:eastAsia="Arial"/>
                <w:sz w:val="16"/>
              </w:rPr>
              <w:t>Trạng thái hiện tại</w:t>
            </w:r>
          </w:p>
        </w:tc>
        <w:tc>
          <w:tcPr>
            <w:tcW w:w="6048" w:type="dxa"/>
            <w:vAlign w:val="top"/>
          </w:tcPr>
          <w:p w14:paraId="2FAB8206">
            <w:pPr>
              <w:spacing w:after="20" w:line="240" w:lineRule="auto"/>
            </w:pPr>
            <w:r>
              <w:rPr>
                <w:rFonts w:ascii="Arial" w:hAnsi="Arial" w:eastAsia="Arial"/>
                <w:sz w:val="16"/>
              </w:rPr>
              <w:t>Trạng thái nguồn của transition.</w:t>
            </w:r>
          </w:p>
        </w:tc>
      </w:tr>
      <w:tr w14:paraId="3722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6EF2B739">
            <w:pPr>
              <w:spacing w:after="20" w:line="240" w:lineRule="auto"/>
            </w:pPr>
            <w:r>
              <w:rPr>
                <w:rFonts w:ascii="Arial" w:hAnsi="Arial" w:eastAsia="Arial"/>
                <w:sz w:val="16"/>
              </w:rPr>
              <w:t>Next State</w:t>
            </w:r>
          </w:p>
        </w:tc>
        <w:tc>
          <w:tcPr>
            <w:tcW w:w="2592" w:type="dxa"/>
            <w:vAlign w:val="top"/>
          </w:tcPr>
          <w:p w14:paraId="3EF98418">
            <w:pPr>
              <w:spacing w:after="20" w:line="240" w:lineRule="auto"/>
            </w:pPr>
            <w:r>
              <w:rPr>
                <w:rFonts w:ascii="Arial" w:hAnsi="Arial" w:eastAsia="Arial"/>
                <w:sz w:val="16"/>
              </w:rPr>
              <w:t>Trạng thái kế tiếp</w:t>
            </w:r>
          </w:p>
        </w:tc>
        <w:tc>
          <w:tcPr>
            <w:tcW w:w="6048" w:type="dxa"/>
            <w:vAlign w:val="top"/>
          </w:tcPr>
          <w:p w14:paraId="7F3048C8">
            <w:pPr>
              <w:spacing w:after="20" w:line="240" w:lineRule="auto"/>
            </w:pPr>
            <w:r>
              <w:rPr>
                <w:rFonts w:ascii="Arial" w:hAnsi="Arial" w:eastAsia="Arial"/>
                <w:sz w:val="16"/>
              </w:rPr>
              <w:t>Trạng thái đích sau khi action/event được chấp nhận.</w:t>
            </w:r>
          </w:p>
        </w:tc>
      </w:tr>
      <w:tr w14:paraId="7EA9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111894A">
            <w:pPr>
              <w:spacing w:after="20" w:line="240" w:lineRule="auto"/>
            </w:pPr>
            <w:r>
              <w:rPr>
                <w:rFonts w:ascii="Arial" w:hAnsi="Arial" w:eastAsia="Arial"/>
                <w:sz w:val="16"/>
              </w:rPr>
              <w:t>Action / Event</w:t>
            </w:r>
          </w:p>
        </w:tc>
        <w:tc>
          <w:tcPr>
            <w:tcW w:w="2592" w:type="dxa"/>
            <w:vAlign w:val="top"/>
          </w:tcPr>
          <w:p w14:paraId="3CB6F73B">
            <w:pPr>
              <w:spacing w:after="20" w:line="240" w:lineRule="auto"/>
            </w:pPr>
            <w:r>
              <w:rPr>
                <w:rFonts w:ascii="Arial" w:hAnsi="Arial" w:eastAsia="Arial"/>
                <w:sz w:val="16"/>
              </w:rPr>
              <w:t>Hành động / sự kiện</w:t>
            </w:r>
          </w:p>
        </w:tc>
        <w:tc>
          <w:tcPr>
            <w:tcW w:w="6048" w:type="dxa"/>
            <w:vAlign w:val="top"/>
          </w:tcPr>
          <w:p w14:paraId="0AA4215F">
            <w:pPr>
              <w:spacing w:after="20" w:line="240" w:lineRule="auto"/>
            </w:pPr>
            <w:r>
              <w:rPr>
                <w:rFonts w:ascii="Arial" w:hAnsi="Arial" w:eastAsia="Arial"/>
                <w:sz w:val="16"/>
              </w:rPr>
              <w:t>Kích hoạt transition hoặc xử lý rule, ví dụ SUBMIT_FNOL, VALIDATE_DOCUMENT, APPROVE_DECISION.</w:t>
            </w:r>
          </w:p>
        </w:tc>
      </w:tr>
      <w:tr w14:paraId="4B48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61FC07B">
            <w:pPr>
              <w:spacing w:after="20" w:line="240" w:lineRule="auto"/>
            </w:pPr>
            <w:r>
              <w:rPr>
                <w:rFonts w:ascii="Arial" w:hAnsi="Arial" w:eastAsia="Arial"/>
                <w:sz w:val="16"/>
              </w:rPr>
              <w:t>Rollback nghiệp vụ</w:t>
            </w:r>
          </w:p>
        </w:tc>
        <w:tc>
          <w:tcPr>
            <w:tcW w:w="2592" w:type="dxa"/>
            <w:vAlign w:val="top"/>
          </w:tcPr>
          <w:p w14:paraId="60C5CEB3">
            <w:pPr>
              <w:spacing w:after="20" w:line="240" w:lineRule="auto"/>
            </w:pPr>
            <w:r>
              <w:rPr>
                <w:rFonts w:ascii="Arial" w:hAnsi="Arial" w:eastAsia="Arial"/>
                <w:sz w:val="16"/>
              </w:rPr>
              <w:t>Quay lại bước trước có kiểm soát</w:t>
            </w:r>
          </w:p>
        </w:tc>
        <w:tc>
          <w:tcPr>
            <w:tcW w:w="6048" w:type="dxa"/>
            <w:vAlign w:val="top"/>
          </w:tcPr>
          <w:p w14:paraId="6574EA43">
            <w:pPr>
              <w:spacing w:after="20" w:line="240" w:lineRule="auto"/>
            </w:pPr>
            <w:r>
              <w:rPr>
                <w:rFonts w:ascii="Arial" w:hAnsi="Arial" w:eastAsia="Arial"/>
                <w:sz w:val="16"/>
              </w:rPr>
              <w:t>Transition có kiểm soát để trả hồ sơ về bước trước mà không xóa lịch sử.</w:t>
            </w:r>
          </w:p>
        </w:tc>
      </w:tr>
      <w:tr w14:paraId="7EBA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0C46C19">
            <w:pPr>
              <w:spacing w:after="20" w:line="240" w:lineRule="auto"/>
            </w:pPr>
            <w:r>
              <w:rPr>
                <w:rFonts w:ascii="Arial" w:hAnsi="Arial" w:eastAsia="Arial"/>
                <w:sz w:val="16"/>
              </w:rPr>
              <w:t>Reopen Flow</w:t>
            </w:r>
          </w:p>
        </w:tc>
        <w:tc>
          <w:tcPr>
            <w:tcW w:w="2592" w:type="dxa"/>
            <w:vAlign w:val="top"/>
          </w:tcPr>
          <w:p w14:paraId="1DC3DFE1">
            <w:pPr>
              <w:spacing w:after="20" w:line="240" w:lineRule="auto"/>
            </w:pPr>
            <w:r>
              <w:rPr>
                <w:rFonts w:ascii="Arial" w:hAnsi="Arial" w:eastAsia="Arial"/>
                <w:sz w:val="16"/>
              </w:rPr>
              <w:t>Luồng mở lại hồ sơ</w:t>
            </w:r>
          </w:p>
        </w:tc>
        <w:tc>
          <w:tcPr>
            <w:tcW w:w="6048" w:type="dxa"/>
            <w:vAlign w:val="top"/>
          </w:tcPr>
          <w:p w14:paraId="199BA766">
            <w:pPr>
              <w:spacing w:after="20" w:line="240" w:lineRule="auto"/>
            </w:pPr>
            <w:r>
              <w:rPr>
                <w:rFonts w:ascii="Arial" w:hAnsi="Arial" w:eastAsia="Arial"/>
                <w:sz w:val="16"/>
              </w:rPr>
              <w:t>Luồng mở lại Claim đã đóng/từ chối/thanh toán khi có dispute hoặc bằng chứng mới.</w:t>
            </w:r>
          </w:p>
        </w:tc>
      </w:tr>
    </w:tbl>
    <w:p w14:paraId="58F8B69A"/>
    <w:p w14:paraId="335B5658">
      <w:pPr>
        <w:pStyle w:val="2"/>
      </w:pPr>
      <w:r>
        <w:t>10. Security, Compliance, Integration và Observability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2498"/>
        <w:gridCol w:w="5525"/>
      </w:tblGrid>
      <w:tr w14:paraId="1C70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4F299A2A">
            <w:pPr>
              <w:spacing w:after="20" w:line="240" w:lineRule="auto"/>
            </w:pPr>
            <w:r>
              <w:rPr>
                <w:rFonts w:ascii="Arial" w:hAnsi="Arial" w:eastAsia="Arial"/>
                <w:b/>
                <w:color w:val="FFFFFF"/>
                <w:sz w:val="16"/>
              </w:rPr>
              <w:t>English Term</w:t>
            </w:r>
          </w:p>
        </w:tc>
        <w:tc>
          <w:tcPr>
            <w:tcW w:w="2592" w:type="dxa"/>
            <w:shd w:val="clear" w:color="auto" w:fill="0B7A3B"/>
            <w:vAlign w:val="top"/>
          </w:tcPr>
          <w:p w14:paraId="3BDC10A8">
            <w:pPr>
              <w:spacing w:after="20" w:line="240" w:lineRule="auto"/>
            </w:pPr>
            <w:r>
              <w:rPr>
                <w:rFonts w:ascii="Arial" w:hAnsi="Arial" w:eastAsia="Arial"/>
                <w:b/>
                <w:color w:val="FFFFFF"/>
                <w:sz w:val="16"/>
              </w:rPr>
              <w:t>Thuật ngữ VN</w:t>
            </w:r>
          </w:p>
        </w:tc>
        <w:tc>
          <w:tcPr>
            <w:tcW w:w="5760" w:type="dxa"/>
            <w:shd w:val="clear" w:color="auto" w:fill="0B7A3B"/>
            <w:vAlign w:val="top"/>
          </w:tcPr>
          <w:p w14:paraId="4228754F">
            <w:pPr>
              <w:spacing w:after="20" w:line="240" w:lineRule="auto"/>
            </w:pPr>
            <w:r>
              <w:rPr>
                <w:rFonts w:ascii="Arial" w:hAnsi="Arial" w:eastAsia="Arial"/>
                <w:b/>
                <w:color w:val="FFFFFF"/>
                <w:sz w:val="16"/>
              </w:rPr>
              <w:t>Định nghĩa</w:t>
            </w:r>
          </w:p>
        </w:tc>
      </w:tr>
      <w:tr w14:paraId="445C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A0B5871">
            <w:pPr>
              <w:spacing w:after="20" w:line="240" w:lineRule="auto"/>
            </w:pPr>
            <w:r>
              <w:rPr>
                <w:rFonts w:ascii="Arial" w:hAnsi="Arial" w:eastAsia="Arial"/>
                <w:sz w:val="16"/>
              </w:rPr>
              <w:t>Sensitive Data</w:t>
            </w:r>
          </w:p>
        </w:tc>
        <w:tc>
          <w:tcPr>
            <w:tcW w:w="2592" w:type="dxa"/>
            <w:vAlign w:val="top"/>
          </w:tcPr>
          <w:p w14:paraId="7C56D430">
            <w:pPr>
              <w:spacing w:after="20" w:line="240" w:lineRule="auto"/>
            </w:pPr>
            <w:r>
              <w:rPr>
                <w:rFonts w:ascii="Arial" w:hAnsi="Arial" w:eastAsia="Arial"/>
                <w:sz w:val="16"/>
              </w:rPr>
              <w:t>Dữ liệu nhạy cảm</w:t>
            </w:r>
          </w:p>
        </w:tc>
        <w:tc>
          <w:tcPr>
            <w:tcW w:w="5760" w:type="dxa"/>
            <w:vAlign w:val="top"/>
          </w:tcPr>
          <w:p w14:paraId="2EAC0730">
            <w:pPr>
              <w:spacing w:after="20" w:line="240" w:lineRule="auto"/>
            </w:pPr>
            <w:r>
              <w:rPr>
                <w:rFonts w:ascii="Arial" w:hAnsi="Arial" w:eastAsia="Arial"/>
                <w:sz w:val="16"/>
              </w:rPr>
              <w:t>Dữ liệu cần kiểm soát chặt như CCCD, tài khoản ngân hàng, hồ sơ y tế, KYC, ảnh định danh.</w:t>
            </w:r>
          </w:p>
        </w:tc>
      </w:tr>
      <w:tr w14:paraId="1BFC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8F07E45">
            <w:pPr>
              <w:spacing w:after="20" w:line="240" w:lineRule="auto"/>
            </w:pPr>
            <w:r>
              <w:rPr>
                <w:rFonts w:ascii="Arial" w:hAnsi="Arial" w:eastAsia="Arial"/>
                <w:sz w:val="16"/>
              </w:rPr>
              <w:t>Data Minimization</w:t>
            </w:r>
          </w:p>
        </w:tc>
        <w:tc>
          <w:tcPr>
            <w:tcW w:w="2592" w:type="dxa"/>
            <w:vAlign w:val="top"/>
          </w:tcPr>
          <w:p w14:paraId="60034B6C">
            <w:pPr>
              <w:spacing w:after="20" w:line="240" w:lineRule="auto"/>
            </w:pPr>
            <w:r>
              <w:rPr>
                <w:rFonts w:ascii="Arial" w:hAnsi="Arial" w:eastAsia="Arial"/>
                <w:sz w:val="16"/>
              </w:rPr>
              <w:t>Tối thiểu hóa dữ liệu</w:t>
            </w:r>
          </w:p>
        </w:tc>
        <w:tc>
          <w:tcPr>
            <w:tcW w:w="5760" w:type="dxa"/>
            <w:vAlign w:val="top"/>
          </w:tcPr>
          <w:p w14:paraId="55CE704C">
            <w:pPr>
              <w:spacing w:after="20" w:line="240" w:lineRule="auto"/>
            </w:pPr>
            <w:r>
              <w:rPr>
                <w:rFonts w:ascii="Arial" w:hAnsi="Arial" w:eastAsia="Arial"/>
                <w:sz w:val="16"/>
              </w:rPr>
              <w:t>Chỉ lưu dữ liệu cần thiết cho mục đích xử lý Claim và tuân thủ.</w:t>
            </w:r>
          </w:p>
        </w:tc>
      </w:tr>
      <w:tr w14:paraId="52AA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5D2D0EC3">
            <w:pPr>
              <w:spacing w:after="20" w:line="240" w:lineRule="auto"/>
            </w:pPr>
            <w:r>
              <w:rPr>
                <w:rFonts w:ascii="Arial" w:hAnsi="Arial" w:eastAsia="Arial"/>
                <w:sz w:val="16"/>
              </w:rPr>
              <w:t>Field Masking Policy</w:t>
            </w:r>
          </w:p>
        </w:tc>
        <w:tc>
          <w:tcPr>
            <w:tcW w:w="2592" w:type="dxa"/>
            <w:vAlign w:val="top"/>
          </w:tcPr>
          <w:p w14:paraId="0EE9671B">
            <w:pPr>
              <w:spacing w:after="20" w:line="240" w:lineRule="auto"/>
            </w:pPr>
            <w:r>
              <w:rPr>
                <w:rFonts w:ascii="Arial" w:hAnsi="Arial" w:eastAsia="Arial"/>
                <w:sz w:val="16"/>
              </w:rPr>
              <w:t>Chính sách che trường</w:t>
            </w:r>
          </w:p>
        </w:tc>
        <w:tc>
          <w:tcPr>
            <w:tcW w:w="5760" w:type="dxa"/>
            <w:vAlign w:val="top"/>
          </w:tcPr>
          <w:p w14:paraId="184286DB">
            <w:pPr>
              <w:spacing w:after="20" w:line="240" w:lineRule="auto"/>
            </w:pPr>
            <w:r>
              <w:rPr>
                <w:rFonts w:ascii="Arial" w:hAnsi="Arial" w:eastAsia="Arial"/>
                <w:sz w:val="16"/>
              </w:rPr>
              <w:t>Quy tắc quyết định field nào bị che theo role, mục đích, kênh và mức nhạy cảm.</w:t>
            </w:r>
          </w:p>
        </w:tc>
      </w:tr>
      <w:tr w14:paraId="1FB5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6516F7FC">
            <w:pPr>
              <w:spacing w:after="20" w:line="240" w:lineRule="auto"/>
            </w:pPr>
            <w:r>
              <w:rPr>
                <w:rFonts w:ascii="Arial" w:hAnsi="Arial" w:eastAsia="Arial"/>
                <w:sz w:val="16"/>
              </w:rPr>
              <w:t>Access Audit</w:t>
            </w:r>
          </w:p>
        </w:tc>
        <w:tc>
          <w:tcPr>
            <w:tcW w:w="2592" w:type="dxa"/>
            <w:vAlign w:val="top"/>
          </w:tcPr>
          <w:p w14:paraId="372E49C3">
            <w:pPr>
              <w:spacing w:after="20" w:line="240" w:lineRule="auto"/>
            </w:pPr>
            <w:r>
              <w:rPr>
                <w:rFonts w:ascii="Arial" w:hAnsi="Arial" w:eastAsia="Arial"/>
                <w:sz w:val="16"/>
              </w:rPr>
              <w:t>Audit truy cập</w:t>
            </w:r>
          </w:p>
        </w:tc>
        <w:tc>
          <w:tcPr>
            <w:tcW w:w="5760" w:type="dxa"/>
            <w:vAlign w:val="top"/>
          </w:tcPr>
          <w:p w14:paraId="6034F44B">
            <w:pPr>
              <w:spacing w:after="20" w:line="240" w:lineRule="auto"/>
            </w:pPr>
            <w:r>
              <w:rPr>
                <w:rFonts w:ascii="Arial" w:hAnsi="Arial" w:eastAsia="Arial"/>
                <w:sz w:val="16"/>
              </w:rPr>
              <w:t>Ghi nhận hành động xem/tải/sửa dữ liệu nhạy cảm hoặc tài liệu quan trọng.</w:t>
            </w:r>
          </w:p>
        </w:tc>
      </w:tr>
      <w:tr w14:paraId="0ADF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2995477">
            <w:pPr>
              <w:spacing w:after="20" w:line="240" w:lineRule="auto"/>
            </w:pPr>
            <w:r>
              <w:rPr>
                <w:rFonts w:ascii="Arial" w:hAnsi="Arial" w:eastAsia="Arial"/>
                <w:sz w:val="16"/>
              </w:rPr>
              <w:t>Direct CDC</w:t>
            </w:r>
          </w:p>
        </w:tc>
        <w:tc>
          <w:tcPr>
            <w:tcW w:w="2592" w:type="dxa"/>
            <w:vAlign w:val="top"/>
          </w:tcPr>
          <w:p w14:paraId="09F69F5E">
            <w:pPr>
              <w:spacing w:after="20" w:line="240" w:lineRule="auto"/>
            </w:pPr>
            <w:r>
              <w:rPr>
                <w:rFonts w:ascii="Arial" w:hAnsi="Arial" w:eastAsia="Arial"/>
                <w:sz w:val="16"/>
              </w:rPr>
              <w:t>CDC trực tiếp</w:t>
            </w:r>
          </w:p>
        </w:tc>
        <w:tc>
          <w:tcPr>
            <w:tcW w:w="5760" w:type="dxa"/>
            <w:vAlign w:val="top"/>
          </w:tcPr>
          <w:p w14:paraId="0E49FB3C">
            <w:pPr>
              <w:spacing w:after="20" w:line="240" w:lineRule="auto"/>
            </w:pPr>
            <w:r>
              <w:rPr>
                <w:rFonts w:ascii="Arial" w:hAnsi="Arial" w:eastAsia="Arial"/>
                <w:sz w:val="16"/>
              </w:rPr>
              <w:t>CDC đọc thay đổi từ bảng nghiệp vụ được cấu hình; không dùng outbox riêng trong mô hình hiện tại.</w:t>
            </w:r>
          </w:p>
        </w:tc>
      </w:tr>
      <w:tr w14:paraId="204F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A6E3BF9">
            <w:pPr>
              <w:spacing w:after="20" w:line="240" w:lineRule="auto"/>
            </w:pPr>
            <w:r>
              <w:rPr>
                <w:rFonts w:ascii="Arial" w:hAnsi="Arial" w:eastAsia="Arial"/>
                <w:sz w:val="16"/>
              </w:rPr>
              <w:t>Processed CDC Event</w:t>
            </w:r>
          </w:p>
        </w:tc>
        <w:tc>
          <w:tcPr>
            <w:tcW w:w="2592" w:type="dxa"/>
            <w:vAlign w:val="top"/>
          </w:tcPr>
          <w:p w14:paraId="05259777">
            <w:pPr>
              <w:spacing w:after="20" w:line="240" w:lineRule="auto"/>
            </w:pPr>
            <w:r>
              <w:rPr>
                <w:rFonts w:ascii="Arial" w:hAnsi="Arial" w:eastAsia="Arial"/>
                <w:sz w:val="16"/>
              </w:rPr>
              <w:t>Event CDC đã xử lý</w:t>
            </w:r>
          </w:p>
        </w:tc>
        <w:tc>
          <w:tcPr>
            <w:tcW w:w="5760" w:type="dxa"/>
            <w:vAlign w:val="top"/>
          </w:tcPr>
          <w:p w14:paraId="2C7CFBA0">
            <w:pPr>
              <w:spacing w:after="20" w:line="240" w:lineRule="auto"/>
            </w:pPr>
            <w:r>
              <w:rPr>
                <w:rFonts w:ascii="Arial" w:hAnsi="Arial" w:eastAsia="Arial"/>
                <w:sz w:val="16"/>
              </w:rPr>
              <w:t>Bản ghi chống xử lý trùng phía consumer theo connector, source table, record key và log position.</w:t>
            </w:r>
          </w:p>
        </w:tc>
      </w:tr>
      <w:tr w14:paraId="4084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724EE21">
            <w:pPr>
              <w:spacing w:after="20" w:line="240" w:lineRule="auto"/>
            </w:pPr>
            <w:r>
              <w:rPr>
                <w:rFonts w:ascii="Arial" w:hAnsi="Arial" w:eastAsia="Arial"/>
                <w:sz w:val="16"/>
              </w:rPr>
              <w:t>CDC Dead Letter Message</w:t>
            </w:r>
          </w:p>
        </w:tc>
        <w:tc>
          <w:tcPr>
            <w:tcW w:w="2592" w:type="dxa"/>
            <w:vAlign w:val="top"/>
          </w:tcPr>
          <w:p w14:paraId="456036FA">
            <w:pPr>
              <w:spacing w:after="20" w:line="240" w:lineRule="auto"/>
            </w:pPr>
            <w:r>
              <w:rPr>
                <w:rFonts w:ascii="Arial" w:hAnsi="Arial" w:eastAsia="Arial"/>
                <w:sz w:val="16"/>
              </w:rPr>
              <w:t>Thông điệp CDC lỗi</w:t>
            </w:r>
          </w:p>
        </w:tc>
        <w:tc>
          <w:tcPr>
            <w:tcW w:w="5760" w:type="dxa"/>
            <w:vAlign w:val="top"/>
          </w:tcPr>
          <w:p w14:paraId="297B3BA3">
            <w:pPr>
              <w:spacing w:after="20" w:line="240" w:lineRule="auto"/>
            </w:pPr>
            <w:r>
              <w:rPr>
                <w:rFonts w:ascii="Arial" w:hAnsi="Arial" w:eastAsia="Arial"/>
                <w:sz w:val="16"/>
              </w:rPr>
              <w:t>Lưu payload CDC xử lý lỗi sau retry để điều tra/replay.</w:t>
            </w:r>
          </w:p>
        </w:tc>
      </w:tr>
      <w:tr w14:paraId="7B02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A4D2D1C">
            <w:pPr>
              <w:spacing w:after="20" w:line="240" w:lineRule="auto"/>
            </w:pPr>
            <w:r>
              <w:rPr>
                <w:rFonts w:ascii="Arial" w:hAnsi="Arial" w:eastAsia="Arial"/>
                <w:sz w:val="16"/>
              </w:rPr>
              <w:t>Trace ID</w:t>
            </w:r>
          </w:p>
        </w:tc>
        <w:tc>
          <w:tcPr>
            <w:tcW w:w="2592" w:type="dxa"/>
            <w:vAlign w:val="top"/>
          </w:tcPr>
          <w:p w14:paraId="3217B2DA">
            <w:pPr>
              <w:spacing w:after="20" w:line="240" w:lineRule="auto"/>
            </w:pPr>
            <w:r>
              <w:rPr>
                <w:rFonts w:ascii="Arial" w:hAnsi="Arial" w:eastAsia="Arial"/>
                <w:sz w:val="16"/>
              </w:rPr>
              <w:t>Mã trace</w:t>
            </w:r>
          </w:p>
        </w:tc>
        <w:tc>
          <w:tcPr>
            <w:tcW w:w="5760" w:type="dxa"/>
            <w:vAlign w:val="top"/>
          </w:tcPr>
          <w:p w14:paraId="0D2B5BF9">
            <w:pPr>
              <w:spacing w:after="20" w:line="240" w:lineRule="auto"/>
            </w:pPr>
            <w:r>
              <w:rPr>
                <w:rFonts w:ascii="Arial" w:hAnsi="Arial" w:eastAsia="Arial"/>
                <w:sz w:val="16"/>
              </w:rPr>
              <w:t>Mã theo dõi request qua nhiều service.</w:t>
            </w:r>
          </w:p>
        </w:tc>
      </w:tr>
      <w:tr w14:paraId="4F2F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C23500A">
            <w:pPr>
              <w:spacing w:after="20" w:line="240" w:lineRule="auto"/>
            </w:pPr>
            <w:r>
              <w:rPr>
                <w:rFonts w:ascii="Arial" w:hAnsi="Arial" w:eastAsia="Arial"/>
                <w:sz w:val="16"/>
              </w:rPr>
              <w:t>Span ID</w:t>
            </w:r>
          </w:p>
        </w:tc>
        <w:tc>
          <w:tcPr>
            <w:tcW w:w="2592" w:type="dxa"/>
            <w:vAlign w:val="top"/>
          </w:tcPr>
          <w:p w14:paraId="35B7B9CD">
            <w:pPr>
              <w:spacing w:after="20" w:line="240" w:lineRule="auto"/>
            </w:pPr>
            <w:r>
              <w:rPr>
                <w:rFonts w:ascii="Arial" w:hAnsi="Arial" w:eastAsia="Arial"/>
                <w:sz w:val="16"/>
              </w:rPr>
              <w:t>Mã span</w:t>
            </w:r>
          </w:p>
        </w:tc>
        <w:tc>
          <w:tcPr>
            <w:tcW w:w="5760" w:type="dxa"/>
            <w:vAlign w:val="top"/>
          </w:tcPr>
          <w:p w14:paraId="6973A304">
            <w:pPr>
              <w:spacing w:after="20" w:line="240" w:lineRule="auto"/>
            </w:pPr>
            <w:r>
              <w:rPr>
                <w:rFonts w:ascii="Arial" w:hAnsi="Arial" w:eastAsia="Arial"/>
                <w:sz w:val="16"/>
              </w:rPr>
              <w:t>Mã theo dõi một operation cụ thể trong trace phân tán.</w:t>
            </w:r>
          </w:p>
        </w:tc>
      </w:tr>
      <w:tr w14:paraId="7E52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D5A3EBD">
            <w:pPr>
              <w:spacing w:after="20" w:line="240" w:lineRule="auto"/>
            </w:pPr>
            <w:r>
              <w:rPr>
                <w:rFonts w:ascii="Arial" w:hAnsi="Arial" w:eastAsia="Arial"/>
                <w:sz w:val="16"/>
              </w:rPr>
              <w:t>Source System</w:t>
            </w:r>
          </w:p>
        </w:tc>
        <w:tc>
          <w:tcPr>
            <w:tcW w:w="2592" w:type="dxa"/>
            <w:vAlign w:val="top"/>
          </w:tcPr>
          <w:p w14:paraId="2C36BE61">
            <w:pPr>
              <w:spacing w:after="20" w:line="240" w:lineRule="auto"/>
            </w:pPr>
            <w:r>
              <w:rPr>
                <w:rFonts w:ascii="Arial" w:hAnsi="Arial" w:eastAsia="Arial"/>
                <w:sz w:val="16"/>
              </w:rPr>
              <w:t>Hệ thống nguồn</w:t>
            </w:r>
          </w:p>
        </w:tc>
        <w:tc>
          <w:tcPr>
            <w:tcW w:w="5760" w:type="dxa"/>
            <w:vAlign w:val="top"/>
          </w:tcPr>
          <w:p w14:paraId="7E28DD7C">
            <w:pPr>
              <w:spacing w:after="20" w:line="240" w:lineRule="auto"/>
            </w:pPr>
            <w:r>
              <w:rPr>
                <w:rFonts w:ascii="Arial" w:hAnsi="Arial" w:eastAsia="Arial"/>
                <w:sz w:val="16"/>
              </w:rPr>
              <w:t>Hệ thống phát sinh dữ liệu hoặc event, ví dụ Mobile App, Claim Service, OCR, Bank Gateway.</w:t>
            </w:r>
          </w:p>
        </w:tc>
      </w:tr>
    </w:tbl>
    <w:p w14:paraId="77472FA8"/>
    <w:p w14:paraId="4EF855D2">
      <w:pPr>
        <w:pStyle w:val="2"/>
      </w:pPr>
      <w:r>
        <w:t>11. Quy ước đặt tên và chuẩn hóa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4384"/>
        <w:gridCol w:w="3916"/>
      </w:tblGrid>
      <w:tr w14:paraId="6D12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0B7A3B"/>
            <w:vAlign w:val="top"/>
          </w:tcPr>
          <w:p w14:paraId="3BE1FC18">
            <w:pPr>
              <w:spacing w:after="20" w:line="240" w:lineRule="auto"/>
            </w:pPr>
            <w:r>
              <w:rPr>
                <w:rFonts w:ascii="Arial" w:hAnsi="Arial" w:eastAsia="Arial"/>
                <w:b/>
                <w:color w:val="FFFFFF"/>
                <w:sz w:val="16"/>
              </w:rPr>
              <w:t>Nhóm</w:t>
            </w:r>
          </w:p>
        </w:tc>
        <w:tc>
          <w:tcPr>
            <w:tcW w:w="4608" w:type="dxa"/>
            <w:shd w:val="clear" w:color="auto" w:fill="0B7A3B"/>
            <w:vAlign w:val="top"/>
          </w:tcPr>
          <w:p w14:paraId="4F64519C">
            <w:pPr>
              <w:spacing w:after="20" w:line="240" w:lineRule="auto"/>
            </w:pPr>
            <w:r>
              <w:rPr>
                <w:rFonts w:ascii="Arial" w:hAnsi="Arial" w:eastAsia="Arial"/>
                <w:b/>
                <w:color w:val="FFFFFF"/>
                <w:sz w:val="16"/>
              </w:rPr>
              <w:t>Quy ước</w:t>
            </w:r>
          </w:p>
        </w:tc>
        <w:tc>
          <w:tcPr>
            <w:tcW w:w="4032" w:type="dxa"/>
            <w:shd w:val="clear" w:color="auto" w:fill="0B7A3B"/>
            <w:vAlign w:val="top"/>
          </w:tcPr>
          <w:p w14:paraId="456CF68D">
            <w:pPr>
              <w:spacing w:after="20" w:line="240" w:lineRule="auto"/>
            </w:pPr>
            <w:r>
              <w:rPr>
                <w:rFonts w:ascii="Arial" w:hAnsi="Arial" w:eastAsia="Arial"/>
                <w:b/>
                <w:color w:val="FFFFFF"/>
                <w:sz w:val="16"/>
              </w:rPr>
              <w:t>Ví dụ</w:t>
            </w:r>
          </w:p>
        </w:tc>
      </w:tr>
      <w:tr w14:paraId="7933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3C1BABE0">
            <w:pPr>
              <w:spacing w:after="20" w:line="240" w:lineRule="auto"/>
            </w:pPr>
            <w:r>
              <w:rPr>
                <w:rFonts w:ascii="Arial" w:hAnsi="Arial" w:eastAsia="Arial"/>
                <w:sz w:val="16"/>
              </w:rPr>
              <w:t>Table/Object</w:t>
            </w:r>
          </w:p>
        </w:tc>
        <w:tc>
          <w:tcPr>
            <w:tcW w:w="4608" w:type="dxa"/>
            <w:vAlign w:val="top"/>
          </w:tcPr>
          <w:p w14:paraId="7FE46F21">
            <w:pPr>
              <w:spacing w:after="20" w:line="240" w:lineRule="auto"/>
            </w:pPr>
            <w:r>
              <w:rPr>
                <w:rFonts w:ascii="Arial" w:hAnsi="Arial" w:eastAsia="Arial"/>
                <w:sz w:val="16"/>
              </w:rPr>
              <w:t>snake_case, danh từ nghiệp vụ rõ nghĩa</w:t>
            </w:r>
          </w:p>
        </w:tc>
        <w:tc>
          <w:tcPr>
            <w:tcW w:w="4032" w:type="dxa"/>
            <w:vAlign w:val="top"/>
          </w:tcPr>
          <w:p w14:paraId="55FA2C45">
            <w:pPr>
              <w:spacing w:after="20" w:line="240" w:lineRule="auto"/>
            </w:pPr>
            <w:r>
              <w:rPr>
                <w:rFonts w:ascii="Arial" w:hAnsi="Arial" w:eastAsia="Arial"/>
                <w:sz w:val="16"/>
              </w:rPr>
              <w:t>claim_core, policy_snapshot, payment_instruction</w:t>
            </w:r>
          </w:p>
        </w:tc>
      </w:tr>
      <w:tr w14:paraId="3AE3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7D2C8F0">
            <w:pPr>
              <w:spacing w:after="20" w:line="240" w:lineRule="auto"/>
            </w:pPr>
            <w:r>
              <w:rPr>
                <w:rFonts w:ascii="Arial" w:hAnsi="Arial" w:eastAsia="Arial"/>
                <w:sz w:val="16"/>
              </w:rPr>
              <w:t>Primary Key</w:t>
            </w:r>
          </w:p>
        </w:tc>
        <w:tc>
          <w:tcPr>
            <w:tcW w:w="4608" w:type="dxa"/>
            <w:vAlign w:val="top"/>
          </w:tcPr>
          <w:p w14:paraId="375A5136">
            <w:pPr>
              <w:spacing w:after="20" w:line="240" w:lineRule="auto"/>
            </w:pPr>
            <w:r>
              <w:rPr>
                <w:rFonts w:ascii="Arial" w:hAnsi="Arial" w:eastAsia="Arial"/>
                <w:sz w:val="16"/>
              </w:rPr>
              <w:t>hậu tố _id</w:t>
            </w:r>
          </w:p>
        </w:tc>
        <w:tc>
          <w:tcPr>
            <w:tcW w:w="4032" w:type="dxa"/>
            <w:vAlign w:val="top"/>
          </w:tcPr>
          <w:p w14:paraId="4066C37C">
            <w:pPr>
              <w:spacing w:after="20" w:line="240" w:lineRule="auto"/>
            </w:pPr>
            <w:r>
              <w:rPr>
                <w:rFonts w:ascii="Arial" w:hAnsi="Arial" w:eastAsia="Arial"/>
                <w:sz w:val="16"/>
              </w:rPr>
              <w:t>claim_id, policy_id, payment_id</w:t>
            </w:r>
          </w:p>
        </w:tc>
      </w:tr>
      <w:tr w14:paraId="0533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3F0FF9F6">
            <w:pPr>
              <w:spacing w:after="20" w:line="240" w:lineRule="auto"/>
            </w:pPr>
            <w:r>
              <w:rPr>
                <w:rFonts w:ascii="Arial" w:hAnsi="Arial" w:eastAsia="Arial"/>
                <w:sz w:val="16"/>
              </w:rPr>
              <w:t>Code/Master data</w:t>
            </w:r>
          </w:p>
        </w:tc>
        <w:tc>
          <w:tcPr>
            <w:tcW w:w="4608" w:type="dxa"/>
            <w:vAlign w:val="top"/>
          </w:tcPr>
          <w:p w14:paraId="3E23C776">
            <w:pPr>
              <w:spacing w:after="20" w:line="240" w:lineRule="auto"/>
            </w:pPr>
            <w:r>
              <w:rPr>
                <w:rFonts w:ascii="Arial" w:hAnsi="Arial" w:eastAsia="Arial"/>
                <w:sz w:val="16"/>
              </w:rPr>
              <w:t>hậu tố _code</w:t>
            </w:r>
          </w:p>
        </w:tc>
        <w:tc>
          <w:tcPr>
            <w:tcW w:w="4032" w:type="dxa"/>
            <w:vAlign w:val="top"/>
          </w:tcPr>
          <w:p w14:paraId="3D3736F1">
            <w:pPr>
              <w:spacing w:after="20" w:line="240" w:lineRule="auto"/>
            </w:pPr>
            <w:r>
              <w:rPr>
                <w:rFonts w:ascii="Arial" w:hAnsi="Arial" w:eastAsia="Arial"/>
                <w:sz w:val="16"/>
              </w:rPr>
              <w:t>claim_type_code, status_code</w:t>
            </w:r>
          </w:p>
        </w:tc>
      </w:tr>
      <w:tr w14:paraId="3114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vAlign w:val="top"/>
          </w:tcPr>
          <w:p w14:paraId="4F247215">
            <w:pPr>
              <w:spacing w:after="20" w:line="240" w:lineRule="auto"/>
            </w:pPr>
            <w:r>
              <w:rPr>
                <w:rFonts w:ascii="Arial" w:hAnsi="Arial" w:eastAsia="Arial"/>
                <w:sz w:val="16"/>
              </w:rPr>
              <w:t>Status</w:t>
            </w:r>
          </w:p>
        </w:tc>
        <w:tc>
          <w:tcPr>
            <w:tcW w:w="4608" w:type="dxa"/>
            <w:vAlign w:val="top"/>
          </w:tcPr>
          <w:p w14:paraId="1A1A79EF">
            <w:pPr>
              <w:spacing w:after="20" w:line="240" w:lineRule="auto"/>
            </w:pPr>
            <w:r>
              <w:rPr>
                <w:rFonts w:ascii="Arial" w:hAnsi="Arial" w:eastAsia="Arial"/>
                <w:sz w:val="16"/>
              </w:rPr>
              <w:t>hậu tố _status hoặc _status_code</w:t>
            </w:r>
          </w:p>
        </w:tc>
        <w:tc>
          <w:tcPr>
            <w:tcW w:w="4032" w:type="dxa"/>
            <w:vAlign w:val="top"/>
          </w:tcPr>
          <w:p w14:paraId="2D80B27A">
            <w:pPr>
              <w:spacing w:after="20" w:line="240" w:lineRule="auto"/>
            </w:pPr>
            <w:r>
              <w:rPr>
                <w:rFonts w:ascii="Arial" w:hAnsi="Arial" w:eastAsia="Arial"/>
                <w:sz w:val="16"/>
              </w:rPr>
              <w:t>claim_status, payment_status</w:t>
            </w:r>
          </w:p>
        </w:tc>
      </w:tr>
      <w:tr w14:paraId="59F9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3B23F50B">
            <w:pPr>
              <w:spacing w:after="20" w:line="240" w:lineRule="auto"/>
            </w:pPr>
            <w:r>
              <w:rPr>
                <w:rFonts w:ascii="Arial" w:hAnsi="Arial" w:eastAsia="Arial"/>
                <w:sz w:val="16"/>
              </w:rPr>
              <w:t>Date/Time</w:t>
            </w:r>
          </w:p>
        </w:tc>
        <w:tc>
          <w:tcPr>
            <w:tcW w:w="4608" w:type="dxa"/>
            <w:vAlign w:val="top"/>
          </w:tcPr>
          <w:p w14:paraId="3BED3CBC">
            <w:pPr>
              <w:spacing w:after="20" w:line="240" w:lineRule="auto"/>
            </w:pPr>
            <w:r>
              <w:rPr>
                <w:rFonts w:ascii="Arial" w:hAnsi="Arial" w:eastAsia="Arial"/>
                <w:sz w:val="16"/>
              </w:rPr>
              <w:t>hậu tố _date hoặc _at</w:t>
            </w:r>
          </w:p>
        </w:tc>
        <w:tc>
          <w:tcPr>
            <w:tcW w:w="4032" w:type="dxa"/>
            <w:vAlign w:val="top"/>
          </w:tcPr>
          <w:p w14:paraId="5F59F055">
            <w:pPr>
              <w:spacing w:after="20" w:line="240" w:lineRule="auto"/>
            </w:pPr>
            <w:r>
              <w:rPr>
                <w:rFonts w:ascii="Arial" w:hAnsi="Arial" w:eastAsia="Arial"/>
                <w:sz w:val="16"/>
              </w:rPr>
              <w:t>loss_date, created_at</w:t>
            </w:r>
          </w:p>
        </w:tc>
      </w:tr>
      <w:tr w14:paraId="509C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330B82B">
            <w:pPr>
              <w:spacing w:after="20" w:line="240" w:lineRule="auto"/>
            </w:pPr>
            <w:r>
              <w:rPr>
                <w:rFonts w:ascii="Arial" w:hAnsi="Arial" w:eastAsia="Arial"/>
                <w:sz w:val="16"/>
              </w:rPr>
              <w:t>Snapshot</w:t>
            </w:r>
          </w:p>
        </w:tc>
        <w:tc>
          <w:tcPr>
            <w:tcW w:w="4608" w:type="dxa"/>
            <w:vAlign w:val="top"/>
          </w:tcPr>
          <w:p w14:paraId="2747BA3B">
            <w:pPr>
              <w:spacing w:after="20" w:line="240" w:lineRule="auto"/>
            </w:pPr>
            <w:r>
              <w:rPr>
                <w:rFonts w:ascii="Arial" w:hAnsi="Arial" w:eastAsia="Arial"/>
                <w:sz w:val="16"/>
              </w:rPr>
              <w:t>hậu tố _snapshot</w:t>
            </w:r>
          </w:p>
        </w:tc>
        <w:tc>
          <w:tcPr>
            <w:tcW w:w="4032" w:type="dxa"/>
            <w:vAlign w:val="top"/>
          </w:tcPr>
          <w:p w14:paraId="4CBBF939">
            <w:pPr>
              <w:spacing w:after="20" w:line="240" w:lineRule="auto"/>
            </w:pPr>
            <w:r>
              <w:rPr>
                <w:rFonts w:ascii="Arial" w:hAnsi="Arial" w:eastAsia="Arial"/>
                <w:sz w:val="16"/>
              </w:rPr>
              <w:t>policy_snapshot, party_snapshot</w:t>
            </w:r>
          </w:p>
        </w:tc>
      </w:tr>
      <w:tr w14:paraId="04C3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15A4AFF3">
            <w:pPr>
              <w:spacing w:after="20" w:line="240" w:lineRule="auto"/>
            </w:pPr>
            <w:r>
              <w:rPr>
                <w:rFonts w:ascii="Arial" w:hAnsi="Arial" w:eastAsia="Arial"/>
                <w:sz w:val="16"/>
              </w:rPr>
              <w:t>Version</w:t>
            </w:r>
          </w:p>
        </w:tc>
        <w:tc>
          <w:tcPr>
            <w:tcW w:w="4608" w:type="dxa"/>
            <w:vAlign w:val="top"/>
          </w:tcPr>
          <w:p w14:paraId="36AA4438">
            <w:pPr>
              <w:spacing w:after="20" w:line="240" w:lineRule="auto"/>
            </w:pPr>
            <w:r>
              <w:rPr>
                <w:rFonts w:ascii="Arial" w:hAnsi="Arial" w:eastAsia="Arial"/>
                <w:sz w:val="16"/>
              </w:rPr>
              <w:t>hậu tố _version hoặc version_no</w:t>
            </w:r>
          </w:p>
        </w:tc>
        <w:tc>
          <w:tcPr>
            <w:tcW w:w="4032" w:type="dxa"/>
            <w:vAlign w:val="top"/>
          </w:tcPr>
          <w:p w14:paraId="38767978">
            <w:pPr>
              <w:spacing w:after="20" w:line="240" w:lineRule="auto"/>
            </w:pPr>
            <w:r>
              <w:rPr>
                <w:rFonts w:ascii="Arial" w:hAnsi="Arial" w:eastAsia="Arial"/>
                <w:sz w:val="16"/>
              </w:rPr>
              <w:t>decision_version, payment_instruction_version</w:t>
            </w:r>
          </w:p>
        </w:tc>
      </w:tr>
      <w:tr w14:paraId="4F7D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A350777">
            <w:pPr>
              <w:spacing w:after="20" w:line="240" w:lineRule="auto"/>
            </w:pPr>
            <w:r>
              <w:rPr>
                <w:rFonts w:ascii="Arial" w:hAnsi="Arial" w:eastAsia="Arial"/>
                <w:sz w:val="16"/>
              </w:rPr>
              <w:t>Log/Audit</w:t>
            </w:r>
          </w:p>
        </w:tc>
        <w:tc>
          <w:tcPr>
            <w:tcW w:w="4608" w:type="dxa"/>
            <w:vAlign w:val="top"/>
          </w:tcPr>
          <w:p w14:paraId="3FCB6C82">
            <w:pPr>
              <w:spacing w:after="20" w:line="240" w:lineRule="auto"/>
            </w:pPr>
            <w:r>
              <w:rPr>
                <w:rFonts w:ascii="Arial" w:hAnsi="Arial" w:eastAsia="Arial"/>
                <w:sz w:val="16"/>
              </w:rPr>
              <w:t>hậu tố _log hoặc _trail</w:t>
            </w:r>
          </w:p>
        </w:tc>
        <w:tc>
          <w:tcPr>
            <w:tcW w:w="4032" w:type="dxa"/>
            <w:vAlign w:val="top"/>
          </w:tcPr>
          <w:p w14:paraId="4BF758AA">
            <w:pPr>
              <w:spacing w:after="20" w:line="240" w:lineRule="auto"/>
            </w:pPr>
            <w:r>
              <w:rPr>
                <w:rFonts w:ascii="Arial" w:hAnsi="Arial" w:eastAsia="Arial"/>
                <w:sz w:val="16"/>
              </w:rPr>
              <w:t>state_transition_log, audit_trail</w:t>
            </w:r>
          </w:p>
        </w:tc>
      </w:tr>
      <w:tr w14:paraId="1896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983437D">
            <w:pPr>
              <w:spacing w:after="20" w:line="240" w:lineRule="auto"/>
            </w:pPr>
            <w:r>
              <w:rPr>
                <w:rFonts w:ascii="Arial" w:hAnsi="Arial" w:eastAsia="Arial"/>
                <w:sz w:val="16"/>
              </w:rPr>
              <w:t>Config/Mapping</w:t>
            </w:r>
          </w:p>
        </w:tc>
        <w:tc>
          <w:tcPr>
            <w:tcW w:w="4608" w:type="dxa"/>
            <w:vAlign w:val="top"/>
          </w:tcPr>
          <w:p w14:paraId="4C15E463">
            <w:pPr>
              <w:spacing w:after="20" w:line="240" w:lineRule="auto"/>
            </w:pPr>
            <w:r>
              <w:rPr>
                <w:rFonts w:ascii="Arial" w:hAnsi="Arial" w:eastAsia="Arial"/>
                <w:sz w:val="16"/>
              </w:rPr>
              <w:t>hậu tố _config hoặc _mapping</w:t>
            </w:r>
          </w:p>
        </w:tc>
        <w:tc>
          <w:tcPr>
            <w:tcW w:w="4032" w:type="dxa"/>
            <w:vAlign w:val="top"/>
          </w:tcPr>
          <w:p w14:paraId="669478EA">
            <w:pPr>
              <w:spacing w:after="20" w:line="240" w:lineRule="auto"/>
            </w:pPr>
            <w:r>
              <w:rPr>
                <w:rFonts w:ascii="Arial" w:hAnsi="Arial" w:eastAsia="Arial"/>
                <w:sz w:val="16"/>
              </w:rPr>
              <w:t>product_claim_type_config, cdc_event_type_mapping</w:t>
            </w:r>
          </w:p>
        </w:tc>
      </w:tr>
    </w:tbl>
    <w:p w14:paraId="1373486B"/>
    <w:p w14:paraId="73B91680">
      <w:pPr>
        <w:pStyle w:val="2"/>
      </w:pPr>
      <w:r>
        <w:t>12.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2806"/>
        <w:gridCol w:w="5250"/>
      </w:tblGrid>
      <w:tr w14:paraId="158F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21B4493B">
            <w:pPr>
              <w:spacing w:after="20" w:line="240" w:lineRule="auto"/>
            </w:pPr>
            <w:r>
              <w:rPr>
                <w:rFonts w:ascii="Arial" w:hAnsi="Arial" w:eastAsia="Arial"/>
                <w:b/>
                <w:color w:val="FFFFFF"/>
                <w:sz w:val="16"/>
              </w:rPr>
              <w:t>Đối tượng trace</w:t>
            </w:r>
          </w:p>
        </w:tc>
        <w:tc>
          <w:tcPr>
            <w:tcW w:w="2880" w:type="dxa"/>
            <w:shd w:val="clear" w:color="auto" w:fill="0B7A3B"/>
            <w:vAlign w:val="top"/>
          </w:tcPr>
          <w:p w14:paraId="6ECFADEC">
            <w:pPr>
              <w:spacing w:after="20" w:line="240" w:lineRule="auto"/>
            </w:pPr>
            <w:r>
              <w:rPr>
                <w:rFonts w:ascii="Arial" w:hAnsi="Arial" w:eastAsia="Arial"/>
                <w:b/>
                <w:color w:val="FFFFFF"/>
                <w:sz w:val="16"/>
              </w:rPr>
              <w:t>Nguồn / Đích</w:t>
            </w:r>
          </w:p>
        </w:tc>
        <w:tc>
          <w:tcPr>
            <w:tcW w:w="5472" w:type="dxa"/>
            <w:shd w:val="clear" w:color="auto" w:fill="0B7A3B"/>
            <w:vAlign w:val="top"/>
          </w:tcPr>
          <w:p w14:paraId="2C1C618E">
            <w:pPr>
              <w:spacing w:after="20" w:line="240" w:lineRule="auto"/>
            </w:pPr>
            <w:r>
              <w:rPr>
                <w:rFonts w:ascii="Arial" w:hAnsi="Arial" w:eastAsia="Arial"/>
                <w:b/>
                <w:color w:val="FFFFFF"/>
                <w:sz w:val="16"/>
              </w:rPr>
              <w:t>Cách sử dụng</w:t>
            </w:r>
          </w:p>
        </w:tc>
      </w:tr>
      <w:tr w14:paraId="7C31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463B531">
            <w:pPr>
              <w:spacing w:after="20" w:line="240" w:lineRule="auto"/>
            </w:pPr>
            <w:r>
              <w:rPr>
                <w:rFonts w:ascii="Arial" w:hAnsi="Arial" w:eastAsia="Arial"/>
                <w:sz w:val="16"/>
              </w:rPr>
              <w:t>Glossary term</w:t>
            </w:r>
          </w:p>
        </w:tc>
        <w:tc>
          <w:tcPr>
            <w:tcW w:w="2880" w:type="dxa"/>
            <w:vAlign w:val="top"/>
          </w:tcPr>
          <w:p w14:paraId="59319BB7">
            <w:pPr>
              <w:spacing w:after="20" w:line="240" w:lineRule="auto"/>
            </w:pPr>
            <w:r>
              <w:rPr>
                <w:rFonts w:ascii="Arial" w:hAnsi="Arial" w:eastAsia="Arial"/>
                <w:sz w:val="16"/>
              </w:rPr>
              <w:t>BRD</w:t>
            </w:r>
          </w:p>
        </w:tc>
        <w:tc>
          <w:tcPr>
            <w:tcW w:w="5472" w:type="dxa"/>
            <w:vAlign w:val="top"/>
          </w:tcPr>
          <w:p w14:paraId="0AD47A7C">
            <w:pPr>
              <w:spacing w:after="20" w:line="240" w:lineRule="auto"/>
            </w:pPr>
            <w:r>
              <w:rPr>
                <w:rFonts w:ascii="Arial" w:hAnsi="Arial" w:eastAsia="Arial"/>
                <w:sz w:val="16"/>
              </w:rPr>
              <w:t>Chuẩn hóa mục tiêu, scope, value, stakeholder, KPI và pain point.</w:t>
            </w:r>
          </w:p>
        </w:tc>
      </w:tr>
      <w:tr w14:paraId="196E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9D61050">
            <w:pPr>
              <w:spacing w:after="20" w:line="240" w:lineRule="auto"/>
            </w:pPr>
            <w:r>
              <w:rPr>
                <w:rFonts w:ascii="Arial" w:hAnsi="Arial" w:eastAsia="Arial"/>
                <w:sz w:val="16"/>
              </w:rPr>
              <w:t>Glossary term</w:t>
            </w:r>
          </w:p>
        </w:tc>
        <w:tc>
          <w:tcPr>
            <w:tcW w:w="2880" w:type="dxa"/>
            <w:vAlign w:val="top"/>
          </w:tcPr>
          <w:p w14:paraId="19B8738F">
            <w:pPr>
              <w:spacing w:after="20" w:line="240" w:lineRule="auto"/>
            </w:pPr>
            <w:r>
              <w:rPr>
                <w:rFonts w:ascii="Arial" w:hAnsi="Arial" w:eastAsia="Arial"/>
                <w:sz w:val="16"/>
              </w:rPr>
              <w:t>Workflow v5</w:t>
            </w:r>
          </w:p>
        </w:tc>
        <w:tc>
          <w:tcPr>
            <w:tcW w:w="5472" w:type="dxa"/>
            <w:vAlign w:val="top"/>
          </w:tcPr>
          <w:p w14:paraId="6BCEA2A0">
            <w:pPr>
              <w:spacing w:after="20" w:line="240" w:lineRule="auto"/>
            </w:pPr>
            <w:r>
              <w:rPr>
                <w:rFonts w:ascii="Arial" w:hAnsi="Arial" w:eastAsia="Arial"/>
                <w:sz w:val="16"/>
              </w:rPr>
              <w:t>Gắn thuật ngữ với 12 module lifecycle, actor/swimlane, input/output, SLA và exception flow.</w:t>
            </w:r>
          </w:p>
        </w:tc>
      </w:tr>
      <w:tr w14:paraId="418F3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5CC91984">
            <w:pPr>
              <w:spacing w:after="20" w:line="240" w:lineRule="auto"/>
            </w:pPr>
            <w:r>
              <w:rPr>
                <w:rFonts w:ascii="Arial" w:hAnsi="Arial" w:eastAsia="Arial"/>
                <w:sz w:val="16"/>
              </w:rPr>
              <w:t>Glossary term</w:t>
            </w:r>
          </w:p>
        </w:tc>
        <w:tc>
          <w:tcPr>
            <w:tcW w:w="2880" w:type="dxa"/>
            <w:vAlign w:val="top"/>
          </w:tcPr>
          <w:p w14:paraId="506A0CB7">
            <w:pPr>
              <w:spacing w:after="20" w:line="240" w:lineRule="auto"/>
            </w:pPr>
            <w:r>
              <w:rPr>
                <w:rFonts w:ascii="Arial" w:hAnsi="Arial" w:eastAsia="Arial"/>
                <w:sz w:val="16"/>
              </w:rPr>
              <w:t>Use Case/User Story</w:t>
            </w:r>
          </w:p>
        </w:tc>
        <w:tc>
          <w:tcPr>
            <w:tcW w:w="5472" w:type="dxa"/>
            <w:vAlign w:val="top"/>
          </w:tcPr>
          <w:p w14:paraId="4CBDA627">
            <w:pPr>
              <w:spacing w:after="20" w:line="240" w:lineRule="auto"/>
            </w:pPr>
            <w:r>
              <w:rPr>
                <w:rFonts w:ascii="Arial" w:hAnsi="Arial" w:eastAsia="Arial"/>
                <w:sz w:val="16"/>
              </w:rPr>
              <w:t>Gắn thuật ngữ với actor, use case, story, acceptance criteria và edge case.</w:t>
            </w:r>
          </w:p>
        </w:tc>
      </w:tr>
      <w:tr w14:paraId="7170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C219B0F">
            <w:pPr>
              <w:spacing w:after="20" w:line="240" w:lineRule="auto"/>
            </w:pPr>
            <w:r>
              <w:rPr>
                <w:rFonts w:ascii="Arial" w:hAnsi="Arial" w:eastAsia="Arial"/>
                <w:sz w:val="16"/>
              </w:rPr>
              <w:t>Glossary term</w:t>
            </w:r>
          </w:p>
        </w:tc>
        <w:tc>
          <w:tcPr>
            <w:tcW w:w="2880" w:type="dxa"/>
            <w:vAlign w:val="top"/>
          </w:tcPr>
          <w:p w14:paraId="5AD6B04B">
            <w:pPr>
              <w:spacing w:after="20" w:line="240" w:lineRule="auto"/>
            </w:pPr>
            <w:r>
              <w:rPr>
                <w:rFonts w:ascii="Arial" w:hAnsi="Arial" w:eastAsia="Arial"/>
                <w:sz w:val="16"/>
              </w:rPr>
              <w:t>Business Rule</w:t>
            </w:r>
          </w:p>
        </w:tc>
        <w:tc>
          <w:tcPr>
            <w:tcW w:w="5472" w:type="dxa"/>
            <w:vAlign w:val="top"/>
          </w:tcPr>
          <w:p w14:paraId="59102B5B">
            <w:pPr>
              <w:spacing w:after="20" w:line="240" w:lineRule="auto"/>
            </w:pPr>
            <w:r>
              <w:rPr>
                <w:rFonts w:ascii="Arial" w:hAnsi="Arial" w:eastAsia="Arial"/>
                <w:sz w:val="16"/>
              </w:rPr>
              <w:t>Gắn thuật ngữ với rule package, rule expression, guard rule, calculation và decision matrix.</w:t>
            </w:r>
          </w:p>
        </w:tc>
      </w:tr>
      <w:tr w14:paraId="7686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EA4654D">
            <w:pPr>
              <w:spacing w:after="20" w:line="240" w:lineRule="auto"/>
            </w:pPr>
            <w:r>
              <w:rPr>
                <w:rFonts w:ascii="Arial" w:hAnsi="Arial" w:eastAsia="Arial"/>
                <w:sz w:val="16"/>
              </w:rPr>
              <w:t>Glossary term</w:t>
            </w:r>
          </w:p>
        </w:tc>
        <w:tc>
          <w:tcPr>
            <w:tcW w:w="2880" w:type="dxa"/>
            <w:vAlign w:val="top"/>
          </w:tcPr>
          <w:p w14:paraId="33991624">
            <w:pPr>
              <w:spacing w:after="20" w:line="240" w:lineRule="auto"/>
            </w:pPr>
            <w:r>
              <w:rPr>
                <w:rFonts w:ascii="Arial" w:hAnsi="Arial" w:eastAsia="Arial"/>
                <w:sz w:val="16"/>
              </w:rPr>
              <w:t>State Machine</w:t>
            </w:r>
          </w:p>
        </w:tc>
        <w:tc>
          <w:tcPr>
            <w:tcW w:w="5472" w:type="dxa"/>
            <w:vAlign w:val="top"/>
          </w:tcPr>
          <w:p w14:paraId="2CB68767">
            <w:pPr>
              <w:spacing w:after="20" w:line="240" w:lineRule="auto"/>
            </w:pPr>
            <w:r>
              <w:rPr>
                <w:rFonts w:ascii="Arial" w:hAnsi="Arial" w:eastAsia="Arial"/>
                <w:sz w:val="16"/>
              </w:rPr>
              <w:t>Gắn thuật ngữ với UI/Business/Process Status, action/event, current state, next state và transition.</w:t>
            </w:r>
          </w:p>
        </w:tc>
      </w:tr>
      <w:tr w14:paraId="2BFE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6741A12">
            <w:pPr>
              <w:spacing w:after="20" w:line="240" w:lineRule="auto"/>
            </w:pPr>
            <w:r>
              <w:rPr>
                <w:rFonts w:ascii="Arial" w:hAnsi="Arial" w:eastAsia="Arial"/>
                <w:sz w:val="16"/>
              </w:rPr>
              <w:t>Glossary term</w:t>
            </w:r>
          </w:p>
        </w:tc>
        <w:tc>
          <w:tcPr>
            <w:tcW w:w="2880" w:type="dxa"/>
            <w:vAlign w:val="top"/>
          </w:tcPr>
          <w:p w14:paraId="03453CE6">
            <w:pPr>
              <w:spacing w:after="20" w:line="240" w:lineRule="auto"/>
            </w:pPr>
            <w:r>
              <w:rPr>
                <w:rFonts w:ascii="Arial" w:hAnsi="Arial" w:eastAsia="Arial"/>
                <w:sz w:val="16"/>
              </w:rPr>
              <w:t>Ontology/Object Analysis</w:t>
            </w:r>
          </w:p>
        </w:tc>
        <w:tc>
          <w:tcPr>
            <w:tcW w:w="5472" w:type="dxa"/>
            <w:vAlign w:val="top"/>
          </w:tcPr>
          <w:p w14:paraId="26158D47">
            <w:pPr>
              <w:spacing w:after="20" w:line="240" w:lineRule="auto"/>
            </w:pPr>
            <w:r>
              <w:rPr>
                <w:rFonts w:ascii="Arial" w:hAnsi="Arial" w:eastAsia="Arial"/>
                <w:sz w:val="16"/>
              </w:rPr>
              <w:t>Gắn thuật ngữ với Object Type, Property, Relationship, ERD mapping và data classification.</w:t>
            </w:r>
          </w:p>
        </w:tc>
      </w:tr>
      <w:tr w14:paraId="371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B42A897">
            <w:pPr>
              <w:spacing w:after="20" w:line="240" w:lineRule="auto"/>
            </w:pPr>
            <w:r>
              <w:rPr>
                <w:rFonts w:ascii="Arial" w:hAnsi="Arial" w:eastAsia="Arial"/>
                <w:sz w:val="16"/>
              </w:rPr>
              <w:t>Property</w:t>
            </w:r>
          </w:p>
        </w:tc>
        <w:tc>
          <w:tcPr>
            <w:tcW w:w="2880" w:type="dxa"/>
            <w:vAlign w:val="top"/>
          </w:tcPr>
          <w:p w14:paraId="4C9A6D46">
            <w:pPr>
              <w:spacing w:after="20" w:line="240" w:lineRule="auto"/>
            </w:pPr>
            <w:r>
              <w:rPr>
                <w:rFonts w:ascii="Arial" w:hAnsi="Arial" w:eastAsia="Arial"/>
                <w:sz w:val="16"/>
              </w:rPr>
              <w:t>ERD Logical/Physical</w:t>
            </w:r>
          </w:p>
        </w:tc>
        <w:tc>
          <w:tcPr>
            <w:tcW w:w="5472" w:type="dxa"/>
            <w:vAlign w:val="top"/>
          </w:tcPr>
          <w:p w14:paraId="0FFC1531">
            <w:pPr>
              <w:spacing w:after="20" w:line="240" w:lineRule="auto"/>
            </w:pPr>
            <w:r>
              <w:rPr>
                <w:rFonts w:ascii="Arial" w:hAnsi="Arial" w:eastAsia="Arial"/>
                <w:sz w:val="16"/>
              </w:rPr>
              <w:t>Xác định entity/table, field, data type, cardinality, snapshot/version/audit.</w:t>
            </w:r>
          </w:p>
        </w:tc>
      </w:tr>
      <w:tr w14:paraId="7482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9FD44B6">
            <w:pPr>
              <w:spacing w:after="20" w:line="240" w:lineRule="auto"/>
            </w:pPr>
            <w:r>
              <w:rPr>
                <w:rFonts w:ascii="Arial" w:hAnsi="Arial" w:eastAsia="Arial"/>
                <w:sz w:val="16"/>
              </w:rPr>
              <w:t>Property</w:t>
            </w:r>
          </w:p>
        </w:tc>
        <w:tc>
          <w:tcPr>
            <w:tcW w:w="2880" w:type="dxa"/>
            <w:vAlign w:val="top"/>
          </w:tcPr>
          <w:p w14:paraId="21D5A977">
            <w:pPr>
              <w:spacing w:after="20" w:line="240" w:lineRule="auto"/>
            </w:pPr>
            <w:r>
              <w:rPr>
                <w:rFonts w:ascii="Arial" w:hAnsi="Arial" w:eastAsia="Arial"/>
                <w:sz w:val="16"/>
              </w:rPr>
              <w:t>Rule Engine</w:t>
            </w:r>
          </w:p>
        </w:tc>
        <w:tc>
          <w:tcPr>
            <w:tcW w:w="5472" w:type="dxa"/>
            <w:vAlign w:val="top"/>
          </w:tcPr>
          <w:p w14:paraId="2A6321F5">
            <w:pPr>
              <w:spacing w:after="20" w:line="240" w:lineRule="auto"/>
            </w:pPr>
            <w:r>
              <w:rPr>
                <w:rFonts w:ascii="Arial" w:hAnsi="Arial" w:eastAsia="Arial"/>
                <w:sz w:val="16"/>
              </w:rPr>
              <w:t>Xác định field nào được rule sử dụng làm input hoặc output.</w:t>
            </w:r>
          </w:p>
        </w:tc>
      </w:tr>
      <w:tr w14:paraId="0ACA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6DA7096">
            <w:pPr>
              <w:spacing w:after="20" w:line="240" w:lineRule="auto"/>
            </w:pPr>
            <w:r>
              <w:rPr>
                <w:rFonts w:ascii="Arial" w:hAnsi="Arial" w:eastAsia="Arial"/>
                <w:sz w:val="16"/>
              </w:rPr>
              <w:t>Property</w:t>
            </w:r>
          </w:p>
        </w:tc>
        <w:tc>
          <w:tcPr>
            <w:tcW w:w="2880" w:type="dxa"/>
            <w:vAlign w:val="top"/>
          </w:tcPr>
          <w:p w14:paraId="5E7F03C5">
            <w:pPr>
              <w:spacing w:after="20" w:line="240" w:lineRule="auto"/>
            </w:pPr>
            <w:r>
              <w:rPr>
                <w:rFonts w:ascii="Arial" w:hAnsi="Arial" w:eastAsia="Arial"/>
                <w:sz w:val="16"/>
              </w:rPr>
              <w:t>Security/Compliance</w:t>
            </w:r>
          </w:p>
        </w:tc>
        <w:tc>
          <w:tcPr>
            <w:tcW w:w="5472" w:type="dxa"/>
            <w:vAlign w:val="top"/>
          </w:tcPr>
          <w:p w14:paraId="4D575106">
            <w:pPr>
              <w:spacing w:after="20" w:line="240" w:lineRule="auto"/>
            </w:pPr>
            <w:r>
              <w:rPr>
                <w:rFonts w:ascii="Arial" w:hAnsi="Arial" w:eastAsia="Arial"/>
                <w:sz w:val="16"/>
              </w:rPr>
              <w:t>Xác định field nhạy cảm, masking, encryption, retention và access audit.</w:t>
            </w:r>
          </w:p>
        </w:tc>
      </w:tr>
    </w:tbl>
    <w:p w14:paraId="26CE6A2E"/>
    <w:p w14:paraId="3663A73F">
      <w:pPr>
        <w:pStyle w:val="2"/>
      </w:pPr>
      <w:r>
        <w:t>13. Gap Analysis &amp; Recommendation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5821"/>
      </w:tblGrid>
      <w:tr w14:paraId="1783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0B7A3B"/>
            <w:vAlign w:val="top"/>
          </w:tcPr>
          <w:p w14:paraId="17A40936">
            <w:pPr>
              <w:spacing w:after="20" w:line="240" w:lineRule="auto"/>
            </w:pPr>
            <w:r>
              <w:rPr>
                <w:rFonts w:ascii="Arial" w:hAnsi="Arial" w:eastAsia="Arial"/>
                <w:b/>
                <w:color w:val="FFFFFF"/>
                <w:sz w:val="16"/>
              </w:rPr>
              <w:t>Gap</w:t>
            </w:r>
          </w:p>
        </w:tc>
        <w:tc>
          <w:tcPr>
            <w:tcW w:w="6048" w:type="dxa"/>
            <w:shd w:val="clear" w:color="auto" w:fill="0B7A3B"/>
            <w:vAlign w:val="top"/>
          </w:tcPr>
          <w:p w14:paraId="1F87123B">
            <w:pPr>
              <w:spacing w:after="20" w:line="240" w:lineRule="auto"/>
            </w:pPr>
            <w:r>
              <w:rPr>
                <w:rFonts w:ascii="Arial" w:hAnsi="Arial" w:eastAsia="Arial"/>
                <w:b/>
                <w:color w:val="FFFFFF"/>
                <w:sz w:val="16"/>
              </w:rPr>
              <w:t>Recommendation</w:t>
            </w:r>
          </w:p>
        </w:tc>
      </w:tr>
      <w:tr w14:paraId="4517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031FAF1E">
            <w:pPr>
              <w:spacing w:after="20" w:line="240" w:lineRule="auto"/>
            </w:pPr>
            <w:r>
              <w:rPr>
                <w:rFonts w:ascii="Arial" w:hAnsi="Arial" w:eastAsia="Arial"/>
                <w:sz w:val="16"/>
              </w:rPr>
              <w:t>Thiếu định nghĩa owner cho một số object/property</w:t>
            </w:r>
          </w:p>
        </w:tc>
        <w:tc>
          <w:tcPr>
            <w:tcW w:w="6048" w:type="dxa"/>
            <w:vAlign w:val="top"/>
          </w:tcPr>
          <w:p w14:paraId="334A05E3">
            <w:pPr>
              <w:spacing w:after="20" w:line="240" w:lineRule="auto"/>
            </w:pPr>
            <w:r>
              <w:rPr>
                <w:rFonts w:ascii="Arial" w:hAnsi="Arial" w:eastAsia="Arial"/>
                <w:sz w:val="16"/>
              </w:rPr>
              <w:t>Bổ sung Domain Owner trong Glossary và ERD Data Dictionary.</w:t>
            </w:r>
          </w:p>
        </w:tc>
      </w:tr>
      <w:tr w14:paraId="005A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22F2E93E">
            <w:pPr>
              <w:spacing w:after="20" w:line="240" w:lineRule="auto"/>
            </w:pPr>
            <w:r>
              <w:rPr>
                <w:rFonts w:ascii="Arial" w:hAnsi="Arial" w:eastAsia="Arial"/>
                <w:sz w:val="16"/>
              </w:rPr>
              <w:t>Một số property dùng camelCase còn chưa chuẩn hóa theo physical naming</w:t>
            </w:r>
          </w:p>
        </w:tc>
        <w:tc>
          <w:tcPr>
            <w:tcW w:w="6048" w:type="dxa"/>
            <w:vAlign w:val="top"/>
          </w:tcPr>
          <w:p w14:paraId="07CC0CF0">
            <w:pPr>
              <w:spacing w:after="20" w:line="240" w:lineRule="auto"/>
            </w:pPr>
            <w:r>
              <w:rPr>
                <w:rFonts w:ascii="Arial" w:hAnsi="Arial" w:eastAsia="Arial"/>
                <w:sz w:val="16"/>
              </w:rPr>
              <w:t>Chuẩn hóa mapping camelCase ontology -&gt; snake_case ERD trong Logical/Physical Data Model.</w:t>
            </w:r>
          </w:p>
        </w:tc>
      </w:tr>
      <w:tr w14:paraId="4513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381CB2BC">
            <w:pPr>
              <w:spacing w:after="20" w:line="240" w:lineRule="auto"/>
            </w:pPr>
            <w:r>
              <w:rPr>
                <w:rFonts w:ascii="Arial" w:hAnsi="Arial" w:eastAsia="Arial"/>
                <w:sz w:val="16"/>
              </w:rPr>
              <w:t>Dễ nhầm giữa UI Status, Business Status và Process Status</w:t>
            </w:r>
          </w:p>
        </w:tc>
        <w:tc>
          <w:tcPr>
            <w:tcW w:w="6048" w:type="dxa"/>
            <w:vAlign w:val="top"/>
          </w:tcPr>
          <w:p w14:paraId="79A74D1E">
            <w:pPr>
              <w:spacing w:after="20" w:line="240" w:lineRule="auto"/>
            </w:pPr>
            <w:r>
              <w:rPr>
                <w:rFonts w:ascii="Arial" w:hAnsi="Arial" w:eastAsia="Arial"/>
                <w:sz w:val="16"/>
              </w:rPr>
              <w:t>Duy trì section trạng thái riêng trong glossary và bắt buộc dùng Business Status cho quyết định nghiệp vụ.</w:t>
            </w:r>
          </w:p>
        </w:tc>
      </w:tr>
      <w:tr w14:paraId="538D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08683362">
            <w:pPr>
              <w:spacing w:after="20" w:line="240" w:lineRule="auto"/>
            </w:pPr>
            <w:r>
              <w:rPr>
                <w:rFonts w:ascii="Arial" w:hAnsi="Arial" w:eastAsia="Arial"/>
                <w:sz w:val="16"/>
              </w:rPr>
              <w:t>Direct CDC có rủi ro phụ thuộc schema DB</w:t>
            </w:r>
          </w:p>
        </w:tc>
        <w:tc>
          <w:tcPr>
            <w:tcW w:w="6048" w:type="dxa"/>
            <w:vAlign w:val="top"/>
          </w:tcPr>
          <w:p w14:paraId="4E7A6761">
            <w:pPr>
              <w:spacing w:after="20" w:line="240" w:lineRule="auto"/>
            </w:pPr>
            <w:r>
              <w:rPr>
                <w:rFonts w:ascii="Arial" w:hAnsi="Arial" w:eastAsia="Arial"/>
                <w:sz w:val="16"/>
              </w:rPr>
              <w:t>Định nghĩa rõ CDC event term, cdc_column_mapping, event contract và backward compatibility.</w:t>
            </w:r>
          </w:p>
        </w:tc>
      </w:tr>
      <w:tr w14:paraId="7057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0EA78842">
            <w:pPr>
              <w:spacing w:after="20" w:line="240" w:lineRule="auto"/>
            </w:pPr>
            <w:r>
              <w:rPr>
                <w:rFonts w:ascii="Arial" w:hAnsi="Arial" w:eastAsia="Arial"/>
                <w:sz w:val="16"/>
              </w:rPr>
              <w:t>Một số dữ liệu nhạy cảm chưa gắn classification</w:t>
            </w:r>
          </w:p>
        </w:tc>
        <w:tc>
          <w:tcPr>
            <w:tcW w:w="6048" w:type="dxa"/>
            <w:vAlign w:val="top"/>
          </w:tcPr>
          <w:p w14:paraId="711B014E">
            <w:pPr>
              <w:spacing w:after="20" w:line="240" w:lineRule="auto"/>
            </w:pPr>
            <w:r>
              <w:rPr>
                <w:rFonts w:ascii="Arial" w:hAnsi="Arial" w:eastAsia="Arial"/>
                <w:sz w:val="16"/>
              </w:rPr>
              <w:t>Bổ sung Data Classification và Field Masking Policy cho identity, bank, medical, OCR, document file.</w:t>
            </w:r>
          </w:p>
        </w:tc>
      </w:tr>
      <w:tr w14:paraId="32DB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509F0D8C">
            <w:pPr>
              <w:spacing w:after="20" w:line="240" w:lineRule="auto"/>
            </w:pPr>
            <w:r>
              <w:rPr>
                <w:rFonts w:ascii="Arial" w:hAnsi="Arial" w:eastAsia="Arial"/>
                <w:sz w:val="16"/>
              </w:rPr>
              <w:t>Một số thuật ngữ partner/commission chưa xuất hiện đầy đủ trong ontology nguồn</w:t>
            </w:r>
          </w:p>
        </w:tc>
        <w:tc>
          <w:tcPr>
            <w:tcW w:w="6048" w:type="dxa"/>
            <w:vAlign w:val="top"/>
          </w:tcPr>
          <w:p w14:paraId="31481BC1">
            <w:pPr>
              <w:spacing w:after="20" w:line="240" w:lineRule="auto"/>
            </w:pPr>
            <w:r>
              <w:rPr>
                <w:rFonts w:ascii="Arial" w:hAnsi="Arial" w:eastAsia="Arial"/>
                <w:sz w:val="16"/>
              </w:rPr>
              <w:t>Bổ sung PartnerInsurer, PartnerSettlement, Commission vào Glossary và ERD nếu F88 đóng vai trò môi giới.</w:t>
            </w:r>
          </w:p>
        </w:tc>
      </w:tr>
    </w:tbl>
    <w:p w14:paraId="548E87E9"/>
    <w:p w14:paraId="033A3BBF">
      <w:pPr>
        <w:pStyle w:val="2"/>
      </w:pPr>
      <w:r>
        <w:t>14. Acceptance Criteria</w:t>
      </w:r>
    </w:p>
    <w:p w14:paraId="5933D348">
      <w:pPr>
        <w:pStyle w:val="23"/>
      </w:pPr>
      <w:r>
        <w:t>Tất cả thuật ngữ nghiệp vụ chính trong 12 module có định nghĩa tiếng Việt và tiếng Anh.</w:t>
      </w:r>
    </w:p>
    <w:p w14:paraId="5E44BB8C">
      <w:pPr>
        <w:pStyle w:val="23"/>
      </w:pPr>
      <w:r>
        <w:t>Mỗi thuật ngữ có domain, loại thuật ngữ, related object/property và nguồn sử dụng.</w:t>
      </w:r>
    </w:p>
    <w:p w14:paraId="359E92D5">
      <w:pPr>
        <w:pStyle w:val="23"/>
      </w:pPr>
      <w:r>
        <w:t>Tất cả Object Type trong ontology nguồn được đưa vào Object Dictionary.</w:t>
      </w:r>
    </w:p>
    <w:p w14:paraId="0457B162">
      <w:pPr>
        <w:pStyle w:val="23"/>
      </w:pPr>
      <w:r>
        <w:t>Tất cả 314 property records từ ontology nguồn được đưa vào Property Dictionary hoặc phụ lục.</w:t>
      </w:r>
    </w:p>
    <w:p w14:paraId="28D31147">
      <w:pPr>
        <w:pStyle w:val="23"/>
      </w:pPr>
      <w:r>
        <w:t>Các thuật ngữ liên quan rule/state như Current State, Action/Event, Guard Rule, Next State được định nghĩa rõ.</w:t>
      </w:r>
    </w:p>
    <w:p w14:paraId="50B83E25">
      <w:pPr>
        <w:pStyle w:val="23"/>
      </w:pPr>
      <w:r>
        <w:t>Các thuật ngữ bảo mật/tuân thủ như Data Classification, Masking, Legal Hold, Retention được định nghĩa.</w:t>
      </w:r>
    </w:p>
    <w:p w14:paraId="6C0875BF">
      <w:pPr>
        <w:pStyle w:val="23"/>
      </w:pPr>
      <w:r>
        <w:t>Glossary có thể dùng làm đầu vào cho ERD, Rule Catalog, State Machine, SRS, API Spec và Test Case.</w:t>
      </w:r>
    </w:p>
    <w:p w14:paraId="08925878">
      <w:pPr>
        <w:pStyle w:val="2"/>
      </w:pPr>
      <w:r>
        <w:t>15. Phụ lục Full Property Catalog Index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811"/>
        <w:gridCol w:w="1994"/>
        <w:gridCol w:w="1512"/>
        <w:gridCol w:w="4375"/>
      </w:tblGrid>
      <w:tr w14:paraId="733F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20B2B016">
            <w:pPr>
              <w:spacing w:after="20" w:line="240" w:lineRule="auto"/>
            </w:pPr>
            <w:r>
              <w:rPr>
                <w:rFonts w:ascii="Arial" w:hAnsi="Arial" w:eastAsia="Arial"/>
                <w:b/>
                <w:color w:val="FFFFFF"/>
                <w:sz w:val="14"/>
              </w:rPr>
              <w:t>ID</w:t>
            </w:r>
          </w:p>
        </w:tc>
        <w:tc>
          <w:tcPr>
            <w:tcW w:w="2016" w:type="dxa"/>
            <w:shd w:val="clear" w:color="auto" w:fill="0B7A3B"/>
            <w:vAlign w:val="top"/>
          </w:tcPr>
          <w:p w14:paraId="4B902CD7">
            <w:pPr>
              <w:spacing w:after="20" w:line="240" w:lineRule="auto"/>
            </w:pPr>
            <w:r>
              <w:rPr>
                <w:rFonts w:ascii="Arial" w:hAnsi="Arial" w:eastAsia="Arial"/>
                <w:b/>
                <w:color w:val="FFFFFF"/>
                <w:sz w:val="14"/>
              </w:rPr>
              <w:t>Object</w:t>
            </w:r>
          </w:p>
        </w:tc>
        <w:tc>
          <w:tcPr>
            <w:tcW w:w="2160" w:type="dxa"/>
            <w:shd w:val="clear" w:color="auto" w:fill="0B7A3B"/>
            <w:vAlign w:val="top"/>
          </w:tcPr>
          <w:p w14:paraId="35386314">
            <w:pPr>
              <w:spacing w:after="20" w:line="240" w:lineRule="auto"/>
            </w:pPr>
            <w:r>
              <w:rPr>
                <w:rFonts w:ascii="Arial" w:hAnsi="Arial" w:eastAsia="Arial"/>
                <w:b/>
                <w:color w:val="FFFFFF"/>
                <w:sz w:val="14"/>
              </w:rPr>
              <w:t>Property</w:t>
            </w:r>
          </w:p>
        </w:tc>
        <w:tc>
          <w:tcPr>
            <w:tcW w:w="1728" w:type="dxa"/>
            <w:shd w:val="clear" w:color="auto" w:fill="0B7A3B"/>
            <w:vAlign w:val="top"/>
          </w:tcPr>
          <w:p w14:paraId="4E841C32">
            <w:pPr>
              <w:spacing w:after="20" w:line="240" w:lineRule="auto"/>
            </w:pPr>
            <w:r>
              <w:rPr>
                <w:rFonts w:ascii="Arial" w:hAnsi="Arial" w:eastAsia="Arial"/>
                <w:b/>
                <w:color w:val="FFFFFF"/>
                <w:sz w:val="14"/>
              </w:rPr>
              <w:t>Step</w:t>
            </w:r>
          </w:p>
        </w:tc>
        <w:tc>
          <w:tcPr>
            <w:tcW w:w="5760" w:type="dxa"/>
            <w:shd w:val="clear" w:color="auto" w:fill="0B7A3B"/>
            <w:vAlign w:val="top"/>
          </w:tcPr>
          <w:p w14:paraId="0843C80C">
            <w:pPr>
              <w:spacing w:after="20" w:line="240" w:lineRule="auto"/>
            </w:pPr>
            <w:r>
              <w:rPr>
                <w:rFonts w:ascii="Arial" w:hAnsi="Arial" w:eastAsia="Arial"/>
                <w:b/>
                <w:color w:val="FFFFFF"/>
                <w:sz w:val="14"/>
              </w:rPr>
              <w:t>Ý nghĩa</w:t>
            </w:r>
          </w:p>
        </w:tc>
      </w:tr>
      <w:tr w14:paraId="224B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834AA4F">
            <w:pPr>
              <w:spacing w:after="20" w:line="240" w:lineRule="auto"/>
            </w:pPr>
            <w:r>
              <w:rPr>
                <w:rFonts w:ascii="Arial" w:hAnsi="Arial" w:eastAsia="Arial"/>
                <w:sz w:val="14"/>
              </w:rPr>
              <w:t>UP-001</w:t>
            </w:r>
          </w:p>
        </w:tc>
        <w:tc>
          <w:tcPr>
            <w:tcW w:w="2016" w:type="dxa"/>
            <w:vAlign w:val="top"/>
          </w:tcPr>
          <w:p w14:paraId="0341537F">
            <w:pPr>
              <w:spacing w:after="20" w:line="240" w:lineRule="auto"/>
            </w:pPr>
            <w:r>
              <w:rPr>
                <w:rFonts w:ascii="Arial" w:hAnsi="Arial" w:eastAsia="Arial"/>
                <w:sz w:val="14"/>
              </w:rPr>
              <w:t>Approval</w:t>
            </w:r>
          </w:p>
        </w:tc>
        <w:tc>
          <w:tcPr>
            <w:tcW w:w="2160" w:type="dxa"/>
            <w:vAlign w:val="top"/>
          </w:tcPr>
          <w:p w14:paraId="1118D5C0">
            <w:pPr>
              <w:spacing w:after="20" w:line="240" w:lineRule="auto"/>
            </w:pPr>
            <w:r>
              <w:rPr>
                <w:rFonts w:ascii="Arial" w:hAnsi="Arial" w:eastAsia="Arial"/>
                <w:sz w:val="14"/>
              </w:rPr>
              <w:t>actionDate</w:t>
            </w:r>
          </w:p>
        </w:tc>
        <w:tc>
          <w:tcPr>
            <w:tcW w:w="1728" w:type="dxa"/>
            <w:vAlign w:val="top"/>
          </w:tcPr>
          <w:p w14:paraId="189E5AF7">
            <w:pPr>
              <w:spacing w:after="20" w:line="240" w:lineRule="auto"/>
            </w:pPr>
            <w:r>
              <w:rPr>
                <w:rFonts w:ascii="Arial" w:hAnsi="Arial" w:eastAsia="Arial"/>
                <w:sz w:val="14"/>
              </w:rPr>
              <w:t>Decision</w:t>
            </w:r>
          </w:p>
        </w:tc>
        <w:tc>
          <w:tcPr>
            <w:tcW w:w="5760" w:type="dxa"/>
            <w:vAlign w:val="top"/>
          </w:tcPr>
          <w:p w14:paraId="4F1F63AC">
            <w:pPr>
              <w:spacing w:after="20" w:line="240" w:lineRule="auto"/>
            </w:pPr>
            <w:r>
              <w:rPr>
                <w:rFonts w:ascii="Arial" w:hAnsi="Arial" w:eastAsia="Arial"/>
                <w:sz w:val="14"/>
              </w:rPr>
              <w:t>Thời điểm thực hiện</w:t>
            </w:r>
          </w:p>
        </w:tc>
      </w:tr>
      <w:tr w14:paraId="67BE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EFFBBAF">
            <w:pPr>
              <w:spacing w:after="20" w:line="240" w:lineRule="auto"/>
            </w:pPr>
            <w:r>
              <w:rPr>
                <w:rFonts w:ascii="Arial" w:hAnsi="Arial" w:eastAsia="Arial"/>
                <w:sz w:val="14"/>
              </w:rPr>
              <w:t>UP-002</w:t>
            </w:r>
          </w:p>
        </w:tc>
        <w:tc>
          <w:tcPr>
            <w:tcW w:w="2016" w:type="dxa"/>
            <w:vAlign w:val="top"/>
          </w:tcPr>
          <w:p w14:paraId="4737AEF8">
            <w:pPr>
              <w:spacing w:after="20" w:line="240" w:lineRule="auto"/>
            </w:pPr>
            <w:r>
              <w:rPr>
                <w:rFonts w:ascii="Arial" w:hAnsi="Arial" w:eastAsia="Arial"/>
                <w:sz w:val="14"/>
              </w:rPr>
              <w:t>Approval</w:t>
            </w:r>
          </w:p>
        </w:tc>
        <w:tc>
          <w:tcPr>
            <w:tcW w:w="2160" w:type="dxa"/>
            <w:vAlign w:val="top"/>
          </w:tcPr>
          <w:p w14:paraId="6DC9C89C">
            <w:pPr>
              <w:spacing w:after="20" w:line="240" w:lineRule="auto"/>
            </w:pPr>
            <w:r>
              <w:rPr>
                <w:rFonts w:ascii="Arial" w:hAnsi="Arial" w:eastAsia="Arial"/>
                <w:sz w:val="14"/>
              </w:rPr>
              <w:t>approvalAction</w:t>
            </w:r>
          </w:p>
        </w:tc>
        <w:tc>
          <w:tcPr>
            <w:tcW w:w="1728" w:type="dxa"/>
            <w:vAlign w:val="top"/>
          </w:tcPr>
          <w:p w14:paraId="2AC640C4">
            <w:pPr>
              <w:spacing w:after="20" w:line="240" w:lineRule="auto"/>
            </w:pPr>
            <w:r>
              <w:rPr>
                <w:rFonts w:ascii="Arial" w:hAnsi="Arial" w:eastAsia="Arial"/>
                <w:sz w:val="14"/>
              </w:rPr>
              <w:t>Decision</w:t>
            </w:r>
          </w:p>
        </w:tc>
        <w:tc>
          <w:tcPr>
            <w:tcW w:w="5760" w:type="dxa"/>
            <w:vAlign w:val="top"/>
          </w:tcPr>
          <w:p w14:paraId="20F8039A">
            <w:pPr>
              <w:spacing w:after="20" w:line="240" w:lineRule="auto"/>
            </w:pPr>
            <w:r>
              <w:rPr>
                <w:rFonts w:ascii="Arial" w:hAnsi="Arial" w:eastAsia="Arial"/>
                <w:sz w:val="14"/>
              </w:rPr>
              <w:t>Hành động (Approve, Reject, Request Information)</w:t>
            </w:r>
          </w:p>
        </w:tc>
      </w:tr>
      <w:tr w14:paraId="2CA6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88BD33F">
            <w:pPr>
              <w:spacing w:after="20" w:line="240" w:lineRule="auto"/>
            </w:pPr>
            <w:r>
              <w:rPr>
                <w:rFonts w:ascii="Arial" w:hAnsi="Arial" w:eastAsia="Arial"/>
                <w:sz w:val="14"/>
              </w:rPr>
              <w:t>UP-003</w:t>
            </w:r>
          </w:p>
        </w:tc>
        <w:tc>
          <w:tcPr>
            <w:tcW w:w="2016" w:type="dxa"/>
            <w:vAlign w:val="top"/>
          </w:tcPr>
          <w:p w14:paraId="1A4A6C90">
            <w:pPr>
              <w:spacing w:after="20" w:line="240" w:lineRule="auto"/>
            </w:pPr>
            <w:r>
              <w:rPr>
                <w:rFonts w:ascii="Arial" w:hAnsi="Arial" w:eastAsia="Arial"/>
                <w:sz w:val="14"/>
              </w:rPr>
              <w:t>Approval</w:t>
            </w:r>
          </w:p>
        </w:tc>
        <w:tc>
          <w:tcPr>
            <w:tcW w:w="2160" w:type="dxa"/>
            <w:vAlign w:val="top"/>
          </w:tcPr>
          <w:p w14:paraId="3C703863">
            <w:pPr>
              <w:spacing w:after="20" w:line="240" w:lineRule="auto"/>
            </w:pPr>
            <w:r>
              <w:rPr>
                <w:rFonts w:ascii="Arial" w:hAnsi="Arial" w:eastAsia="Arial"/>
                <w:sz w:val="14"/>
              </w:rPr>
              <w:t>approvalComment</w:t>
            </w:r>
          </w:p>
        </w:tc>
        <w:tc>
          <w:tcPr>
            <w:tcW w:w="1728" w:type="dxa"/>
            <w:vAlign w:val="top"/>
          </w:tcPr>
          <w:p w14:paraId="5FAA6964">
            <w:pPr>
              <w:spacing w:after="20" w:line="240" w:lineRule="auto"/>
            </w:pPr>
            <w:r>
              <w:rPr>
                <w:rFonts w:ascii="Arial" w:hAnsi="Arial" w:eastAsia="Arial"/>
                <w:sz w:val="14"/>
              </w:rPr>
              <w:t>Intake</w:t>
            </w:r>
          </w:p>
        </w:tc>
        <w:tc>
          <w:tcPr>
            <w:tcW w:w="5760" w:type="dxa"/>
            <w:vAlign w:val="top"/>
          </w:tcPr>
          <w:p w14:paraId="30016400">
            <w:pPr>
              <w:spacing w:after="20" w:line="240" w:lineRule="auto"/>
            </w:pPr>
            <w:r>
              <w:rPr>
                <w:rFonts w:ascii="Arial" w:hAnsi="Arial" w:eastAsia="Arial"/>
                <w:sz w:val="14"/>
              </w:rPr>
              <w:t>Ghi chú của người phê duyệt</w:t>
            </w:r>
          </w:p>
        </w:tc>
      </w:tr>
      <w:tr w14:paraId="17E1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9128CE">
            <w:pPr>
              <w:spacing w:after="20" w:line="240" w:lineRule="auto"/>
            </w:pPr>
            <w:r>
              <w:rPr>
                <w:rFonts w:ascii="Arial" w:hAnsi="Arial" w:eastAsia="Arial"/>
                <w:sz w:val="14"/>
              </w:rPr>
              <w:t>UP-004</w:t>
            </w:r>
          </w:p>
        </w:tc>
        <w:tc>
          <w:tcPr>
            <w:tcW w:w="2016" w:type="dxa"/>
            <w:vAlign w:val="top"/>
          </w:tcPr>
          <w:p w14:paraId="2A0844DB">
            <w:pPr>
              <w:spacing w:after="20" w:line="240" w:lineRule="auto"/>
            </w:pPr>
            <w:r>
              <w:rPr>
                <w:rFonts w:ascii="Arial" w:hAnsi="Arial" w:eastAsia="Arial"/>
                <w:sz w:val="14"/>
              </w:rPr>
              <w:t>Approval</w:t>
            </w:r>
          </w:p>
        </w:tc>
        <w:tc>
          <w:tcPr>
            <w:tcW w:w="2160" w:type="dxa"/>
            <w:vAlign w:val="top"/>
          </w:tcPr>
          <w:p w14:paraId="4B78E0B9">
            <w:pPr>
              <w:spacing w:after="20" w:line="240" w:lineRule="auto"/>
            </w:pPr>
            <w:r>
              <w:rPr>
                <w:rFonts w:ascii="Arial" w:hAnsi="Arial" w:eastAsia="Arial"/>
                <w:sz w:val="14"/>
              </w:rPr>
              <w:t>approvalDate</w:t>
            </w:r>
          </w:p>
        </w:tc>
        <w:tc>
          <w:tcPr>
            <w:tcW w:w="1728" w:type="dxa"/>
            <w:vAlign w:val="top"/>
          </w:tcPr>
          <w:p w14:paraId="3B9E8B92">
            <w:pPr>
              <w:spacing w:after="20" w:line="240" w:lineRule="auto"/>
            </w:pPr>
            <w:r>
              <w:rPr>
                <w:rFonts w:ascii="Arial" w:hAnsi="Arial" w:eastAsia="Arial"/>
                <w:sz w:val="14"/>
              </w:rPr>
              <w:t>Intake</w:t>
            </w:r>
          </w:p>
        </w:tc>
        <w:tc>
          <w:tcPr>
            <w:tcW w:w="5760" w:type="dxa"/>
            <w:vAlign w:val="top"/>
          </w:tcPr>
          <w:p w14:paraId="6A321464">
            <w:pPr>
              <w:spacing w:after="20" w:line="240" w:lineRule="auto"/>
            </w:pPr>
            <w:r>
              <w:rPr>
                <w:rFonts w:ascii="Arial" w:hAnsi="Arial" w:eastAsia="Arial"/>
                <w:sz w:val="14"/>
              </w:rPr>
              <w:t>Thời điểm phê duyệt</w:t>
            </w:r>
          </w:p>
        </w:tc>
      </w:tr>
      <w:tr w14:paraId="3E03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CACA38B">
            <w:pPr>
              <w:spacing w:after="20" w:line="240" w:lineRule="auto"/>
            </w:pPr>
            <w:r>
              <w:rPr>
                <w:rFonts w:ascii="Arial" w:hAnsi="Arial" w:eastAsia="Arial"/>
                <w:sz w:val="14"/>
              </w:rPr>
              <w:t>UP-005</w:t>
            </w:r>
          </w:p>
        </w:tc>
        <w:tc>
          <w:tcPr>
            <w:tcW w:w="2016" w:type="dxa"/>
            <w:vAlign w:val="top"/>
          </w:tcPr>
          <w:p w14:paraId="6EEC90D6">
            <w:pPr>
              <w:spacing w:after="20" w:line="240" w:lineRule="auto"/>
            </w:pPr>
            <w:r>
              <w:rPr>
                <w:rFonts w:ascii="Arial" w:hAnsi="Arial" w:eastAsia="Arial"/>
                <w:sz w:val="14"/>
              </w:rPr>
              <w:t>Approval</w:t>
            </w:r>
          </w:p>
        </w:tc>
        <w:tc>
          <w:tcPr>
            <w:tcW w:w="2160" w:type="dxa"/>
            <w:vAlign w:val="top"/>
          </w:tcPr>
          <w:p w14:paraId="2E8E7079">
            <w:pPr>
              <w:spacing w:after="20" w:line="240" w:lineRule="auto"/>
            </w:pPr>
            <w:r>
              <w:rPr>
                <w:rFonts w:ascii="Arial" w:hAnsi="Arial" w:eastAsia="Arial"/>
                <w:sz w:val="14"/>
              </w:rPr>
              <w:t>approvalId</w:t>
            </w:r>
          </w:p>
        </w:tc>
        <w:tc>
          <w:tcPr>
            <w:tcW w:w="1728" w:type="dxa"/>
            <w:vAlign w:val="top"/>
          </w:tcPr>
          <w:p w14:paraId="6020C28D">
            <w:pPr>
              <w:spacing w:after="20" w:line="240" w:lineRule="auto"/>
            </w:pPr>
            <w:r>
              <w:rPr>
                <w:rFonts w:ascii="Arial" w:hAnsi="Arial" w:eastAsia="Arial"/>
                <w:sz w:val="14"/>
              </w:rPr>
              <w:t>Decision, Intake</w:t>
            </w:r>
          </w:p>
        </w:tc>
        <w:tc>
          <w:tcPr>
            <w:tcW w:w="5760" w:type="dxa"/>
            <w:vAlign w:val="top"/>
          </w:tcPr>
          <w:p w14:paraId="46245078">
            <w:pPr>
              <w:spacing w:after="20" w:line="240" w:lineRule="auto"/>
            </w:pPr>
            <w:r>
              <w:rPr>
                <w:rFonts w:ascii="Arial" w:hAnsi="Arial" w:eastAsia="Arial"/>
                <w:sz w:val="14"/>
              </w:rPr>
              <w:t>Mã phê duyệt</w:t>
            </w:r>
          </w:p>
        </w:tc>
      </w:tr>
      <w:tr w14:paraId="075B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B2690C4">
            <w:pPr>
              <w:spacing w:after="20" w:line="240" w:lineRule="auto"/>
            </w:pPr>
            <w:r>
              <w:rPr>
                <w:rFonts w:ascii="Arial" w:hAnsi="Arial" w:eastAsia="Arial"/>
                <w:sz w:val="14"/>
              </w:rPr>
              <w:t>UP-006</w:t>
            </w:r>
          </w:p>
        </w:tc>
        <w:tc>
          <w:tcPr>
            <w:tcW w:w="2016" w:type="dxa"/>
            <w:vAlign w:val="top"/>
          </w:tcPr>
          <w:p w14:paraId="51AB4050">
            <w:pPr>
              <w:spacing w:after="20" w:line="240" w:lineRule="auto"/>
            </w:pPr>
            <w:r>
              <w:rPr>
                <w:rFonts w:ascii="Arial" w:hAnsi="Arial" w:eastAsia="Arial"/>
                <w:sz w:val="14"/>
              </w:rPr>
              <w:t>Approval</w:t>
            </w:r>
          </w:p>
        </w:tc>
        <w:tc>
          <w:tcPr>
            <w:tcW w:w="2160" w:type="dxa"/>
            <w:vAlign w:val="top"/>
          </w:tcPr>
          <w:p w14:paraId="179860E9">
            <w:pPr>
              <w:spacing w:after="20" w:line="240" w:lineRule="auto"/>
            </w:pPr>
            <w:r>
              <w:rPr>
                <w:rFonts w:ascii="Arial" w:hAnsi="Arial" w:eastAsia="Arial"/>
                <w:sz w:val="14"/>
              </w:rPr>
              <w:t>approvalLevel</w:t>
            </w:r>
          </w:p>
        </w:tc>
        <w:tc>
          <w:tcPr>
            <w:tcW w:w="1728" w:type="dxa"/>
            <w:vAlign w:val="top"/>
          </w:tcPr>
          <w:p w14:paraId="5C66A656">
            <w:pPr>
              <w:spacing w:after="20" w:line="240" w:lineRule="auto"/>
            </w:pPr>
            <w:r>
              <w:rPr>
                <w:rFonts w:ascii="Arial" w:hAnsi="Arial" w:eastAsia="Arial"/>
                <w:sz w:val="14"/>
              </w:rPr>
              <w:t>Decision</w:t>
            </w:r>
          </w:p>
        </w:tc>
        <w:tc>
          <w:tcPr>
            <w:tcW w:w="5760" w:type="dxa"/>
            <w:vAlign w:val="top"/>
          </w:tcPr>
          <w:p w14:paraId="08D305E2">
            <w:pPr>
              <w:spacing w:after="20" w:line="240" w:lineRule="auto"/>
            </w:pPr>
            <w:r>
              <w:rPr>
                <w:rFonts w:ascii="Arial" w:hAnsi="Arial" w:eastAsia="Arial"/>
                <w:sz w:val="14"/>
              </w:rPr>
              <w:t>Cấp phê duyệt</w:t>
            </w:r>
          </w:p>
        </w:tc>
      </w:tr>
      <w:tr w14:paraId="0A66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ACEB27B">
            <w:pPr>
              <w:spacing w:after="20" w:line="240" w:lineRule="auto"/>
            </w:pPr>
            <w:r>
              <w:rPr>
                <w:rFonts w:ascii="Arial" w:hAnsi="Arial" w:eastAsia="Arial"/>
                <w:sz w:val="14"/>
              </w:rPr>
              <w:t>UP-007</w:t>
            </w:r>
          </w:p>
        </w:tc>
        <w:tc>
          <w:tcPr>
            <w:tcW w:w="2016" w:type="dxa"/>
            <w:vAlign w:val="top"/>
          </w:tcPr>
          <w:p w14:paraId="0523E4A8">
            <w:pPr>
              <w:spacing w:after="20" w:line="240" w:lineRule="auto"/>
            </w:pPr>
            <w:r>
              <w:rPr>
                <w:rFonts w:ascii="Arial" w:hAnsi="Arial" w:eastAsia="Arial"/>
                <w:sz w:val="14"/>
              </w:rPr>
              <w:t>Approval</w:t>
            </w:r>
          </w:p>
        </w:tc>
        <w:tc>
          <w:tcPr>
            <w:tcW w:w="2160" w:type="dxa"/>
            <w:vAlign w:val="top"/>
          </w:tcPr>
          <w:p w14:paraId="440BBAF6">
            <w:pPr>
              <w:spacing w:after="20" w:line="240" w:lineRule="auto"/>
            </w:pPr>
            <w:r>
              <w:rPr>
                <w:rFonts w:ascii="Arial" w:hAnsi="Arial" w:eastAsia="Arial"/>
                <w:sz w:val="14"/>
              </w:rPr>
              <w:t>approvalResult</w:t>
            </w:r>
          </w:p>
        </w:tc>
        <w:tc>
          <w:tcPr>
            <w:tcW w:w="1728" w:type="dxa"/>
            <w:vAlign w:val="top"/>
          </w:tcPr>
          <w:p w14:paraId="243BE327">
            <w:pPr>
              <w:spacing w:after="20" w:line="240" w:lineRule="auto"/>
            </w:pPr>
            <w:r>
              <w:rPr>
                <w:rFonts w:ascii="Arial" w:hAnsi="Arial" w:eastAsia="Arial"/>
                <w:sz w:val="14"/>
              </w:rPr>
              <w:t>Intake</w:t>
            </w:r>
          </w:p>
        </w:tc>
        <w:tc>
          <w:tcPr>
            <w:tcW w:w="5760" w:type="dxa"/>
            <w:vAlign w:val="top"/>
          </w:tcPr>
          <w:p w14:paraId="154C10EB">
            <w:pPr>
              <w:spacing w:after="20" w:line="240" w:lineRule="auto"/>
            </w:pPr>
            <w:r>
              <w:rPr>
                <w:rFonts w:ascii="Arial" w:hAnsi="Arial" w:eastAsia="Arial"/>
                <w:sz w:val="14"/>
              </w:rPr>
              <w:t>Kết quả phê duyệt (Approved / Rejected)</w:t>
            </w:r>
          </w:p>
        </w:tc>
      </w:tr>
      <w:tr w14:paraId="4467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00116B4">
            <w:pPr>
              <w:spacing w:after="20" w:line="240" w:lineRule="auto"/>
            </w:pPr>
            <w:r>
              <w:rPr>
                <w:rFonts w:ascii="Arial" w:hAnsi="Arial" w:eastAsia="Arial"/>
                <w:sz w:val="14"/>
              </w:rPr>
              <w:t>UP-008</w:t>
            </w:r>
          </w:p>
        </w:tc>
        <w:tc>
          <w:tcPr>
            <w:tcW w:w="2016" w:type="dxa"/>
            <w:vAlign w:val="top"/>
          </w:tcPr>
          <w:p w14:paraId="757C0C92">
            <w:pPr>
              <w:spacing w:after="20" w:line="240" w:lineRule="auto"/>
            </w:pPr>
            <w:r>
              <w:rPr>
                <w:rFonts w:ascii="Arial" w:hAnsi="Arial" w:eastAsia="Arial"/>
                <w:sz w:val="14"/>
              </w:rPr>
              <w:t>Approval</w:t>
            </w:r>
          </w:p>
        </w:tc>
        <w:tc>
          <w:tcPr>
            <w:tcW w:w="2160" w:type="dxa"/>
            <w:vAlign w:val="top"/>
          </w:tcPr>
          <w:p w14:paraId="4C1307D4">
            <w:pPr>
              <w:spacing w:after="20" w:line="240" w:lineRule="auto"/>
            </w:pPr>
            <w:r>
              <w:rPr>
                <w:rFonts w:ascii="Arial" w:hAnsi="Arial" w:eastAsia="Arial"/>
                <w:sz w:val="14"/>
              </w:rPr>
              <w:t>approvalStatus</w:t>
            </w:r>
          </w:p>
        </w:tc>
        <w:tc>
          <w:tcPr>
            <w:tcW w:w="1728" w:type="dxa"/>
            <w:vAlign w:val="top"/>
          </w:tcPr>
          <w:p w14:paraId="0D973C3A">
            <w:pPr>
              <w:spacing w:after="20" w:line="240" w:lineRule="auto"/>
            </w:pPr>
            <w:r>
              <w:rPr>
                <w:rFonts w:ascii="Arial" w:hAnsi="Arial" w:eastAsia="Arial"/>
                <w:sz w:val="14"/>
              </w:rPr>
              <w:t>Decision, Intake</w:t>
            </w:r>
          </w:p>
        </w:tc>
        <w:tc>
          <w:tcPr>
            <w:tcW w:w="5760" w:type="dxa"/>
            <w:vAlign w:val="top"/>
          </w:tcPr>
          <w:p w14:paraId="4E0D13F5">
            <w:pPr>
              <w:spacing w:after="20" w:line="240" w:lineRule="auto"/>
            </w:pPr>
            <w:r>
              <w:rPr>
                <w:rFonts w:ascii="Arial" w:hAnsi="Arial" w:eastAsia="Arial"/>
                <w:sz w:val="14"/>
              </w:rPr>
              <w:t>Trạng thái phê duyệt</w:t>
            </w:r>
          </w:p>
        </w:tc>
      </w:tr>
      <w:tr w14:paraId="3793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9232802">
            <w:pPr>
              <w:spacing w:after="20" w:line="240" w:lineRule="auto"/>
            </w:pPr>
            <w:r>
              <w:rPr>
                <w:rFonts w:ascii="Arial" w:hAnsi="Arial" w:eastAsia="Arial"/>
                <w:sz w:val="14"/>
              </w:rPr>
              <w:t>UP-009</w:t>
            </w:r>
          </w:p>
        </w:tc>
        <w:tc>
          <w:tcPr>
            <w:tcW w:w="2016" w:type="dxa"/>
            <w:vAlign w:val="top"/>
          </w:tcPr>
          <w:p w14:paraId="4C14D85B">
            <w:pPr>
              <w:spacing w:after="20" w:line="240" w:lineRule="auto"/>
            </w:pPr>
            <w:r>
              <w:rPr>
                <w:rFonts w:ascii="Arial" w:hAnsi="Arial" w:eastAsia="Arial"/>
                <w:sz w:val="14"/>
              </w:rPr>
              <w:t>Approval</w:t>
            </w:r>
          </w:p>
        </w:tc>
        <w:tc>
          <w:tcPr>
            <w:tcW w:w="2160" w:type="dxa"/>
            <w:vAlign w:val="top"/>
          </w:tcPr>
          <w:p w14:paraId="1A469609">
            <w:pPr>
              <w:spacing w:after="20" w:line="240" w:lineRule="auto"/>
            </w:pPr>
            <w:r>
              <w:rPr>
                <w:rFonts w:ascii="Arial" w:hAnsi="Arial" w:eastAsia="Arial"/>
                <w:sz w:val="14"/>
              </w:rPr>
              <w:t>approvalType</w:t>
            </w:r>
          </w:p>
        </w:tc>
        <w:tc>
          <w:tcPr>
            <w:tcW w:w="1728" w:type="dxa"/>
            <w:vAlign w:val="top"/>
          </w:tcPr>
          <w:p w14:paraId="0A2D2310">
            <w:pPr>
              <w:spacing w:after="20" w:line="240" w:lineRule="auto"/>
            </w:pPr>
            <w:r>
              <w:rPr>
                <w:rFonts w:ascii="Arial" w:hAnsi="Arial" w:eastAsia="Arial"/>
                <w:sz w:val="14"/>
              </w:rPr>
              <w:t>Intake</w:t>
            </w:r>
          </w:p>
        </w:tc>
        <w:tc>
          <w:tcPr>
            <w:tcW w:w="5760" w:type="dxa"/>
            <w:vAlign w:val="top"/>
          </w:tcPr>
          <w:p w14:paraId="5374B4C6">
            <w:pPr>
              <w:spacing w:after="20" w:line="240" w:lineRule="auto"/>
            </w:pPr>
            <w:r>
              <w:rPr>
                <w:rFonts w:ascii="Arial" w:hAnsi="Arial" w:eastAsia="Arial"/>
                <w:sz w:val="14"/>
              </w:rPr>
              <w:t>Loại phê duyệt</w:t>
            </w:r>
          </w:p>
        </w:tc>
      </w:tr>
      <w:tr w14:paraId="3D91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F9F87A">
            <w:pPr>
              <w:spacing w:after="20" w:line="240" w:lineRule="auto"/>
            </w:pPr>
            <w:r>
              <w:rPr>
                <w:rFonts w:ascii="Arial" w:hAnsi="Arial" w:eastAsia="Arial"/>
                <w:sz w:val="14"/>
              </w:rPr>
              <w:t>UP-010</w:t>
            </w:r>
          </w:p>
        </w:tc>
        <w:tc>
          <w:tcPr>
            <w:tcW w:w="2016" w:type="dxa"/>
            <w:vAlign w:val="top"/>
          </w:tcPr>
          <w:p w14:paraId="18927058">
            <w:pPr>
              <w:spacing w:after="20" w:line="240" w:lineRule="auto"/>
            </w:pPr>
            <w:r>
              <w:rPr>
                <w:rFonts w:ascii="Arial" w:hAnsi="Arial" w:eastAsia="Arial"/>
                <w:sz w:val="14"/>
              </w:rPr>
              <w:t>Approval</w:t>
            </w:r>
          </w:p>
        </w:tc>
        <w:tc>
          <w:tcPr>
            <w:tcW w:w="2160" w:type="dxa"/>
            <w:vAlign w:val="top"/>
          </w:tcPr>
          <w:p w14:paraId="17812E43">
            <w:pPr>
              <w:spacing w:after="20" w:line="240" w:lineRule="auto"/>
            </w:pPr>
            <w:r>
              <w:rPr>
                <w:rFonts w:ascii="Arial" w:hAnsi="Arial" w:eastAsia="Arial"/>
                <w:sz w:val="14"/>
              </w:rPr>
              <w:t>approverId</w:t>
            </w:r>
          </w:p>
        </w:tc>
        <w:tc>
          <w:tcPr>
            <w:tcW w:w="1728" w:type="dxa"/>
            <w:vAlign w:val="top"/>
          </w:tcPr>
          <w:p w14:paraId="3B943BF4">
            <w:pPr>
              <w:spacing w:after="20" w:line="240" w:lineRule="auto"/>
            </w:pPr>
            <w:r>
              <w:rPr>
                <w:rFonts w:ascii="Arial" w:hAnsi="Arial" w:eastAsia="Arial"/>
                <w:sz w:val="14"/>
              </w:rPr>
              <w:t>Decision, Intake</w:t>
            </w:r>
          </w:p>
        </w:tc>
        <w:tc>
          <w:tcPr>
            <w:tcW w:w="5760" w:type="dxa"/>
            <w:vAlign w:val="top"/>
          </w:tcPr>
          <w:p w14:paraId="79A4FFE9">
            <w:pPr>
              <w:spacing w:after="20" w:line="240" w:lineRule="auto"/>
            </w:pPr>
            <w:r>
              <w:rPr>
                <w:rFonts w:ascii="Arial" w:hAnsi="Arial" w:eastAsia="Arial"/>
                <w:sz w:val="14"/>
              </w:rPr>
              <w:t>Người phê duyệt</w:t>
            </w:r>
          </w:p>
        </w:tc>
      </w:tr>
      <w:tr w14:paraId="340B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7010D2">
            <w:pPr>
              <w:spacing w:after="20" w:line="240" w:lineRule="auto"/>
            </w:pPr>
            <w:r>
              <w:rPr>
                <w:rFonts w:ascii="Arial" w:hAnsi="Arial" w:eastAsia="Arial"/>
                <w:sz w:val="14"/>
              </w:rPr>
              <w:t>UP-011</w:t>
            </w:r>
          </w:p>
        </w:tc>
        <w:tc>
          <w:tcPr>
            <w:tcW w:w="2016" w:type="dxa"/>
            <w:vAlign w:val="top"/>
          </w:tcPr>
          <w:p w14:paraId="674533DC">
            <w:pPr>
              <w:spacing w:after="20" w:line="240" w:lineRule="auto"/>
            </w:pPr>
            <w:r>
              <w:rPr>
                <w:rFonts w:ascii="Arial" w:hAnsi="Arial" w:eastAsia="Arial"/>
                <w:sz w:val="14"/>
              </w:rPr>
              <w:t>Approval</w:t>
            </w:r>
          </w:p>
        </w:tc>
        <w:tc>
          <w:tcPr>
            <w:tcW w:w="2160" w:type="dxa"/>
            <w:vAlign w:val="top"/>
          </w:tcPr>
          <w:p w14:paraId="2E78996E">
            <w:pPr>
              <w:spacing w:after="20" w:line="240" w:lineRule="auto"/>
            </w:pPr>
            <w:r>
              <w:rPr>
                <w:rFonts w:ascii="Arial" w:hAnsi="Arial" w:eastAsia="Arial"/>
                <w:sz w:val="14"/>
              </w:rPr>
              <w:t>comment</w:t>
            </w:r>
          </w:p>
        </w:tc>
        <w:tc>
          <w:tcPr>
            <w:tcW w:w="1728" w:type="dxa"/>
            <w:vAlign w:val="top"/>
          </w:tcPr>
          <w:p w14:paraId="7A7D8B9B">
            <w:pPr>
              <w:spacing w:after="20" w:line="240" w:lineRule="auto"/>
            </w:pPr>
            <w:r>
              <w:rPr>
                <w:rFonts w:ascii="Arial" w:hAnsi="Arial" w:eastAsia="Arial"/>
                <w:sz w:val="14"/>
              </w:rPr>
              <w:t>Decision</w:t>
            </w:r>
          </w:p>
        </w:tc>
        <w:tc>
          <w:tcPr>
            <w:tcW w:w="5760" w:type="dxa"/>
            <w:vAlign w:val="top"/>
          </w:tcPr>
          <w:p w14:paraId="1FC78147">
            <w:pPr>
              <w:spacing w:after="20" w:line="240" w:lineRule="auto"/>
            </w:pPr>
            <w:r>
              <w:rPr>
                <w:rFonts w:ascii="Arial" w:hAnsi="Arial" w:eastAsia="Arial"/>
                <w:sz w:val="14"/>
              </w:rPr>
              <w:t>Ghi chú</w:t>
            </w:r>
          </w:p>
        </w:tc>
      </w:tr>
      <w:tr w14:paraId="3D2F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37DD8E2">
            <w:pPr>
              <w:spacing w:after="20" w:line="240" w:lineRule="auto"/>
            </w:pPr>
            <w:r>
              <w:rPr>
                <w:rFonts w:ascii="Arial" w:hAnsi="Arial" w:eastAsia="Arial"/>
                <w:sz w:val="14"/>
              </w:rPr>
              <w:t>UP-012</w:t>
            </w:r>
          </w:p>
        </w:tc>
        <w:tc>
          <w:tcPr>
            <w:tcW w:w="2016" w:type="dxa"/>
            <w:vAlign w:val="top"/>
          </w:tcPr>
          <w:p w14:paraId="5B56170D">
            <w:pPr>
              <w:spacing w:after="20" w:line="240" w:lineRule="auto"/>
            </w:pPr>
            <w:r>
              <w:rPr>
                <w:rFonts w:ascii="Arial" w:hAnsi="Arial" w:eastAsia="Arial"/>
                <w:sz w:val="14"/>
              </w:rPr>
              <w:t>Approval</w:t>
            </w:r>
          </w:p>
        </w:tc>
        <w:tc>
          <w:tcPr>
            <w:tcW w:w="2160" w:type="dxa"/>
            <w:vAlign w:val="top"/>
          </w:tcPr>
          <w:p w14:paraId="70C0649D">
            <w:pPr>
              <w:spacing w:after="20" w:line="240" w:lineRule="auto"/>
            </w:pPr>
            <w:r>
              <w:rPr>
                <w:rFonts w:ascii="Arial" w:hAnsi="Arial" w:eastAsia="Arial"/>
                <w:sz w:val="14"/>
              </w:rPr>
              <w:t>decisionId</w:t>
            </w:r>
          </w:p>
        </w:tc>
        <w:tc>
          <w:tcPr>
            <w:tcW w:w="1728" w:type="dxa"/>
            <w:vAlign w:val="top"/>
          </w:tcPr>
          <w:p w14:paraId="055A17B2">
            <w:pPr>
              <w:spacing w:after="20" w:line="240" w:lineRule="auto"/>
            </w:pPr>
            <w:r>
              <w:rPr>
                <w:rFonts w:ascii="Arial" w:hAnsi="Arial" w:eastAsia="Arial"/>
                <w:sz w:val="14"/>
              </w:rPr>
              <w:t>Decision</w:t>
            </w:r>
          </w:p>
        </w:tc>
        <w:tc>
          <w:tcPr>
            <w:tcW w:w="5760" w:type="dxa"/>
            <w:vAlign w:val="top"/>
          </w:tcPr>
          <w:p w14:paraId="744A7B78">
            <w:pPr>
              <w:spacing w:after="20" w:line="240" w:lineRule="auto"/>
            </w:pPr>
            <w:r>
              <w:rPr>
                <w:rFonts w:ascii="Arial" w:hAnsi="Arial" w:eastAsia="Arial"/>
                <w:sz w:val="14"/>
              </w:rPr>
              <w:t>Quyết định</w:t>
            </w:r>
          </w:p>
        </w:tc>
      </w:tr>
      <w:tr w14:paraId="0798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90D4E56">
            <w:pPr>
              <w:spacing w:after="20" w:line="240" w:lineRule="auto"/>
            </w:pPr>
            <w:r>
              <w:rPr>
                <w:rFonts w:ascii="Arial" w:hAnsi="Arial" w:eastAsia="Arial"/>
                <w:sz w:val="14"/>
              </w:rPr>
              <w:t>UP-013</w:t>
            </w:r>
          </w:p>
        </w:tc>
        <w:tc>
          <w:tcPr>
            <w:tcW w:w="2016" w:type="dxa"/>
            <w:vAlign w:val="top"/>
          </w:tcPr>
          <w:p w14:paraId="59366ACF">
            <w:pPr>
              <w:spacing w:after="20" w:line="240" w:lineRule="auto"/>
            </w:pPr>
            <w:r>
              <w:rPr>
                <w:rFonts w:ascii="Arial" w:hAnsi="Arial" w:eastAsia="Arial"/>
                <w:sz w:val="14"/>
              </w:rPr>
              <w:t>Approval</w:t>
            </w:r>
          </w:p>
        </w:tc>
        <w:tc>
          <w:tcPr>
            <w:tcW w:w="2160" w:type="dxa"/>
            <w:vAlign w:val="top"/>
          </w:tcPr>
          <w:p w14:paraId="3398295E">
            <w:pPr>
              <w:spacing w:after="20" w:line="240" w:lineRule="auto"/>
            </w:pPr>
            <w:r>
              <w:rPr>
                <w:rFonts w:ascii="Arial" w:hAnsi="Arial" w:eastAsia="Arial"/>
                <w:sz w:val="14"/>
              </w:rPr>
              <w:t>rejectionReason</w:t>
            </w:r>
          </w:p>
        </w:tc>
        <w:tc>
          <w:tcPr>
            <w:tcW w:w="1728" w:type="dxa"/>
            <w:vAlign w:val="top"/>
          </w:tcPr>
          <w:p w14:paraId="359875E1">
            <w:pPr>
              <w:spacing w:after="20" w:line="240" w:lineRule="auto"/>
            </w:pPr>
            <w:r>
              <w:rPr>
                <w:rFonts w:ascii="Arial" w:hAnsi="Arial" w:eastAsia="Arial"/>
                <w:sz w:val="14"/>
              </w:rPr>
              <w:t>Decision, Intake</w:t>
            </w:r>
          </w:p>
        </w:tc>
        <w:tc>
          <w:tcPr>
            <w:tcW w:w="5760" w:type="dxa"/>
            <w:vAlign w:val="top"/>
          </w:tcPr>
          <w:p w14:paraId="37267AC8">
            <w:pPr>
              <w:spacing w:after="20" w:line="240" w:lineRule="auto"/>
            </w:pPr>
            <w:r>
              <w:rPr>
                <w:rFonts w:ascii="Arial" w:hAnsi="Arial" w:eastAsia="Arial"/>
                <w:sz w:val="14"/>
              </w:rPr>
              <w:t>Lý do từ chối</w:t>
            </w:r>
          </w:p>
        </w:tc>
      </w:tr>
      <w:tr w14:paraId="753B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FFAFFC6">
            <w:pPr>
              <w:spacing w:after="20" w:line="240" w:lineRule="auto"/>
            </w:pPr>
            <w:r>
              <w:rPr>
                <w:rFonts w:ascii="Arial" w:hAnsi="Arial" w:eastAsia="Arial"/>
                <w:sz w:val="14"/>
              </w:rPr>
              <w:t>UP-014</w:t>
            </w:r>
          </w:p>
        </w:tc>
        <w:tc>
          <w:tcPr>
            <w:tcW w:w="2016" w:type="dxa"/>
            <w:vAlign w:val="top"/>
          </w:tcPr>
          <w:p w14:paraId="56F1DD12">
            <w:pPr>
              <w:spacing w:after="20" w:line="240" w:lineRule="auto"/>
            </w:pPr>
            <w:r>
              <w:rPr>
                <w:rFonts w:ascii="Arial" w:hAnsi="Arial" w:eastAsia="Arial"/>
                <w:sz w:val="14"/>
              </w:rPr>
              <w:t>Assessment</w:t>
            </w:r>
          </w:p>
        </w:tc>
        <w:tc>
          <w:tcPr>
            <w:tcW w:w="2160" w:type="dxa"/>
            <w:vAlign w:val="top"/>
          </w:tcPr>
          <w:p w14:paraId="3ADF9B18">
            <w:pPr>
              <w:spacing w:after="20" w:line="240" w:lineRule="auto"/>
            </w:pPr>
            <w:r>
              <w:rPr>
                <w:rFonts w:ascii="Arial" w:hAnsi="Arial" w:eastAsia="Arial"/>
                <w:sz w:val="14"/>
              </w:rPr>
              <w:t>assessmentDate</w:t>
            </w:r>
          </w:p>
        </w:tc>
        <w:tc>
          <w:tcPr>
            <w:tcW w:w="1728" w:type="dxa"/>
            <w:vAlign w:val="top"/>
          </w:tcPr>
          <w:p w14:paraId="75EB4E51">
            <w:pPr>
              <w:spacing w:after="20" w:line="240" w:lineRule="auto"/>
            </w:pPr>
            <w:r>
              <w:rPr>
                <w:rFonts w:ascii="Arial" w:hAnsi="Arial" w:eastAsia="Arial"/>
                <w:sz w:val="14"/>
              </w:rPr>
              <w:t>Assessment</w:t>
            </w:r>
          </w:p>
        </w:tc>
        <w:tc>
          <w:tcPr>
            <w:tcW w:w="5760" w:type="dxa"/>
            <w:vAlign w:val="top"/>
          </w:tcPr>
          <w:p w14:paraId="736DD316">
            <w:pPr>
              <w:spacing w:after="20" w:line="240" w:lineRule="auto"/>
            </w:pPr>
            <w:r>
              <w:rPr>
                <w:rFonts w:ascii="Arial" w:hAnsi="Arial" w:eastAsia="Arial"/>
                <w:sz w:val="14"/>
              </w:rPr>
              <w:t>Ngày giám định</w:t>
            </w:r>
          </w:p>
        </w:tc>
      </w:tr>
      <w:tr w14:paraId="3C6F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44EC36E">
            <w:pPr>
              <w:spacing w:after="20" w:line="240" w:lineRule="auto"/>
            </w:pPr>
            <w:r>
              <w:rPr>
                <w:rFonts w:ascii="Arial" w:hAnsi="Arial" w:eastAsia="Arial"/>
                <w:sz w:val="14"/>
              </w:rPr>
              <w:t>UP-015</w:t>
            </w:r>
          </w:p>
        </w:tc>
        <w:tc>
          <w:tcPr>
            <w:tcW w:w="2016" w:type="dxa"/>
            <w:vAlign w:val="top"/>
          </w:tcPr>
          <w:p w14:paraId="51907927">
            <w:pPr>
              <w:spacing w:after="20" w:line="240" w:lineRule="auto"/>
            </w:pPr>
            <w:r>
              <w:rPr>
                <w:rFonts w:ascii="Arial" w:hAnsi="Arial" w:eastAsia="Arial"/>
                <w:sz w:val="14"/>
              </w:rPr>
              <w:t>Assessment</w:t>
            </w:r>
          </w:p>
        </w:tc>
        <w:tc>
          <w:tcPr>
            <w:tcW w:w="2160" w:type="dxa"/>
            <w:vAlign w:val="top"/>
          </w:tcPr>
          <w:p w14:paraId="746E3E8C">
            <w:pPr>
              <w:spacing w:after="20" w:line="240" w:lineRule="auto"/>
            </w:pPr>
            <w:r>
              <w:rPr>
                <w:rFonts w:ascii="Arial" w:hAnsi="Arial" w:eastAsia="Arial"/>
                <w:sz w:val="14"/>
              </w:rPr>
              <w:t>assessmentId</w:t>
            </w:r>
          </w:p>
        </w:tc>
        <w:tc>
          <w:tcPr>
            <w:tcW w:w="1728" w:type="dxa"/>
            <w:vAlign w:val="top"/>
          </w:tcPr>
          <w:p w14:paraId="70AF38C6">
            <w:pPr>
              <w:spacing w:after="20" w:line="240" w:lineRule="auto"/>
            </w:pPr>
            <w:r>
              <w:rPr>
                <w:rFonts w:ascii="Arial" w:hAnsi="Arial" w:eastAsia="Arial"/>
                <w:sz w:val="14"/>
              </w:rPr>
              <w:t>Assessment</w:t>
            </w:r>
          </w:p>
        </w:tc>
        <w:tc>
          <w:tcPr>
            <w:tcW w:w="5760" w:type="dxa"/>
            <w:vAlign w:val="top"/>
          </w:tcPr>
          <w:p w14:paraId="19E82E5F">
            <w:pPr>
              <w:spacing w:after="20" w:line="240" w:lineRule="auto"/>
            </w:pPr>
            <w:r>
              <w:rPr>
                <w:rFonts w:ascii="Arial" w:hAnsi="Arial" w:eastAsia="Arial"/>
                <w:sz w:val="14"/>
              </w:rPr>
              <w:t>Mã phiên giám định</w:t>
            </w:r>
          </w:p>
        </w:tc>
      </w:tr>
      <w:tr w14:paraId="752C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F5A17BA">
            <w:pPr>
              <w:spacing w:after="20" w:line="240" w:lineRule="auto"/>
            </w:pPr>
            <w:r>
              <w:rPr>
                <w:rFonts w:ascii="Arial" w:hAnsi="Arial" w:eastAsia="Arial"/>
                <w:sz w:val="14"/>
              </w:rPr>
              <w:t>UP-016</w:t>
            </w:r>
          </w:p>
        </w:tc>
        <w:tc>
          <w:tcPr>
            <w:tcW w:w="2016" w:type="dxa"/>
            <w:vAlign w:val="top"/>
          </w:tcPr>
          <w:p w14:paraId="00876D10">
            <w:pPr>
              <w:spacing w:after="20" w:line="240" w:lineRule="auto"/>
            </w:pPr>
            <w:r>
              <w:rPr>
                <w:rFonts w:ascii="Arial" w:hAnsi="Arial" w:eastAsia="Arial"/>
                <w:sz w:val="14"/>
              </w:rPr>
              <w:t>Assessment</w:t>
            </w:r>
          </w:p>
        </w:tc>
        <w:tc>
          <w:tcPr>
            <w:tcW w:w="2160" w:type="dxa"/>
            <w:vAlign w:val="top"/>
          </w:tcPr>
          <w:p w14:paraId="3EA7E0CA">
            <w:pPr>
              <w:spacing w:after="20" w:line="240" w:lineRule="auto"/>
            </w:pPr>
            <w:r>
              <w:rPr>
                <w:rFonts w:ascii="Arial" w:hAnsi="Arial" w:eastAsia="Arial"/>
                <w:sz w:val="14"/>
              </w:rPr>
              <w:t>assessor</w:t>
            </w:r>
          </w:p>
        </w:tc>
        <w:tc>
          <w:tcPr>
            <w:tcW w:w="1728" w:type="dxa"/>
            <w:vAlign w:val="top"/>
          </w:tcPr>
          <w:p w14:paraId="3B0C457A">
            <w:pPr>
              <w:spacing w:after="20" w:line="240" w:lineRule="auto"/>
            </w:pPr>
            <w:r>
              <w:rPr>
                <w:rFonts w:ascii="Arial" w:hAnsi="Arial" w:eastAsia="Arial"/>
                <w:sz w:val="14"/>
              </w:rPr>
              <w:t>Assessment</w:t>
            </w:r>
          </w:p>
        </w:tc>
        <w:tc>
          <w:tcPr>
            <w:tcW w:w="5760" w:type="dxa"/>
            <w:vAlign w:val="top"/>
          </w:tcPr>
          <w:p w14:paraId="0DA60C31">
            <w:pPr>
              <w:spacing w:after="20" w:line="240" w:lineRule="auto"/>
            </w:pPr>
            <w:r>
              <w:rPr>
                <w:rFonts w:ascii="Arial" w:hAnsi="Arial" w:eastAsia="Arial"/>
                <w:sz w:val="14"/>
              </w:rPr>
              <w:t>Người giám định</w:t>
            </w:r>
          </w:p>
        </w:tc>
      </w:tr>
      <w:tr w14:paraId="3357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A2D4A0C">
            <w:pPr>
              <w:spacing w:after="20" w:line="240" w:lineRule="auto"/>
            </w:pPr>
            <w:r>
              <w:rPr>
                <w:rFonts w:ascii="Arial" w:hAnsi="Arial" w:eastAsia="Arial"/>
                <w:sz w:val="14"/>
              </w:rPr>
              <w:t>UP-017</w:t>
            </w:r>
          </w:p>
        </w:tc>
        <w:tc>
          <w:tcPr>
            <w:tcW w:w="2016" w:type="dxa"/>
            <w:vAlign w:val="top"/>
          </w:tcPr>
          <w:p w14:paraId="78B5C497">
            <w:pPr>
              <w:spacing w:after="20" w:line="240" w:lineRule="auto"/>
            </w:pPr>
            <w:r>
              <w:rPr>
                <w:rFonts w:ascii="Arial" w:hAnsi="Arial" w:eastAsia="Arial"/>
                <w:sz w:val="14"/>
              </w:rPr>
              <w:t>Assessment</w:t>
            </w:r>
          </w:p>
        </w:tc>
        <w:tc>
          <w:tcPr>
            <w:tcW w:w="2160" w:type="dxa"/>
            <w:vAlign w:val="top"/>
          </w:tcPr>
          <w:p w14:paraId="1887E88D">
            <w:pPr>
              <w:spacing w:after="20" w:line="240" w:lineRule="auto"/>
            </w:pPr>
            <w:r>
              <w:rPr>
                <w:rFonts w:ascii="Arial" w:hAnsi="Arial" w:eastAsia="Arial"/>
                <w:sz w:val="14"/>
              </w:rPr>
              <w:t>claimId</w:t>
            </w:r>
          </w:p>
        </w:tc>
        <w:tc>
          <w:tcPr>
            <w:tcW w:w="1728" w:type="dxa"/>
            <w:vAlign w:val="top"/>
          </w:tcPr>
          <w:p w14:paraId="4CA95449">
            <w:pPr>
              <w:spacing w:after="20" w:line="240" w:lineRule="auto"/>
            </w:pPr>
            <w:r>
              <w:rPr>
                <w:rFonts w:ascii="Arial" w:hAnsi="Arial" w:eastAsia="Arial"/>
                <w:sz w:val="14"/>
              </w:rPr>
              <w:t>Assessment</w:t>
            </w:r>
          </w:p>
        </w:tc>
        <w:tc>
          <w:tcPr>
            <w:tcW w:w="5760" w:type="dxa"/>
            <w:vAlign w:val="top"/>
          </w:tcPr>
          <w:p w14:paraId="5BD26ED1">
            <w:pPr>
              <w:spacing w:after="20" w:line="240" w:lineRule="auto"/>
            </w:pPr>
            <w:r>
              <w:rPr>
                <w:rFonts w:ascii="Arial" w:hAnsi="Arial" w:eastAsia="Arial"/>
                <w:sz w:val="14"/>
              </w:rPr>
              <w:t>Hồ sơ đang được giám định</w:t>
            </w:r>
          </w:p>
        </w:tc>
      </w:tr>
      <w:tr w14:paraId="7F1A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01221C6">
            <w:pPr>
              <w:spacing w:after="20" w:line="240" w:lineRule="auto"/>
            </w:pPr>
            <w:r>
              <w:rPr>
                <w:rFonts w:ascii="Arial" w:hAnsi="Arial" w:eastAsia="Arial"/>
                <w:sz w:val="14"/>
              </w:rPr>
              <w:t>UP-018</w:t>
            </w:r>
          </w:p>
        </w:tc>
        <w:tc>
          <w:tcPr>
            <w:tcW w:w="2016" w:type="dxa"/>
            <w:vAlign w:val="top"/>
          </w:tcPr>
          <w:p w14:paraId="0D8D5F16">
            <w:pPr>
              <w:spacing w:after="20" w:line="240" w:lineRule="auto"/>
            </w:pPr>
            <w:r>
              <w:rPr>
                <w:rFonts w:ascii="Arial" w:hAnsi="Arial" w:eastAsia="Arial"/>
                <w:sz w:val="14"/>
              </w:rPr>
              <w:t>Assessment</w:t>
            </w:r>
          </w:p>
        </w:tc>
        <w:tc>
          <w:tcPr>
            <w:tcW w:w="2160" w:type="dxa"/>
            <w:vAlign w:val="top"/>
          </w:tcPr>
          <w:p w14:paraId="1BD1FD89">
            <w:pPr>
              <w:spacing w:after="20" w:line="240" w:lineRule="auto"/>
            </w:pPr>
            <w:r>
              <w:rPr>
                <w:rFonts w:ascii="Arial" w:hAnsi="Arial" w:eastAsia="Arial"/>
                <w:sz w:val="14"/>
              </w:rPr>
              <w:t>remark</w:t>
            </w:r>
          </w:p>
        </w:tc>
        <w:tc>
          <w:tcPr>
            <w:tcW w:w="1728" w:type="dxa"/>
            <w:vAlign w:val="top"/>
          </w:tcPr>
          <w:p w14:paraId="799BA0DF">
            <w:pPr>
              <w:spacing w:after="20" w:line="240" w:lineRule="auto"/>
            </w:pPr>
            <w:r>
              <w:rPr>
                <w:rFonts w:ascii="Arial" w:hAnsi="Arial" w:eastAsia="Arial"/>
                <w:sz w:val="14"/>
              </w:rPr>
              <w:t>Assessment</w:t>
            </w:r>
          </w:p>
        </w:tc>
        <w:tc>
          <w:tcPr>
            <w:tcW w:w="5760" w:type="dxa"/>
            <w:vAlign w:val="top"/>
          </w:tcPr>
          <w:p w14:paraId="16EFC5BE">
            <w:pPr>
              <w:spacing w:after="20" w:line="240" w:lineRule="auto"/>
            </w:pPr>
            <w:r>
              <w:rPr>
                <w:rFonts w:ascii="Arial" w:hAnsi="Arial" w:eastAsia="Arial"/>
                <w:sz w:val="14"/>
              </w:rPr>
              <w:t>Ghi chú</w:t>
            </w:r>
          </w:p>
        </w:tc>
      </w:tr>
      <w:tr w14:paraId="17DD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0DE2E2F">
            <w:pPr>
              <w:spacing w:after="20" w:line="240" w:lineRule="auto"/>
            </w:pPr>
            <w:r>
              <w:rPr>
                <w:rFonts w:ascii="Arial" w:hAnsi="Arial" w:eastAsia="Arial"/>
                <w:sz w:val="14"/>
              </w:rPr>
              <w:t>UP-019</w:t>
            </w:r>
          </w:p>
        </w:tc>
        <w:tc>
          <w:tcPr>
            <w:tcW w:w="2016" w:type="dxa"/>
            <w:vAlign w:val="top"/>
          </w:tcPr>
          <w:p w14:paraId="3095CABC">
            <w:pPr>
              <w:spacing w:after="20" w:line="240" w:lineRule="auto"/>
            </w:pPr>
            <w:r>
              <w:rPr>
                <w:rFonts w:ascii="Arial" w:hAnsi="Arial" w:eastAsia="Arial"/>
                <w:sz w:val="14"/>
              </w:rPr>
              <w:t>Assessment</w:t>
            </w:r>
          </w:p>
        </w:tc>
        <w:tc>
          <w:tcPr>
            <w:tcW w:w="2160" w:type="dxa"/>
            <w:vAlign w:val="top"/>
          </w:tcPr>
          <w:p w14:paraId="7AB73D56">
            <w:pPr>
              <w:spacing w:after="20" w:line="240" w:lineRule="auto"/>
            </w:pPr>
            <w:r>
              <w:rPr>
                <w:rFonts w:ascii="Arial" w:hAnsi="Arial" w:eastAsia="Arial"/>
                <w:sz w:val="14"/>
              </w:rPr>
              <w:t>status</w:t>
            </w:r>
          </w:p>
        </w:tc>
        <w:tc>
          <w:tcPr>
            <w:tcW w:w="1728" w:type="dxa"/>
            <w:vAlign w:val="top"/>
          </w:tcPr>
          <w:p w14:paraId="219791C5">
            <w:pPr>
              <w:spacing w:after="20" w:line="240" w:lineRule="auto"/>
            </w:pPr>
            <w:r>
              <w:rPr>
                <w:rFonts w:ascii="Arial" w:hAnsi="Arial" w:eastAsia="Arial"/>
                <w:sz w:val="14"/>
              </w:rPr>
              <w:t>Assessment</w:t>
            </w:r>
          </w:p>
        </w:tc>
        <w:tc>
          <w:tcPr>
            <w:tcW w:w="5760" w:type="dxa"/>
            <w:vAlign w:val="top"/>
          </w:tcPr>
          <w:p w14:paraId="25BE1A17">
            <w:pPr>
              <w:spacing w:after="20" w:line="240" w:lineRule="auto"/>
            </w:pPr>
            <w:r>
              <w:rPr>
                <w:rFonts w:ascii="Arial" w:hAnsi="Arial" w:eastAsia="Arial"/>
                <w:sz w:val="14"/>
              </w:rPr>
              <w:t>Trạng thái giám định</w:t>
            </w:r>
          </w:p>
        </w:tc>
      </w:tr>
      <w:tr w14:paraId="569E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D2629CE">
            <w:pPr>
              <w:spacing w:after="20" w:line="240" w:lineRule="auto"/>
            </w:pPr>
            <w:r>
              <w:rPr>
                <w:rFonts w:ascii="Arial" w:hAnsi="Arial" w:eastAsia="Arial"/>
                <w:sz w:val="14"/>
              </w:rPr>
              <w:t>UP-020</w:t>
            </w:r>
          </w:p>
        </w:tc>
        <w:tc>
          <w:tcPr>
            <w:tcW w:w="2016" w:type="dxa"/>
            <w:vAlign w:val="top"/>
          </w:tcPr>
          <w:p w14:paraId="4DC05586">
            <w:pPr>
              <w:spacing w:after="20" w:line="240" w:lineRule="auto"/>
            </w:pPr>
            <w:r>
              <w:rPr>
                <w:rFonts w:ascii="Arial" w:hAnsi="Arial" w:eastAsia="Arial"/>
                <w:sz w:val="14"/>
              </w:rPr>
              <w:t>Assessment Result</w:t>
            </w:r>
          </w:p>
        </w:tc>
        <w:tc>
          <w:tcPr>
            <w:tcW w:w="2160" w:type="dxa"/>
            <w:vAlign w:val="top"/>
          </w:tcPr>
          <w:p w14:paraId="6C8B7CCB">
            <w:pPr>
              <w:spacing w:after="20" w:line="240" w:lineRule="auto"/>
            </w:pPr>
            <w:r>
              <w:rPr>
                <w:rFonts w:ascii="Arial" w:hAnsi="Arial" w:eastAsia="Arial"/>
                <w:sz w:val="14"/>
              </w:rPr>
              <w:t>assessmentId</w:t>
            </w:r>
          </w:p>
        </w:tc>
        <w:tc>
          <w:tcPr>
            <w:tcW w:w="1728" w:type="dxa"/>
            <w:vAlign w:val="top"/>
          </w:tcPr>
          <w:p w14:paraId="707A8F62">
            <w:pPr>
              <w:spacing w:after="20" w:line="240" w:lineRule="auto"/>
            </w:pPr>
            <w:r>
              <w:rPr>
                <w:rFonts w:ascii="Arial" w:hAnsi="Arial" w:eastAsia="Arial"/>
                <w:sz w:val="14"/>
              </w:rPr>
              <w:t>Assessment</w:t>
            </w:r>
          </w:p>
        </w:tc>
        <w:tc>
          <w:tcPr>
            <w:tcW w:w="5760" w:type="dxa"/>
            <w:vAlign w:val="top"/>
          </w:tcPr>
          <w:p w14:paraId="05EFEEF5">
            <w:pPr>
              <w:spacing w:after="20" w:line="240" w:lineRule="auto"/>
            </w:pPr>
            <w:r>
              <w:rPr>
                <w:rFonts w:ascii="Arial" w:hAnsi="Arial" w:eastAsia="Arial"/>
                <w:sz w:val="14"/>
              </w:rPr>
              <w:t>Hồ sơ đánh giá</w:t>
            </w:r>
          </w:p>
        </w:tc>
      </w:tr>
      <w:tr w14:paraId="2C2A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DEB9048">
            <w:pPr>
              <w:spacing w:after="20" w:line="240" w:lineRule="auto"/>
            </w:pPr>
            <w:r>
              <w:rPr>
                <w:rFonts w:ascii="Arial" w:hAnsi="Arial" w:eastAsia="Arial"/>
                <w:sz w:val="14"/>
              </w:rPr>
              <w:t>UP-021</w:t>
            </w:r>
          </w:p>
        </w:tc>
        <w:tc>
          <w:tcPr>
            <w:tcW w:w="2016" w:type="dxa"/>
            <w:vAlign w:val="top"/>
          </w:tcPr>
          <w:p w14:paraId="10E08705">
            <w:pPr>
              <w:spacing w:after="20" w:line="240" w:lineRule="auto"/>
            </w:pPr>
            <w:r>
              <w:rPr>
                <w:rFonts w:ascii="Arial" w:hAnsi="Arial" w:eastAsia="Arial"/>
                <w:sz w:val="14"/>
              </w:rPr>
              <w:t>Assessment Result</w:t>
            </w:r>
          </w:p>
        </w:tc>
        <w:tc>
          <w:tcPr>
            <w:tcW w:w="2160" w:type="dxa"/>
            <w:vAlign w:val="top"/>
          </w:tcPr>
          <w:p w14:paraId="4213CA03">
            <w:pPr>
              <w:spacing w:after="20" w:line="240" w:lineRule="auto"/>
            </w:pPr>
            <w:r>
              <w:rPr>
                <w:rFonts w:ascii="Arial" w:hAnsi="Arial" w:eastAsia="Arial"/>
                <w:sz w:val="14"/>
              </w:rPr>
              <w:t>assessmentType</w:t>
            </w:r>
          </w:p>
        </w:tc>
        <w:tc>
          <w:tcPr>
            <w:tcW w:w="1728" w:type="dxa"/>
            <w:vAlign w:val="top"/>
          </w:tcPr>
          <w:p w14:paraId="69024F3C">
            <w:pPr>
              <w:spacing w:after="20" w:line="240" w:lineRule="auto"/>
            </w:pPr>
            <w:r>
              <w:rPr>
                <w:rFonts w:ascii="Arial" w:hAnsi="Arial" w:eastAsia="Arial"/>
                <w:sz w:val="14"/>
              </w:rPr>
              <w:t>Assessment</w:t>
            </w:r>
          </w:p>
        </w:tc>
        <w:tc>
          <w:tcPr>
            <w:tcW w:w="5760" w:type="dxa"/>
            <w:vAlign w:val="top"/>
          </w:tcPr>
          <w:p w14:paraId="0E5BD4A1">
            <w:pPr>
              <w:spacing w:after="20" w:line="240" w:lineRule="auto"/>
            </w:pPr>
            <w:r>
              <w:rPr>
                <w:rFonts w:ascii="Arial" w:hAnsi="Arial" w:eastAsia="Arial"/>
                <w:sz w:val="14"/>
              </w:rPr>
              <w:t>Repairable / Total Loss / Partial Loss</w:t>
            </w:r>
          </w:p>
        </w:tc>
      </w:tr>
      <w:tr w14:paraId="05F4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EA60A5F">
            <w:pPr>
              <w:spacing w:after="20" w:line="240" w:lineRule="auto"/>
            </w:pPr>
            <w:r>
              <w:rPr>
                <w:rFonts w:ascii="Arial" w:hAnsi="Arial" w:eastAsia="Arial"/>
                <w:sz w:val="14"/>
              </w:rPr>
              <w:t>UP-022</w:t>
            </w:r>
          </w:p>
        </w:tc>
        <w:tc>
          <w:tcPr>
            <w:tcW w:w="2016" w:type="dxa"/>
            <w:vAlign w:val="top"/>
          </w:tcPr>
          <w:p w14:paraId="064E896C">
            <w:pPr>
              <w:spacing w:after="20" w:line="240" w:lineRule="auto"/>
            </w:pPr>
            <w:r>
              <w:rPr>
                <w:rFonts w:ascii="Arial" w:hAnsi="Arial" w:eastAsia="Arial"/>
                <w:sz w:val="14"/>
              </w:rPr>
              <w:t>Assessment Result</w:t>
            </w:r>
          </w:p>
        </w:tc>
        <w:tc>
          <w:tcPr>
            <w:tcW w:w="2160" w:type="dxa"/>
            <w:vAlign w:val="top"/>
          </w:tcPr>
          <w:p w14:paraId="185FAF97">
            <w:pPr>
              <w:spacing w:after="20" w:line="240" w:lineRule="auto"/>
            </w:pPr>
            <w:r>
              <w:rPr>
                <w:rFonts w:ascii="Arial" w:hAnsi="Arial" w:eastAsia="Arial"/>
                <w:sz w:val="14"/>
              </w:rPr>
              <w:t>completedDate</w:t>
            </w:r>
          </w:p>
        </w:tc>
        <w:tc>
          <w:tcPr>
            <w:tcW w:w="1728" w:type="dxa"/>
            <w:vAlign w:val="top"/>
          </w:tcPr>
          <w:p w14:paraId="4BAE2CA3">
            <w:pPr>
              <w:spacing w:after="20" w:line="240" w:lineRule="auto"/>
            </w:pPr>
            <w:r>
              <w:rPr>
                <w:rFonts w:ascii="Arial" w:hAnsi="Arial" w:eastAsia="Arial"/>
                <w:sz w:val="14"/>
              </w:rPr>
              <w:t>Assessment</w:t>
            </w:r>
          </w:p>
        </w:tc>
        <w:tc>
          <w:tcPr>
            <w:tcW w:w="5760" w:type="dxa"/>
            <w:vAlign w:val="top"/>
          </w:tcPr>
          <w:p w14:paraId="32A1B156">
            <w:pPr>
              <w:spacing w:after="20" w:line="240" w:lineRule="auto"/>
            </w:pPr>
            <w:r>
              <w:rPr>
                <w:rFonts w:ascii="Arial" w:hAnsi="Arial" w:eastAsia="Arial"/>
                <w:sz w:val="14"/>
              </w:rPr>
              <w:t>Ngày hoàn thành</w:t>
            </w:r>
          </w:p>
        </w:tc>
      </w:tr>
      <w:tr w14:paraId="3E7F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AF3B9FE">
            <w:pPr>
              <w:spacing w:after="20" w:line="240" w:lineRule="auto"/>
            </w:pPr>
            <w:r>
              <w:rPr>
                <w:rFonts w:ascii="Arial" w:hAnsi="Arial" w:eastAsia="Arial"/>
                <w:sz w:val="14"/>
              </w:rPr>
              <w:t>UP-023</w:t>
            </w:r>
          </w:p>
        </w:tc>
        <w:tc>
          <w:tcPr>
            <w:tcW w:w="2016" w:type="dxa"/>
            <w:vAlign w:val="top"/>
          </w:tcPr>
          <w:p w14:paraId="7F2BAABE">
            <w:pPr>
              <w:spacing w:after="20" w:line="240" w:lineRule="auto"/>
            </w:pPr>
            <w:r>
              <w:rPr>
                <w:rFonts w:ascii="Arial" w:hAnsi="Arial" w:eastAsia="Arial"/>
                <w:sz w:val="14"/>
              </w:rPr>
              <w:t>Assessment Result</w:t>
            </w:r>
          </w:p>
        </w:tc>
        <w:tc>
          <w:tcPr>
            <w:tcW w:w="2160" w:type="dxa"/>
            <w:vAlign w:val="top"/>
          </w:tcPr>
          <w:p w14:paraId="688FA0F9">
            <w:pPr>
              <w:spacing w:after="20" w:line="240" w:lineRule="auto"/>
            </w:pPr>
            <w:r>
              <w:rPr>
                <w:rFonts w:ascii="Arial" w:hAnsi="Arial" w:eastAsia="Arial"/>
                <w:sz w:val="14"/>
              </w:rPr>
              <w:t>confidenceScore</w:t>
            </w:r>
          </w:p>
        </w:tc>
        <w:tc>
          <w:tcPr>
            <w:tcW w:w="1728" w:type="dxa"/>
            <w:vAlign w:val="top"/>
          </w:tcPr>
          <w:p w14:paraId="21E42A24">
            <w:pPr>
              <w:spacing w:after="20" w:line="240" w:lineRule="auto"/>
            </w:pPr>
            <w:r>
              <w:rPr>
                <w:rFonts w:ascii="Arial" w:hAnsi="Arial" w:eastAsia="Arial"/>
                <w:sz w:val="14"/>
              </w:rPr>
              <w:t>Assessment</w:t>
            </w:r>
          </w:p>
        </w:tc>
        <w:tc>
          <w:tcPr>
            <w:tcW w:w="5760" w:type="dxa"/>
            <w:vAlign w:val="top"/>
          </w:tcPr>
          <w:p w14:paraId="4FA0B080">
            <w:pPr>
              <w:spacing w:after="20" w:line="240" w:lineRule="auto"/>
            </w:pPr>
            <w:r>
              <w:rPr>
                <w:rFonts w:ascii="Arial" w:hAnsi="Arial" w:eastAsia="Arial"/>
                <w:sz w:val="14"/>
              </w:rPr>
              <w:t>Độ tin cậy AI</w:t>
            </w:r>
          </w:p>
        </w:tc>
      </w:tr>
      <w:tr w14:paraId="433F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A9C69A5">
            <w:pPr>
              <w:spacing w:after="20" w:line="240" w:lineRule="auto"/>
            </w:pPr>
            <w:r>
              <w:rPr>
                <w:rFonts w:ascii="Arial" w:hAnsi="Arial" w:eastAsia="Arial"/>
                <w:sz w:val="14"/>
              </w:rPr>
              <w:t>UP-024</w:t>
            </w:r>
          </w:p>
        </w:tc>
        <w:tc>
          <w:tcPr>
            <w:tcW w:w="2016" w:type="dxa"/>
            <w:vAlign w:val="top"/>
          </w:tcPr>
          <w:p w14:paraId="25AB6D73">
            <w:pPr>
              <w:spacing w:after="20" w:line="240" w:lineRule="auto"/>
            </w:pPr>
            <w:r>
              <w:rPr>
                <w:rFonts w:ascii="Arial" w:hAnsi="Arial" w:eastAsia="Arial"/>
                <w:sz w:val="14"/>
              </w:rPr>
              <w:t>Assessment Result</w:t>
            </w:r>
          </w:p>
        </w:tc>
        <w:tc>
          <w:tcPr>
            <w:tcW w:w="2160" w:type="dxa"/>
            <w:vAlign w:val="top"/>
          </w:tcPr>
          <w:p w14:paraId="4DFDEC2D">
            <w:pPr>
              <w:spacing w:after="20" w:line="240" w:lineRule="auto"/>
            </w:pPr>
            <w:r>
              <w:rPr>
                <w:rFonts w:ascii="Arial" w:hAnsi="Arial" w:eastAsia="Arial"/>
                <w:sz w:val="14"/>
              </w:rPr>
              <w:t>depreciationAmount</w:t>
            </w:r>
          </w:p>
        </w:tc>
        <w:tc>
          <w:tcPr>
            <w:tcW w:w="1728" w:type="dxa"/>
            <w:vAlign w:val="top"/>
          </w:tcPr>
          <w:p w14:paraId="4B4946D4">
            <w:pPr>
              <w:spacing w:after="20" w:line="240" w:lineRule="auto"/>
            </w:pPr>
            <w:r>
              <w:rPr>
                <w:rFonts w:ascii="Arial" w:hAnsi="Arial" w:eastAsia="Arial"/>
                <w:sz w:val="14"/>
              </w:rPr>
              <w:t>Assessment</w:t>
            </w:r>
          </w:p>
        </w:tc>
        <w:tc>
          <w:tcPr>
            <w:tcW w:w="5760" w:type="dxa"/>
            <w:vAlign w:val="top"/>
          </w:tcPr>
          <w:p w14:paraId="0AAE21C0">
            <w:pPr>
              <w:spacing w:after="20" w:line="240" w:lineRule="auto"/>
            </w:pPr>
            <w:r>
              <w:rPr>
                <w:rFonts w:ascii="Arial" w:hAnsi="Arial" w:eastAsia="Arial"/>
                <w:sz w:val="14"/>
              </w:rPr>
              <w:t>Tổng khấu hao</w:t>
            </w:r>
          </w:p>
        </w:tc>
      </w:tr>
      <w:tr w14:paraId="15AE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961EF1F">
            <w:pPr>
              <w:spacing w:after="20" w:line="240" w:lineRule="auto"/>
            </w:pPr>
            <w:r>
              <w:rPr>
                <w:rFonts w:ascii="Arial" w:hAnsi="Arial" w:eastAsia="Arial"/>
                <w:sz w:val="14"/>
              </w:rPr>
              <w:t>UP-025</w:t>
            </w:r>
          </w:p>
        </w:tc>
        <w:tc>
          <w:tcPr>
            <w:tcW w:w="2016" w:type="dxa"/>
            <w:vAlign w:val="top"/>
          </w:tcPr>
          <w:p w14:paraId="29FC32C0">
            <w:pPr>
              <w:spacing w:after="20" w:line="240" w:lineRule="auto"/>
            </w:pPr>
            <w:r>
              <w:rPr>
                <w:rFonts w:ascii="Arial" w:hAnsi="Arial" w:eastAsia="Arial"/>
                <w:sz w:val="14"/>
              </w:rPr>
              <w:t>Assessment Result</w:t>
            </w:r>
          </w:p>
        </w:tc>
        <w:tc>
          <w:tcPr>
            <w:tcW w:w="2160" w:type="dxa"/>
            <w:vAlign w:val="top"/>
          </w:tcPr>
          <w:p w14:paraId="6A13956E">
            <w:pPr>
              <w:spacing w:after="20" w:line="240" w:lineRule="auto"/>
            </w:pPr>
            <w:r>
              <w:rPr>
                <w:rFonts w:ascii="Arial" w:hAnsi="Arial" w:eastAsia="Arial"/>
                <w:sz w:val="14"/>
              </w:rPr>
              <w:t>recommendation</w:t>
            </w:r>
          </w:p>
        </w:tc>
        <w:tc>
          <w:tcPr>
            <w:tcW w:w="1728" w:type="dxa"/>
            <w:vAlign w:val="top"/>
          </w:tcPr>
          <w:p w14:paraId="03415125">
            <w:pPr>
              <w:spacing w:after="20" w:line="240" w:lineRule="auto"/>
            </w:pPr>
            <w:r>
              <w:rPr>
                <w:rFonts w:ascii="Arial" w:hAnsi="Arial" w:eastAsia="Arial"/>
                <w:sz w:val="14"/>
              </w:rPr>
              <w:t>Assessment</w:t>
            </w:r>
          </w:p>
        </w:tc>
        <w:tc>
          <w:tcPr>
            <w:tcW w:w="5760" w:type="dxa"/>
            <w:vAlign w:val="top"/>
          </w:tcPr>
          <w:p w14:paraId="69FC0F6A">
            <w:pPr>
              <w:spacing w:after="20" w:line="240" w:lineRule="auto"/>
            </w:pPr>
            <w:r>
              <w:rPr>
                <w:rFonts w:ascii="Arial" w:hAnsi="Arial" w:eastAsia="Arial"/>
                <w:sz w:val="14"/>
              </w:rPr>
              <w:t>Đề xuất của giám định</w:t>
            </w:r>
          </w:p>
        </w:tc>
      </w:tr>
      <w:tr w14:paraId="6736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CBD88F4">
            <w:pPr>
              <w:spacing w:after="20" w:line="240" w:lineRule="auto"/>
            </w:pPr>
            <w:r>
              <w:rPr>
                <w:rFonts w:ascii="Arial" w:hAnsi="Arial" w:eastAsia="Arial"/>
                <w:sz w:val="14"/>
              </w:rPr>
              <w:t>UP-026</w:t>
            </w:r>
          </w:p>
        </w:tc>
        <w:tc>
          <w:tcPr>
            <w:tcW w:w="2016" w:type="dxa"/>
            <w:vAlign w:val="top"/>
          </w:tcPr>
          <w:p w14:paraId="0530124C">
            <w:pPr>
              <w:spacing w:after="20" w:line="240" w:lineRule="auto"/>
            </w:pPr>
            <w:r>
              <w:rPr>
                <w:rFonts w:ascii="Arial" w:hAnsi="Arial" w:eastAsia="Arial"/>
                <w:sz w:val="14"/>
              </w:rPr>
              <w:t>Assessment Result</w:t>
            </w:r>
          </w:p>
        </w:tc>
        <w:tc>
          <w:tcPr>
            <w:tcW w:w="2160" w:type="dxa"/>
            <w:vAlign w:val="top"/>
          </w:tcPr>
          <w:p w14:paraId="4D310FA0">
            <w:pPr>
              <w:spacing w:after="20" w:line="240" w:lineRule="auto"/>
            </w:pPr>
            <w:r>
              <w:rPr>
                <w:rFonts w:ascii="Arial" w:hAnsi="Arial" w:eastAsia="Arial"/>
                <w:sz w:val="14"/>
              </w:rPr>
              <w:t>resultId</w:t>
            </w:r>
          </w:p>
        </w:tc>
        <w:tc>
          <w:tcPr>
            <w:tcW w:w="1728" w:type="dxa"/>
            <w:vAlign w:val="top"/>
          </w:tcPr>
          <w:p w14:paraId="58E05E42">
            <w:pPr>
              <w:spacing w:after="20" w:line="240" w:lineRule="auto"/>
            </w:pPr>
            <w:r>
              <w:rPr>
                <w:rFonts w:ascii="Arial" w:hAnsi="Arial" w:eastAsia="Arial"/>
                <w:sz w:val="14"/>
              </w:rPr>
              <w:t>Assessment</w:t>
            </w:r>
          </w:p>
        </w:tc>
        <w:tc>
          <w:tcPr>
            <w:tcW w:w="5760" w:type="dxa"/>
            <w:vAlign w:val="top"/>
          </w:tcPr>
          <w:p w14:paraId="23EB0CC6">
            <w:pPr>
              <w:spacing w:after="20" w:line="240" w:lineRule="auto"/>
            </w:pPr>
            <w:r>
              <w:rPr>
                <w:rFonts w:ascii="Arial" w:hAnsi="Arial" w:eastAsia="Arial"/>
                <w:sz w:val="14"/>
              </w:rPr>
              <w:t>Mã kết quả đánh giá</w:t>
            </w:r>
          </w:p>
        </w:tc>
      </w:tr>
      <w:tr w14:paraId="376F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25AFDBA">
            <w:pPr>
              <w:spacing w:after="20" w:line="240" w:lineRule="auto"/>
            </w:pPr>
            <w:r>
              <w:rPr>
                <w:rFonts w:ascii="Arial" w:hAnsi="Arial" w:eastAsia="Arial"/>
                <w:sz w:val="14"/>
              </w:rPr>
              <w:t>UP-027</w:t>
            </w:r>
          </w:p>
        </w:tc>
        <w:tc>
          <w:tcPr>
            <w:tcW w:w="2016" w:type="dxa"/>
            <w:vAlign w:val="top"/>
          </w:tcPr>
          <w:p w14:paraId="53A54EA7">
            <w:pPr>
              <w:spacing w:after="20" w:line="240" w:lineRule="auto"/>
            </w:pPr>
            <w:r>
              <w:rPr>
                <w:rFonts w:ascii="Arial" w:hAnsi="Arial" w:eastAsia="Arial"/>
                <w:sz w:val="14"/>
              </w:rPr>
              <w:t>Assessment Result</w:t>
            </w:r>
          </w:p>
        </w:tc>
        <w:tc>
          <w:tcPr>
            <w:tcW w:w="2160" w:type="dxa"/>
            <w:vAlign w:val="top"/>
          </w:tcPr>
          <w:p w14:paraId="30FF94D5">
            <w:pPr>
              <w:spacing w:after="20" w:line="240" w:lineRule="auto"/>
            </w:pPr>
            <w:r>
              <w:rPr>
                <w:rFonts w:ascii="Arial" w:hAnsi="Arial" w:eastAsia="Arial"/>
                <w:sz w:val="14"/>
              </w:rPr>
              <w:t>totalEstimatedAmount</w:t>
            </w:r>
          </w:p>
        </w:tc>
        <w:tc>
          <w:tcPr>
            <w:tcW w:w="1728" w:type="dxa"/>
            <w:vAlign w:val="top"/>
          </w:tcPr>
          <w:p w14:paraId="2A03C337">
            <w:pPr>
              <w:spacing w:after="20" w:line="240" w:lineRule="auto"/>
            </w:pPr>
            <w:r>
              <w:rPr>
                <w:rFonts w:ascii="Arial" w:hAnsi="Arial" w:eastAsia="Arial"/>
                <w:sz w:val="14"/>
              </w:rPr>
              <w:t>Assessment</w:t>
            </w:r>
          </w:p>
        </w:tc>
        <w:tc>
          <w:tcPr>
            <w:tcW w:w="5760" w:type="dxa"/>
            <w:vAlign w:val="top"/>
          </w:tcPr>
          <w:p w14:paraId="4C41AEF4">
            <w:pPr>
              <w:spacing w:after="20" w:line="240" w:lineRule="auto"/>
            </w:pPr>
            <w:r>
              <w:rPr>
                <w:rFonts w:ascii="Arial" w:hAnsi="Arial" w:eastAsia="Arial"/>
                <w:sz w:val="14"/>
              </w:rPr>
              <w:t>Tổng chi phí ước tính</w:t>
            </w:r>
          </w:p>
        </w:tc>
      </w:tr>
      <w:tr w14:paraId="45B6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A0FD80A">
            <w:pPr>
              <w:spacing w:after="20" w:line="240" w:lineRule="auto"/>
            </w:pPr>
            <w:r>
              <w:rPr>
                <w:rFonts w:ascii="Arial" w:hAnsi="Arial" w:eastAsia="Arial"/>
                <w:sz w:val="14"/>
              </w:rPr>
              <w:t>UP-028</w:t>
            </w:r>
          </w:p>
        </w:tc>
        <w:tc>
          <w:tcPr>
            <w:tcW w:w="2016" w:type="dxa"/>
            <w:vAlign w:val="top"/>
          </w:tcPr>
          <w:p w14:paraId="14797D00">
            <w:pPr>
              <w:spacing w:after="20" w:line="240" w:lineRule="auto"/>
            </w:pPr>
            <w:r>
              <w:rPr>
                <w:rFonts w:ascii="Arial" w:hAnsi="Arial" w:eastAsia="Arial"/>
                <w:sz w:val="14"/>
              </w:rPr>
              <w:t>Assignment</w:t>
            </w:r>
          </w:p>
        </w:tc>
        <w:tc>
          <w:tcPr>
            <w:tcW w:w="2160" w:type="dxa"/>
            <w:vAlign w:val="top"/>
          </w:tcPr>
          <w:p w14:paraId="3000163F">
            <w:pPr>
              <w:spacing w:after="20" w:line="240" w:lineRule="auto"/>
            </w:pPr>
            <w:r>
              <w:rPr>
                <w:rFonts w:ascii="Arial" w:hAnsi="Arial" w:eastAsia="Arial"/>
                <w:sz w:val="14"/>
              </w:rPr>
              <w:t>assignee</w:t>
            </w:r>
          </w:p>
        </w:tc>
        <w:tc>
          <w:tcPr>
            <w:tcW w:w="1728" w:type="dxa"/>
            <w:vAlign w:val="top"/>
          </w:tcPr>
          <w:p w14:paraId="1B0BBE5D">
            <w:pPr>
              <w:spacing w:after="20" w:line="240" w:lineRule="auto"/>
            </w:pPr>
            <w:r>
              <w:rPr>
                <w:rFonts w:ascii="Arial" w:hAnsi="Arial" w:eastAsia="Arial"/>
                <w:sz w:val="14"/>
              </w:rPr>
              <w:t>Intake</w:t>
            </w:r>
          </w:p>
        </w:tc>
        <w:tc>
          <w:tcPr>
            <w:tcW w:w="5760" w:type="dxa"/>
            <w:vAlign w:val="top"/>
          </w:tcPr>
          <w:p w14:paraId="20EB233D">
            <w:pPr>
              <w:spacing w:after="20" w:line="240" w:lineRule="auto"/>
            </w:pPr>
            <w:r>
              <w:rPr>
                <w:rFonts w:ascii="Arial" w:hAnsi="Arial" w:eastAsia="Arial"/>
                <w:sz w:val="14"/>
              </w:rPr>
              <w:t>Người được phân công</w:t>
            </w:r>
          </w:p>
        </w:tc>
      </w:tr>
      <w:tr w14:paraId="1149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5C7915E">
            <w:pPr>
              <w:spacing w:after="20" w:line="240" w:lineRule="auto"/>
            </w:pPr>
            <w:r>
              <w:rPr>
                <w:rFonts w:ascii="Arial" w:hAnsi="Arial" w:eastAsia="Arial"/>
                <w:sz w:val="14"/>
              </w:rPr>
              <w:t>UP-029</w:t>
            </w:r>
          </w:p>
        </w:tc>
        <w:tc>
          <w:tcPr>
            <w:tcW w:w="2016" w:type="dxa"/>
            <w:vAlign w:val="top"/>
          </w:tcPr>
          <w:p w14:paraId="5780FCD0">
            <w:pPr>
              <w:spacing w:after="20" w:line="240" w:lineRule="auto"/>
            </w:pPr>
            <w:r>
              <w:rPr>
                <w:rFonts w:ascii="Arial" w:hAnsi="Arial" w:eastAsia="Arial"/>
                <w:sz w:val="14"/>
              </w:rPr>
              <w:t>Assignment</w:t>
            </w:r>
          </w:p>
        </w:tc>
        <w:tc>
          <w:tcPr>
            <w:tcW w:w="2160" w:type="dxa"/>
            <w:vAlign w:val="top"/>
          </w:tcPr>
          <w:p w14:paraId="516AF9A3">
            <w:pPr>
              <w:spacing w:after="20" w:line="240" w:lineRule="auto"/>
            </w:pPr>
            <w:r>
              <w:rPr>
                <w:rFonts w:ascii="Arial" w:hAnsi="Arial" w:eastAsia="Arial"/>
                <w:sz w:val="14"/>
              </w:rPr>
              <w:t>assigner</w:t>
            </w:r>
          </w:p>
        </w:tc>
        <w:tc>
          <w:tcPr>
            <w:tcW w:w="1728" w:type="dxa"/>
            <w:vAlign w:val="top"/>
          </w:tcPr>
          <w:p w14:paraId="779B4F4D">
            <w:pPr>
              <w:spacing w:after="20" w:line="240" w:lineRule="auto"/>
            </w:pPr>
            <w:r>
              <w:rPr>
                <w:rFonts w:ascii="Arial" w:hAnsi="Arial" w:eastAsia="Arial"/>
                <w:sz w:val="14"/>
              </w:rPr>
              <w:t>Intake</w:t>
            </w:r>
          </w:p>
        </w:tc>
        <w:tc>
          <w:tcPr>
            <w:tcW w:w="5760" w:type="dxa"/>
            <w:vAlign w:val="top"/>
          </w:tcPr>
          <w:p w14:paraId="55C6E081">
            <w:pPr>
              <w:spacing w:after="20" w:line="240" w:lineRule="auto"/>
            </w:pPr>
            <w:r>
              <w:rPr>
                <w:rFonts w:ascii="Arial" w:hAnsi="Arial" w:eastAsia="Arial"/>
                <w:sz w:val="14"/>
              </w:rPr>
              <w:t>Người phân công</w:t>
            </w:r>
          </w:p>
        </w:tc>
      </w:tr>
      <w:tr w14:paraId="4C14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BC5D161">
            <w:pPr>
              <w:spacing w:after="20" w:line="240" w:lineRule="auto"/>
            </w:pPr>
            <w:r>
              <w:rPr>
                <w:rFonts w:ascii="Arial" w:hAnsi="Arial" w:eastAsia="Arial"/>
                <w:sz w:val="14"/>
              </w:rPr>
              <w:t>UP-030</w:t>
            </w:r>
          </w:p>
        </w:tc>
        <w:tc>
          <w:tcPr>
            <w:tcW w:w="2016" w:type="dxa"/>
            <w:vAlign w:val="top"/>
          </w:tcPr>
          <w:p w14:paraId="5F114112">
            <w:pPr>
              <w:spacing w:after="20" w:line="240" w:lineRule="auto"/>
            </w:pPr>
            <w:r>
              <w:rPr>
                <w:rFonts w:ascii="Arial" w:hAnsi="Arial" w:eastAsia="Arial"/>
                <w:sz w:val="14"/>
              </w:rPr>
              <w:t>Assignment</w:t>
            </w:r>
          </w:p>
        </w:tc>
        <w:tc>
          <w:tcPr>
            <w:tcW w:w="2160" w:type="dxa"/>
            <w:vAlign w:val="top"/>
          </w:tcPr>
          <w:p w14:paraId="51A2893B">
            <w:pPr>
              <w:spacing w:after="20" w:line="240" w:lineRule="auto"/>
            </w:pPr>
            <w:r>
              <w:rPr>
                <w:rFonts w:ascii="Arial" w:hAnsi="Arial" w:eastAsia="Arial"/>
                <w:sz w:val="14"/>
              </w:rPr>
              <w:t>assignmenType</w:t>
            </w:r>
          </w:p>
        </w:tc>
        <w:tc>
          <w:tcPr>
            <w:tcW w:w="1728" w:type="dxa"/>
            <w:vAlign w:val="top"/>
          </w:tcPr>
          <w:p w14:paraId="7ACD3780">
            <w:pPr>
              <w:spacing w:after="20" w:line="240" w:lineRule="auto"/>
            </w:pPr>
            <w:r>
              <w:rPr>
                <w:rFonts w:ascii="Arial" w:hAnsi="Arial" w:eastAsia="Arial"/>
                <w:sz w:val="14"/>
              </w:rPr>
              <w:t>Intake</w:t>
            </w:r>
          </w:p>
        </w:tc>
        <w:tc>
          <w:tcPr>
            <w:tcW w:w="5760" w:type="dxa"/>
            <w:vAlign w:val="top"/>
          </w:tcPr>
          <w:p w14:paraId="0B7A1F65">
            <w:pPr>
              <w:spacing w:after="20" w:line="240" w:lineRule="auto"/>
            </w:pPr>
            <w:r>
              <w:rPr>
                <w:rFonts w:ascii="Arial" w:hAnsi="Arial" w:eastAsia="Arial"/>
                <w:sz w:val="14"/>
              </w:rPr>
              <w:t>Loại phân công (Auto/ Manual)</w:t>
            </w:r>
          </w:p>
        </w:tc>
      </w:tr>
      <w:tr w14:paraId="295D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4A61F7C">
            <w:pPr>
              <w:spacing w:after="20" w:line="240" w:lineRule="auto"/>
            </w:pPr>
            <w:r>
              <w:rPr>
                <w:rFonts w:ascii="Arial" w:hAnsi="Arial" w:eastAsia="Arial"/>
                <w:sz w:val="14"/>
              </w:rPr>
              <w:t>UP-031</w:t>
            </w:r>
          </w:p>
        </w:tc>
        <w:tc>
          <w:tcPr>
            <w:tcW w:w="2016" w:type="dxa"/>
            <w:vAlign w:val="top"/>
          </w:tcPr>
          <w:p w14:paraId="21A79F43">
            <w:pPr>
              <w:spacing w:after="20" w:line="240" w:lineRule="auto"/>
            </w:pPr>
            <w:r>
              <w:rPr>
                <w:rFonts w:ascii="Arial" w:hAnsi="Arial" w:eastAsia="Arial"/>
                <w:sz w:val="14"/>
              </w:rPr>
              <w:t>Assignment</w:t>
            </w:r>
          </w:p>
        </w:tc>
        <w:tc>
          <w:tcPr>
            <w:tcW w:w="2160" w:type="dxa"/>
            <w:vAlign w:val="top"/>
          </w:tcPr>
          <w:p w14:paraId="4E55FA9D">
            <w:pPr>
              <w:spacing w:after="20" w:line="240" w:lineRule="auto"/>
            </w:pPr>
            <w:r>
              <w:rPr>
                <w:rFonts w:ascii="Arial" w:hAnsi="Arial" w:eastAsia="Arial"/>
                <w:sz w:val="14"/>
              </w:rPr>
              <w:t>assignmentId</w:t>
            </w:r>
          </w:p>
        </w:tc>
        <w:tc>
          <w:tcPr>
            <w:tcW w:w="1728" w:type="dxa"/>
            <w:vAlign w:val="top"/>
          </w:tcPr>
          <w:p w14:paraId="3458FF48">
            <w:pPr>
              <w:spacing w:after="20" w:line="240" w:lineRule="auto"/>
            </w:pPr>
            <w:r>
              <w:rPr>
                <w:rFonts w:ascii="Arial" w:hAnsi="Arial" w:eastAsia="Arial"/>
                <w:sz w:val="14"/>
              </w:rPr>
              <w:t>Intake</w:t>
            </w:r>
          </w:p>
        </w:tc>
        <w:tc>
          <w:tcPr>
            <w:tcW w:w="5760" w:type="dxa"/>
            <w:vAlign w:val="top"/>
          </w:tcPr>
          <w:p w14:paraId="2943AC2E">
            <w:pPr>
              <w:spacing w:after="20" w:line="240" w:lineRule="auto"/>
            </w:pPr>
            <w:r>
              <w:rPr>
                <w:rFonts w:ascii="Arial" w:hAnsi="Arial" w:eastAsia="Arial"/>
                <w:sz w:val="14"/>
              </w:rPr>
              <w:t>Mã phân công</w:t>
            </w:r>
          </w:p>
        </w:tc>
      </w:tr>
      <w:tr w14:paraId="542B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1A452E">
            <w:pPr>
              <w:spacing w:after="20" w:line="240" w:lineRule="auto"/>
            </w:pPr>
            <w:r>
              <w:rPr>
                <w:rFonts w:ascii="Arial" w:hAnsi="Arial" w:eastAsia="Arial"/>
                <w:sz w:val="14"/>
              </w:rPr>
              <w:t>UP-032</w:t>
            </w:r>
          </w:p>
        </w:tc>
        <w:tc>
          <w:tcPr>
            <w:tcW w:w="2016" w:type="dxa"/>
            <w:vAlign w:val="top"/>
          </w:tcPr>
          <w:p w14:paraId="6DDF361C">
            <w:pPr>
              <w:spacing w:after="20" w:line="240" w:lineRule="auto"/>
            </w:pPr>
            <w:r>
              <w:rPr>
                <w:rFonts w:ascii="Arial" w:hAnsi="Arial" w:eastAsia="Arial"/>
                <w:sz w:val="14"/>
              </w:rPr>
              <w:t>Assignment</w:t>
            </w:r>
          </w:p>
        </w:tc>
        <w:tc>
          <w:tcPr>
            <w:tcW w:w="2160" w:type="dxa"/>
            <w:vAlign w:val="top"/>
          </w:tcPr>
          <w:p w14:paraId="183D34D9">
            <w:pPr>
              <w:spacing w:after="20" w:line="240" w:lineRule="auto"/>
            </w:pPr>
            <w:r>
              <w:rPr>
                <w:rFonts w:ascii="Arial" w:hAnsi="Arial" w:eastAsia="Arial"/>
                <w:sz w:val="14"/>
              </w:rPr>
              <w:t>assignmentReason</w:t>
            </w:r>
          </w:p>
        </w:tc>
        <w:tc>
          <w:tcPr>
            <w:tcW w:w="1728" w:type="dxa"/>
            <w:vAlign w:val="top"/>
          </w:tcPr>
          <w:p w14:paraId="72994C60">
            <w:pPr>
              <w:spacing w:after="20" w:line="240" w:lineRule="auto"/>
            </w:pPr>
            <w:r>
              <w:rPr>
                <w:rFonts w:ascii="Arial" w:hAnsi="Arial" w:eastAsia="Arial"/>
                <w:sz w:val="14"/>
              </w:rPr>
              <w:t>Intake</w:t>
            </w:r>
          </w:p>
        </w:tc>
        <w:tc>
          <w:tcPr>
            <w:tcW w:w="5760" w:type="dxa"/>
            <w:vAlign w:val="top"/>
          </w:tcPr>
          <w:p w14:paraId="472E4810">
            <w:pPr>
              <w:spacing w:after="20" w:line="240" w:lineRule="auto"/>
            </w:pPr>
            <w:r>
              <w:rPr>
                <w:rFonts w:ascii="Arial" w:hAnsi="Arial" w:eastAsia="Arial"/>
                <w:sz w:val="14"/>
              </w:rPr>
              <w:t>Lý do phân công</w:t>
            </w:r>
          </w:p>
        </w:tc>
      </w:tr>
      <w:tr w14:paraId="78FF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9147823">
            <w:pPr>
              <w:spacing w:after="20" w:line="240" w:lineRule="auto"/>
            </w:pPr>
            <w:r>
              <w:rPr>
                <w:rFonts w:ascii="Arial" w:hAnsi="Arial" w:eastAsia="Arial"/>
                <w:sz w:val="14"/>
              </w:rPr>
              <w:t>UP-033</w:t>
            </w:r>
          </w:p>
        </w:tc>
        <w:tc>
          <w:tcPr>
            <w:tcW w:w="2016" w:type="dxa"/>
            <w:vAlign w:val="top"/>
          </w:tcPr>
          <w:p w14:paraId="6F84FC3A">
            <w:pPr>
              <w:spacing w:after="20" w:line="240" w:lineRule="auto"/>
            </w:pPr>
            <w:r>
              <w:rPr>
                <w:rFonts w:ascii="Arial" w:hAnsi="Arial" w:eastAsia="Arial"/>
                <w:sz w:val="14"/>
              </w:rPr>
              <w:t>Assignment</w:t>
            </w:r>
          </w:p>
        </w:tc>
        <w:tc>
          <w:tcPr>
            <w:tcW w:w="2160" w:type="dxa"/>
            <w:vAlign w:val="top"/>
          </w:tcPr>
          <w:p w14:paraId="6E6FC8B1">
            <w:pPr>
              <w:spacing w:after="20" w:line="240" w:lineRule="auto"/>
            </w:pPr>
            <w:r>
              <w:rPr>
                <w:rFonts w:ascii="Arial" w:hAnsi="Arial" w:eastAsia="Arial"/>
                <w:sz w:val="14"/>
              </w:rPr>
              <w:t>assignmentStatus</w:t>
            </w:r>
          </w:p>
        </w:tc>
        <w:tc>
          <w:tcPr>
            <w:tcW w:w="1728" w:type="dxa"/>
            <w:vAlign w:val="top"/>
          </w:tcPr>
          <w:p w14:paraId="21F84B8D">
            <w:pPr>
              <w:spacing w:after="20" w:line="240" w:lineRule="auto"/>
            </w:pPr>
            <w:r>
              <w:rPr>
                <w:rFonts w:ascii="Arial" w:hAnsi="Arial" w:eastAsia="Arial"/>
                <w:sz w:val="14"/>
              </w:rPr>
              <w:t>Intake</w:t>
            </w:r>
          </w:p>
        </w:tc>
        <w:tc>
          <w:tcPr>
            <w:tcW w:w="5760" w:type="dxa"/>
            <w:vAlign w:val="top"/>
          </w:tcPr>
          <w:p w14:paraId="6D3E2C00">
            <w:pPr>
              <w:spacing w:after="20" w:line="240" w:lineRule="auto"/>
            </w:pPr>
            <w:r>
              <w:rPr>
                <w:rFonts w:ascii="Arial" w:hAnsi="Arial" w:eastAsia="Arial"/>
                <w:sz w:val="14"/>
              </w:rPr>
              <w:t>Trạng thái phân công</w:t>
            </w:r>
          </w:p>
        </w:tc>
      </w:tr>
      <w:tr w14:paraId="7B1A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F65097E">
            <w:pPr>
              <w:spacing w:after="20" w:line="240" w:lineRule="auto"/>
            </w:pPr>
            <w:r>
              <w:rPr>
                <w:rFonts w:ascii="Arial" w:hAnsi="Arial" w:eastAsia="Arial"/>
                <w:sz w:val="14"/>
              </w:rPr>
              <w:t>UP-034</w:t>
            </w:r>
          </w:p>
        </w:tc>
        <w:tc>
          <w:tcPr>
            <w:tcW w:w="2016" w:type="dxa"/>
            <w:vAlign w:val="top"/>
          </w:tcPr>
          <w:p w14:paraId="08314B59">
            <w:pPr>
              <w:spacing w:after="20" w:line="240" w:lineRule="auto"/>
            </w:pPr>
            <w:r>
              <w:rPr>
                <w:rFonts w:ascii="Arial" w:hAnsi="Arial" w:eastAsia="Arial"/>
                <w:sz w:val="14"/>
              </w:rPr>
              <w:t>Assignment</w:t>
            </w:r>
          </w:p>
        </w:tc>
        <w:tc>
          <w:tcPr>
            <w:tcW w:w="2160" w:type="dxa"/>
            <w:vAlign w:val="top"/>
          </w:tcPr>
          <w:p w14:paraId="6EB19874">
            <w:pPr>
              <w:spacing w:after="20" w:line="240" w:lineRule="auto"/>
            </w:pPr>
            <w:r>
              <w:rPr>
                <w:rFonts w:ascii="Arial" w:hAnsi="Arial" w:eastAsia="Arial"/>
                <w:sz w:val="14"/>
              </w:rPr>
              <w:t>claimId</w:t>
            </w:r>
          </w:p>
        </w:tc>
        <w:tc>
          <w:tcPr>
            <w:tcW w:w="1728" w:type="dxa"/>
            <w:vAlign w:val="top"/>
          </w:tcPr>
          <w:p w14:paraId="1E42E4B5">
            <w:pPr>
              <w:spacing w:after="20" w:line="240" w:lineRule="auto"/>
            </w:pPr>
            <w:r>
              <w:rPr>
                <w:rFonts w:ascii="Arial" w:hAnsi="Arial" w:eastAsia="Arial"/>
                <w:sz w:val="14"/>
              </w:rPr>
              <w:t>Intake</w:t>
            </w:r>
          </w:p>
        </w:tc>
        <w:tc>
          <w:tcPr>
            <w:tcW w:w="5760" w:type="dxa"/>
            <w:vAlign w:val="top"/>
          </w:tcPr>
          <w:p w14:paraId="3F5D55C0">
            <w:pPr>
              <w:spacing w:after="20" w:line="240" w:lineRule="auto"/>
            </w:pPr>
            <w:r>
              <w:rPr>
                <w:rFonts w:ascii="Arial" w:hAnsi="Arial" w:eastAsia="Arial"/>
                <w:sz w:val="14"/>
              </w:rPr>
              <w:t>Mã hồ sơ bồi thường</w:t>
            </w:r>
          </w:p>
        </w:tc>
      </w:tr>
      <w:tr w14:paraId="2EB0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CC9B0BF">
            <w:pPr>
              <w:spacing w:after="20" w:line="240" w:lineRule="auto"/>
            </w:pPr>
            <w:r>
              <w:rPr>
                <w:rFonts w:ascii="Arial" w:hAnsi="Arial" w:eastAsia="Arial"/>
                <w:sz w:val="14"/>
              </w:rPr>
              <w:t>UP-035</w:t>
            </w:r>
          </w:p>
        </w:tc>
        <w:tc>
          <w:tcPr>
            <w:tcW w:w="2016" w:type="dxa"/>
            <w:vAlign w:val="top"/>
          </w:tcPr>
          <w:p w14:paraId="16A961D4">
            <w:pPr>
              <w:spacing w:after="20" w:line="240" w:lineRule="auto"/>
            </w:pPr>
            <w:r>
              <w:rPr>
                <w:rFonts w:ascii="Arial" w:hAnsi="Arial" w:eastAsia="Arial"/>
                <w:sz w:val="14"/>
              </w:rPr>
              <w:t>Assignment</w:t>
            </w:r>
          </w:p>
        </w:tc>
        <w:tc>
          <w:tcPr>
            <w:tcW w:w="2160" w:type="dxa"/>
            <w:vAlign w:val="top"/>
          </w:tcPr>
          <w:p w14:paraId="3632C262">
            <w:pPr>
              <w:spacing w:after="20" w:line="240" w:lineRule="auto"/>
            </w:pPr>
            <w:r>
              <w:rPr>
                <w:rFonts w:ascii="Arial" w:hAnsi="Arial" w:eastAsia="Arial"/>
                <w:sz w:val="14"/>
              </w:rPr>
              <w:t>queue</w:t>
            </w:r>
          </w:p>
        </w:tc>
        <w:tc>
          <w:tcPr>
            <w:tcW w:w="1728" w:type="dxa"/>
            <w:vAlign w:val="top"/>
          </w:tcPr>
          <w:p w14:paraId="32C7DF68">
            <w:pPr>
              <w:spacing w:after="20" w:line="240" w:lineRule="auto"/>
            </w:pPr>
            <w:r>
              <w:rPr>
                <w:rFonts w:ascii="Arial" w:hAnsi="Arial" w:eastAsia="Arial"/>
                <w:sz w:val="14"/>
              </w:rPr>
              <w:t>Intake</w:t>
            </w:r>
          </w:p>
        </w:tc>
        <w:tc>
          <w:tcPr>
            <w:tcW w:w="5760" w:type="dxa"/>
            <w:vAlign w:val="top"/>
          </w:tcPr>
          <w:p w14:paraId="416E8190">
            <w:pPr>
              <w:spacing w:after="20" w:line="240" w:lineRule="auto"/>
            </w:pPr>
            <w:r>
              <w:rPr>
                <w:rFonts w:ascii="Arial" w:hAnsi="Arial" w:eastAsia="Arial"/>
                <w:sz w:val="14"/>
              </w:rPr>
              <w:t>Hàng đợi xử lý</w:t>
            </w:r>
          </w:p>
        </w:tc>
      </w:tr>
      <w:tr w14:paraId="607A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0662092">
            <w:pPr>
              <w:spacing w:after="20" w:line="240" w:lineRule="auto"/>
            </w:pPr>
            <w:r>
              <w:rPr>
                <w:rFonts w:ascii="Arial" w:hAnsi="Arial" w:eastAsia="Arial"/>
                <w:sz w:val="14"/>
              </w:rPr>
              <w:t>UP-036</w:t>
            </w:r>
          </w:p>
        </w:tc>
        <w:tc>
          <w:tcPr>
            <w:tcW w:w="2016" w:type="dxa"/>
            <w:vAlign w:val="top"/>
          </w:tcPr>
          <w:p w14:paraId="777D68AF">
            <w:pPr>
              <w:spacing w:after="20" w:line="240" w:lineRule="auto"/>
            </w:pPr>
            <w:r>
              <w:rPr>
                <w:rFonts w:ascii="Arial" w:hAnsi="Arial" w:eastAsia="Arial"/>
                <w:sz w:val="14"/>
              </w:rPr>
              <w:t>Assignment</w:t>
            </w:r>
          </w:p>
        </w:tc>
        <w:tc>
          <w:tcPr>
            <w:tcW w:w="2160" w:type="dxa"/>
            <w:vAlign w:val="top"/>
          </w:tcPr>
          <w:p w14:paraId="44D91CB5">
            <w:pPr>
              <w:spacing w:after="20" w:line="240" w:lineRule="auto"/>
            </w:pPr>
            <w:r>
              <w:rPr>
                <w:rFonts w:ascii="Arial" w:hAnsi="Arial" w:eastAsia="Arial"/>
                <w:sz w:val="14"/>
              </w:rPr>
              <w:t>slaDeadline</w:t>
            </w:r>
          </w:p>
        </w:tc>
        <w:tc>
          <w:tcPr>
            <w:tcW w:w="1728" w:type="dxa"/>
            <w:vAlign w:val="top"/>
          </w:tcPr>
          <w:p w14:paraId="66F149A9">
            <w:pPr>
              <w:spacing w:after="20" w:line="240" w:lineRule="auto"/>
            </w:pPr>
            <w:r>
              <w:rPr>
                <w:rFonts w:ascii="Arial" w:hAnsi="Arial" w:eastAsia="Arial"/>
                <w:sz w:val="14"/>
              </w:rPr>
              <w:t>Intake</w:t>
            </w:r>
          </w:p>
        </w:tc>
        <w:tc>
          <w:tcPr>
            <w:tcW w:w="5760" w:type="dxa"/>
            <w:vAlign w:val="top"/>
          </w:tcPr>
          <w:p w14:paraId="6889E7F4">
            <w:pPr>
              <w:spacing w:after="20" w:line="240" w:lineRule="auto"/>
            </w:pPr>
            <w:r>
              <w:rPr>
                <w:rFonts w:ascii="Arial" w:hAnsi="Arial" w:eastAsia="Arial"/>
                <w:sz w:val="14"/>
              </w:rPr>
              <w:t>Hạn xử lý</w:t>
            </w:r>
          </w:p>
        </w:tc>
      </w:tr>
      <w:tr w14:paraId="1602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1241C51">
            <w:pPr>
              <w:spacing w:after="20" w:line="240" w:lineRule="auto"/>
            </w:pPr>
            <w:r>
              <w:rPr>
                <w:rFonts w:ascii="Arial" w:hAnsi="Arial" w:eastAsia="Arial"/>
                <w:sz w:val="14"/>
              </w:rPr>
              <w:t>UP-037</w:t>
            </w:r>
          </w:p>
        </w:tc>
        <w:tc>
          <w:tcPr>
            <w:tcW w:w="2016" w:type="dxa"/>
            <w:vAlign w:val="top"/>
          </w:tcPr>
          <w:p w14:paraId="07DD1B02">
            <w:pPr>
              <w:spacing w:after="20" w:line="240" w:lineRule="auto"/>
            </w:pPr>
            <w:r>
              <w:rPr>
                <w:rFonts w:ascii="Arial" w:hAnsi="Arial" w:eastAsia="Arial"/>
                <w:sz w:val="14"/>
              </w:rPr>
              <w:t>Benefit</w:t>
            </w:r>
          </w:p>
        </w:tc>
        <w:tc>
          <w:tcPr>
            <w:tcW w:w="2160" w:type="dxa"/>
            <w:vAlign w:val="top"/>
          </w:tcPr>
          <w:p w14:paraId="26418EF7">
            <w:pPr>
              <w:spacing w:after="20" w:line="240" w:lineRule="auto"/>
            </w:pPr>
            <w:r>
              <w:rPr>
                <w:rFonts w:ascii="Arial" w:hAnsi="Arial" w:eastAsia="Arial"/>
                <w:sz w:val="14"/>
              </w:rPr>
              <w:t>benefitCode</w:t>
            </w:r>
          </w:p>
        </w:tc>
        <w:tc>
          <w:tcPr>
            <w:tcW w:w="1728" w:type="dxa"/>
            <w:vAlign w:val="top"/>
          </w:tcPr>
          <w:p w14:paraId="01119ED5">
            <w:pPr>
              <w:spacing w:after="20" w:line="240" w:lineRule="auto"/>
            </w:pPr>
            <w:r>
              <w:rPr>
                <w:rFonts w:ascii="Arial" w:hAnsi="Arial" w:eastAsia="Arial"/>
                <w:sz w:val="14"/>
              </w:rPr>
              <w:t>Coverage Check</w:t>
            </w:r>
          </w:p>
        </w:tc>
        <w:tc>
          <w:tcPr>
            <w:tcW w:w="5760" w:type="dxa"/>
            <w:vAlign w:val="top"/>
          </w:tcPr>
          <w:p w14:paraId="5A1C0B3B">
            <w:pPr>
              <w:spacing w:after="20" w:line="240" w:lineRule="auto"/>
            </w:pPr>
            <w:r>
              <w:rPr>
                <w:rFonts w:ascii="Arial" w:hAnsi="Arial" w:eastAsia="Arial"/>
                <w:sz w:val="14"/>
              </w:rPr>
              <w:t>Mã quyền lợi</w:t>
            </w:r>
          </w:p>
        </w:tc>
      </w:tr>
      <w:tr w14:paraId="344B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9E825D7">
            <w:pPr>
              <w:spacing w:after="20" w:line="240" w:lineRule="auto"/>
            </w:pPr>
            <w:r>
              <w:rPr>
                <w:rFonts w:ascii="Arial" w:hAnsi="Arial" w:eastAsia="Arial"/>
                <w:sz w:val="14"/>
              </w:rPr>
              <w:t>UP-038</w:t>
            </w:r>
          </w:p>
        </w:tc>
        <w:tc>
          <w:tcPr>
            <w:tcW w:w="2016" w:type="dxa"/>
            <w:vAlign w:val="top"/>
          </w:tcPr>
          <w:p w14:paraId="6B314DA7">
            <w:pPr>
              <w:spacing w:after="20" w:line="240" w:lineRule="auto"/>
            </w:pPr>
            <w:r>
              <w:rPr>
                <w:rFonts w:ascii="Arial" w:hAnsi="Arial" w:eastAsia="Arial"/>
                <w:sz w:val="14"/>
              </w:rPr>
              <w:t>Benefit</w:t>
            </w:r>
          </w:p>
        </w:tc>
        <w:tc>
          <w:tcPr>
            <w:tcW w:w="2160" w:type="dxa"/>
            <w:vAlign w:val="top"/>
          </w:tcPr>
          <w:p w14:paraId="1C9B7F7B">
            <w:pPr>
              <w:spacing w:after="20" w:line="240" w:lineRule="auto"/>
            </w:pPr>
            <w:r>
              <w:rPr>
                <w:rFonts w:ascii="Arial" w:hAnsi="Arial" w:eastAsia="Arial"/>
                <w:sz w:val="14"/>
              </w:rPr>
              <w:t>benefitId</w:t>
            </w:r>
          </w:p>
        </w:tc>
        <w:tc>
          <w:tcPr>
            <w:tcW w:w="1728" w:type="dxa"/>
            <w:vAlign w:val="top"/>
          </w:tcPr>
          <w:p w14:paraId="37DB48AD">
            <w:pPr>
              <w:spacing w:after="20" w:line="240" w:lineRule="auto"/>
            </w:pPr>
            <w:r>
              <w:rPr>
                <w:rFonts w:ascii="Arial" w:hAnsi="Arial" w:eastAsia="Arial"/>
                <w:sz w:val="14"/>
              </w:rPr>
              <w:t>Coverage Check</w:t>
            </w:r>
          </w:p>
        </w:tc>
        <w:tc>
          <w:tcPr>
            <w:tcW w:w="5760" w:type="dxa"/>
            <w:vAlign w:val="top"/>
          </w:tcPr>
          <w:p w14:paraId="075E4F18">
            <w:pPr>
              <w:spacing w:after="20" w:line="240" w:lineRule="auto"/>
            </w:pPr>
            <w:r>
              <w:rPr>
                <w:rFonts w:ascii="Arial" w:hAnsi="Arial" w:eastAsia="Arial"/>
                <w:sz w:val="14"/>
              </w:rPr>
              <w:t>Mã quyền lợi</w:t>
            </w:r>
          </w:p>
        </w:tc>
      </w:tr>
      <w:tr w14:paraId="7AE0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3DE983A">
            <w:pPr>
              <w:spacing w:after="20" w:line="240" w:lineRule="auto"/>
            </w:pPr>
            <w:r>
              <w:rPr>
                <w:rFonts w:ascii="Arial" w:hAnsi="Arial" w:eastAsia="Arial"/>
                <w:sz w:val="14"/>
              </w:rPr>
              <w:t>UP-039</w:t>
            </w:r>
          </w:p>
        </w:tc>
        <w:tc>
          <w:tcPr>
            <w:tcW w:w="2016" w:type="dxa"/>
            <w:vAlign w:val="top"/>
          </w:tcPr>
          <w:p w14:paraId="63E5C492">
            <w:pPr>
              <w:spacing w:after="20" w:line="240" w:lineRule="auto"/>
            </w:pPr>
            <w:r>
              <w:rPr>
                <w:rFonts w:ascii="Arial" w:hAnsi="Arial" w:eastAsia="Arial"/>
                <w:sz w:val="14"/>
              </w:rPr>
              <w:t>Benefit</w:t>
            </w:r>
          </w:p>
        </w:tc>
        <w:tc>
          <w:tcPr>
            <w:tcW w:w="2160" w:type="dxa"/>
            <w:vAlign w:val="top"/>
          </w:tcPr>
          <w:p w14:paraId="7ACCF048">
            <w:pPr>
              <w:spacing w:after="20" w:line="240" w:lineRule="auto"/>
            </w:pPr>
            <w:r>
              <w:rPr>
                <w:rFonts w:ascii="Arial" w:hAnsi="Arial" w:eastAsia="Arial"/>
                <w:sz w:val="14"/>
              </w:rPr>
              <w:t>benefitName</w:t>
            </w:r>
          </w:p>
        </w:tc>
        <w:tc>
          <w:tcPr>
            <w:tcW w:w="1728" w:type="dxa"/>
            <w:vAlign w:val="top"/>
          </w:tcPr>
          <w:p w14:paraId="09843D0C">
            <w:pPr>
              <w:spacing w:after="20" w:line="240" w:lineRule="auto"/>
            </w:pPr>
            <w:r>
              <w:rPr>
                <w:rFonts w:ascii="Arial" w:hAnsi="Arial" w:eastAsia="Arial"/>
                <w:sz w:val="14"/>
              </w:rPr>
              <w:t>Coverage Check</w:t>
            </w:r>
          </w:p>
        </w:tc>
        <w:tc>
          <w:tcPr>
            <w:tcW w:w="5760" w:type="dxa"/>
            <w:vAlign w:val="top"/>
          </w:tcPr>
          <w:p w14:paraId="59AEF7EC">
            <w:pPr>
              <w:spacing w:after="20" w:line="240" w:lineRule="auto"/>
            </w:pPr>
            <w:r>
              <w:rPr>
                <w:rFonts w:ascii="Arial" w:hAnsi="Arial" w:eastAsia="Arial"/>
                <w:sz w:val="14"/>
              </w:rPr>
              <w:t>Tên quyền lợi</w:t>
            </w:r>
          </w:p>
        </w:tc>
      </w:tr>
      <w:tr w14:paraId="7D9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51C5A37">
            <w:pPr>
              <w:spacing w:after="20" w:line="240" w:lineRule="auto"/>
            </w:pPr>
            <w:r>
              <w:rPr>
                <w:rFonts w:ascii="Arial" w:hAnsi="Arial" w:eastAsia="Arial"/>
                <w:sz w:val="14"/>
              </w:rPr>
              <w:t>UP-040</w:t>
            </w:r>
          </w:p>
        </w:tc>
        <w:tc>
          <w:tcPr>
            <w:tcW w:w="2016" w:type="dxa"/>
            <w:vAlign w:val="top"/>
          </w:tcPr>
          <w:p w14:paraId="4CB5A075">
            <w:pPr>
              <w:spacing w:after="20" w:line="240" w:lineRule="auto"/>
            </w:pPr>
            <w:r>
              <w:rPr>
                <w:rFonts w:ascii="Arial" w:hAnsi="Arial" w:eastAsia="Arial"/>
                <w:sz w:val="14"/>
              </w:rPr>
              <w:t>Benefit</w:t>
            </w:r>
          </w:p>
        </w:tc>
        <w:tc>
          <w:tcPr>
            <w:tcW w:w="2160" w:type="dxa"/>
            <w:vAlign w:val="top"/>
          </w:tcPr>
          <w:p w14:paraId="4D6191DF">
            <w:pPr>
              <w:spacing w:after="20" w:line="240" w:lineRule="auto"/>
            </w:pPr>
            <w:r>
              <w:rPr>
                <w:rFonts w:ascii="Arial" w:hAnsi="Arial" w:eastAsia="Arial"/>
                <w:sz w:val="14"/>
              </w:rPr>
              <w:t>benefitType</w:t>
            </w:r>
          </w:p>
        </w:tc>
        <w:tc>
          <w:tcPr>
            <w:tcW w:w="1728" w:type="dxa"/>
            <w:vAlign w:val="top"/>
          </w:tcPr>
          <w:p w14:paraId="3D4437E8">
            <w:pPr>
              <w:spacing w:after="20" w:line="240" w:lineRule="auto"/>
            </w:pPr>
            <w:r>
              <w:rPr>
                <w:rFonts w:ascii="Arial" w:hAnsi="Arial" w:eastAsia="Arial"/>
                <w:sz w:val="14"/>
              </w:rPr>
              <w:t>Coverage Check</w:t>
            </w:r>
          </w:p>
        </w:tc>
        <w:tc>
          <w:tcPr>
            <w:tcW w:w="5760" w:type="dxa"/>
            <w:vAlign w:val="top"/>
          </w:tcPr>
          <w:p w14:paraId="4328EE5A">
            <w:pPr>
              <w:spacing w:after="20" w:line="240" w:lineRule="auto"/>
            </w:pPr>
            <w:r>
              <w:rPr>
                <w:rFonts w:ascii="Arial" w:hAnsi="Arial" w:eastAsia="Arial"/>
                <w:sz w:val="14"/>
              </w:rPr>
              <w:t>Loại quyền lợi</w:t>
            </w:r>
          </w:p>
        </w:tc>
      </w:tr>
      <w:tr w14:paraId="6055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64B8B6E">
            <w:pPr>
              <w:spacing w:after="20" w:line="240" w:lineRule="auto"/>
            </w:pPr>
            <w:r>
              <w:rPr>
                <w:rFonts w:ascii="Arial" w:hAnsi="Arial" w:eastAsia="Arial"/>
                <w:sz w:val="14"/>
              </w:rPr>
              <w:t>UP-041</w:t>
            </w:r>
          </w:p>
        </w:tc>
        <w:tc>
          <w:tcPr>
            <w:tcW w:w="2016" w:type="dxa"/>
            <w:vAlign w:val="top"/>
          </w:tcPr>
          <w:p w14:paraId="654358FC">
            <w:pPr>
              <w:spacing w:after="20" w:line="240" w:lineRule="auto"/>
            </w:pPr>
            <w:r>
              <w:rPr>
                <w:rFonts w:ascii="Arial" w:hAnsi="Arial" w:eastAsia="Arial"/>
                <w:sz w:val="14"/>
              </w:rPr>
              <w:t>Benefit</w:t>
            </w:r>
          </w:p>
        </w:tc>
        <w:tc>
          <w:tcPr>
            <w:tcW w:w="2160" w:type="dxa"/>
            <w:vAlign w:val="top"/>
          </w:tcPr>
          <w:p w14:paraId="5AF8E995">
            <w:pPr>
              <w:spacing w:after="20" w:line="240" w:lineRule="auto"/>
            </w:pPr>
            <w:r>
              <w:rPr>
                <w:rFonts w:ascii="Arial" w:hAnsi="Arial" w:eastAsia="Arial"/>
                <w:sz w:val="14"/>
              </w:rPr>
              <w:t>coverageId</w:t>
            </w:r>
          </w:p>
        </w:tc>
        <w:tc>
          <w:tcPr>
            <w:tcW w:w="1728" w:type="dxa"/>
            <w:vAlign w:val="top"/>
          </w:tcPr>
          <w:p w14:paraId="1D920EEF">
            <w:pPr>
              <w:spacing w:after="20" w:line="240" w:lineRule="auto"/>
            </w:pPr>
            <w:r>
              <w:rPr>
                <w:rFonts w:ascii="Arial" w:hAnsi="Arial" w:eastAsia="Arial"/>
                <w:sz w:val="14"/>
              </w:rPr>
              <w:t>Coverage Check</w:t>
            </w:r>
          </w:p>
        </w:tc>
        <w:tc>
          <w:tcPr>
            <w:tcW w:w="5760" w:type="dxa"/>
            <w:vAlign w:val="top"/>
          </w:tcPr>
          <w:p w14:paraId="6345CF6E">
            <w:pPr>
              <w:spacing w:after="20" w:line="240" w:lineRule="auto"/>
            </w:pPr>
            <w:r>
              <w:rPr>
                <w:rFonts w:ascii="Arial" w:hAnsi="Arial" w:eastAsia="Arial"/>
                <w:sz w:val="14"/>
              </w:rPr>
              <w:t>Phạm vi bảo hiểm chứa quyền lợi</w:t>
            </w:r>
          </w:p>
        </w:tc>
      </w:tr>
      <w:tr w14:paraId="367C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13BF518">
            <w:pPr>
              <w:spacing w:after="20" w:line="240" w:lineRule="auto"/>
            </w:pPr>
            <w:r>
              <w:rPr>
                <w:rFonts w:ascii="Arial" w:hAnsi="Arial" w:eastAsia="Arial"/>
                <w:sz w:val="14"/>
              </w:rPr>
              <w:t>UP-042</w:t>
            </w:r>
          </w:p>
        </w:tc>
        <w:tc>
          <w:tcPr>
            <w:tcW w:w="2016" w:type="dxa"/>
            <w:vAlign w:val="top"/>
          </w:tcPr>
          <w:p w14:paraId="31F871C9">
            <w:pPr>
              <w:spacing w:after="20" w:line="240" w:lineRule="auto"/>
            </w:pPr>
            <w:r>
              <w:rPr>
                <w:rFonts w:ascii="Arial" w:hAnsi="Arial" w:eastAsia="Arial"/>
                <w:sz w:val="14"/>
              </w:rPr>
              <w:t>Benefit</w:t>
            </w:r>
          </w:p>
        </w:tc>
        <w:tc>
          <w:tcPr>
            <w:tcW w:w="2160" w:type="dxa"/>
            <w:vAlign w:val="top"/>
          </w:tcPr>
          <w:p w14:paraId="5DDA3F46">
            <w:pPr>
              <w:spacing w:after="20" w:line="240" w:lineRule="auto"/>
            </w:pPr>
            <w:r>
              <w:rPr>
                <w:rFonts w:ascii="Arial" w:hAnsi="Arial" w:eastAsia="Arial"/>
                <w:sz w:val="14"/>
              </w:rPr>
              <w:t>description</w:t>
            </w:r>
          </w:p>
        </w:tc>
        <w:tc>
          <w:tcPr>
            <w:tcW w:w="1728" w:type="dxa"/>
            <w:vAlign w:val="top"/>
          </w:tcPr>
          <w:p w14:paraId="52075CAD">
            <w:pPr>
              <w:spacing w:after="20" w:line="240" w:lineRule="auto"/>
            </w:pPr>
            <w:r>
              <w:rPr>
                <w:rFonts w:ascii="Arial" w:hAnsi="Arial" w:eastAsia="Arial"/>
                <w:sz w:val="14"/>
              </w:rPr>
              <w:t>Coverage Check</w:t>
            </w:r>
          </w:p>
        </w:tc>
        <w:tc>
          <w:tcPr>
            <w:tcW w:w="5760" w:type="dxa"/>
            <w:vAlign w:val="top"/>
          </w:tcPr>
          <w:p w14:paraId="1DB65E7E">
            <w:pPr>
              <w:spacing w:after="20" w:line="240" w:lineRule="auto"/>
            </w:pPr>
            <w:r>
              <w:rPr>
                <w:rFonts w:ascii="Arial" w:hAnsi="Arial" w:eastAsia="Arial"/>
                <w:sz w:val="14"/>
              </w:rPr>
              <w:t>Mô tả quyền lợi</w:t>
            </w:r>
          </w:p>
        </w:tc>
      </w:tr>
      <w:tr w14:paraId="4160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BEDA563">
            <w:pPr>
              <w:spacing w:after="20" w:line="240" w:lineRule="auto"/>
            </w:pPr>
            <w:r>
              <w:rPr>
                <w:rFonts w:ascii="Arial" w:hAnsi="Arial" w:eastAsia="Arial"/>
                <w:sz w:val="14"/>
              </w:rPr>
              <w:t>UP-043</w:t>
            </w:r>
          </w:p>
        </w:tc>
        <w:tc>
          <w:tcPr>
            <w:tcW w:w="2016" w:type="dxa"/>
            <w:vAlign w:val="top"/>
          </w:tcPr>
          <w:p w14:paraId="3EFE565D">
            <w:pPr>
              <w:spacing w:after="20" w:line="240" w:lineRule="auto"/>
            </w:pPr>
            <w:r>
              <w:rPr>
                <w:rFonts w:ascii="Arial" w:hAnsi="Arial" w:eastAsia="Arial"/>
                <w:sz w:val="14"/>
              </w:rPr>
              <w:t>Benefit</w:t>
            </w:r>
          </w:p>
        </w:tc>
        <w:tc>
          <w:tcPr>
            <w:tcW w:w="2160" w:type="dxa"/>
            <w:vAlign w:val="top"/>
          </w:tcPr>
          <w:p w14:paraId="52080ACF">
            <w:pPr>
              <w:spacing w:after="20" w:line="240" w:lineRule="auto"/>
            </w:pPr>
            <w:r>
              <w:rPr>
                <w:rFonts w:ascii="Arial" w:hAnsi="Arial" w:eastAsia="Arial"/>
                <w:sz w:val="14"/>
              </w:rPr>
              <w:t>limitAmount</w:t>
            </w:r>
          </w:p>
        </w:tc>
        <w:tc>
          <w:tcPr>
            <w:tcW w:w="1728" w:type="dxa"/>
            <w:vAlign w:val="top"/>
          </w:tcPr>
          <w:p w14:paraId="5A3C80EB">
            <w:pPr>
              <w:spacing w:after="20" w:line="240" w:lineRule="auto"/>
            </w:pPr>
            <w:r>
              <w:rPr>
                <w:rFonts w:ascii="Arial" w:hAnsi="Arial" w:eastAsia="Arial"/>
                <w:sz w:val="14"/>
              </w:rPr>
              <w:t>Coverage Check</w:t>
            </w:r>
          </w:p>
        </w:tc>
        <w:tc>
          <w:tcPr>
            <w:tcW w:w="5760" w:type="dxa"/>
            <w:vAlign w:val="top"/>
          </w:tcPr>
          <w:p w14:paraId="24754C62">
            <w:pPr>
              <w:spacing w:after="20" w:line="240" w:lineRule="auto"/>
            </w:pPr>
            <w:r>
              <w:rPr>
                <w:rFonts w:ascii="Arial" w:hAnsi="Arial" w:eastAsia="Arial"/>
                <w:sz w:val="14"/>
              </w:rPr>
              <w:t>Giới hạn chi trả</w:t>
            </w:r>
          </w:p>
        </w:tc>
      </w:tr>
      <w:tr w14:paraId="7FBF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BCC08D2">
            <w:pPr>
              <w:spacing w:after="20" w:line="240" w:lineRule="auto"/>
            </w:pPr>
            <w:r>
              <w:rPr>
                <w:rFonts w:ascii="Arial" w:hAnsi="Arial" w:eastAsia="Arial"/>
                <w:sz w:val="14"/>
              </w:rPr>
              <w:t>UP-044</w:t>
            </w:r>
          </w:p>
        </w:tc>
        <w:tc>
          <w:tcPr>
            <w:tcW w:w="2016" w:type="dxa"/>
            <w:vAlign w:val="top"/>
          </w:tcPr>
          <w:p w14:paraId="3897F0C4">
            <w:pPr>
              <w:spacing w:after="20" w:line="240" w:lineRule="auto"/>
            </w:pPr>
            <w:r>
              <w:rPr>
                <w:rFonts w:ascii="Arial" w:hAnsi="Arial" w:eastAsia="Arial"/>
                <w:sz w:val="14"/>
              </w:rPr>
              <w:t>Benefit</w:t>
            </w:r>
          </w:p>
        </w:tc>
        <w:tc>
          <w:tcPr>
            <w:tcW w:w="2160" w:type="dxa"/>
            <w:vAlign w:val="top"/>
          </w:tcPr>
          <w:p w14:paraId="5E401492">
            <w:pPr>
              <w:spacing w:after="20" w:line="240" w:lineRule="auto"/>
            </w:pPr>
            <w:r>
              <w:rPr>
                <w:rFonts w:ascii="Arial" w:hAnsi="Arial" w:eastAsia="Arial"/>
                <w:sz w:val="14"/>
              </w:rPr>
              <w:t>waitingPeriod</w:t>
            </w:r>
          </w:p>
        </w:tc>
        <w:tc>
          <w:tcPr>
            <w:tcW w:w="1728" w:type="dxa"/>
            <w:vAlign w:val="top"/>
          </w:tcPr>
          <w:p w14:paraId="217DE3E5">
            <w:pPr>
              <w:spacing w:after="20" w:line="240" w:lineRule="auto"/>
            </w:pPr>
            <w:r>
              <w:rPr>
                <w:rFonts w:ascii="Arial" w:hAnsi="Arial" w:eastAsia="Arial"/>
                <w:sz w:val="14"/>
              </w:rPr>
              <w:t>Coverage Check</w:t>
            </w:r>
          </w:p>
        </w:tc>
        <w:tc>
          <w:tcPr>
            <w:tcW w:w="5760" w:type="dxa"/>
            <w:vAlign w:val="top"/>
          </w:tcPr>
          <w:p w14:paraId="15FAD615">
            <w:pPr>
              <w:spacing w:after="20" w:line="240" w:lineRule="auto"/>
            </w:pPr>
            <w:r>
              <w:rPr>
                <w:rFonts w:ascii="Arial" w:hAnsi="Arial" w:eastAsia="Arial"/>
                <w:sz w:val="14"/>
              </w:rPr>
              <w:t>Thời gian chờ áp dụng</w:t>
            </w:r>
          </w:p>
        </w:tc>
      </w:tr>
      <w:tr w14:paraId="56AC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427130D">
            <w:pPr>
              <w:spacing w:after="20" w:line="240" w:lineRule="auto"/>
            </w:pPr>
            <w:r>
              <w:rPr>
                <w:rFonts w:ascii="Arial" w:hAnsi="Arial" w:eastAsia="Arial"/>
                <w:sz w:val="14"/>
              </w:rPr>
              <w:t>UP-045</w:t>
            </w:r>
          </w:p>
        </w:tc>
        <w:tc>
          <w:tcPr>
            <w:tcW w:w="2016" w:type="dxa"/>
            <w:vAlign w:val="top"/>
          </w:tcPr>
          <w:p w14:paraId="54FD9096">
            <w:pPr>
              <w:spacing w:after="20" w:line="240" w:lineRule="auto"/>
            </w:pPr>
            <w:r>
              <w:rPr>
                <w:rFonts w:ascii="Arial" w:hAnsi="Arial" w:eastAsia="Arial"/>
                <w:sz w:val="14"/>
              </w:rPr>
              <w:t>BenefitEvaluation</w:t>
            </w:r>
          </w:p>
        </w:tc>
        <w:tc>
          <w:tcPr>
            <w:tcW w:w="2160" w:type="dxa"/>
            <w:vAlign w:val="top"/>
          </w:tcPr>
          <w:p w14:paraId="30B6C634">
            <w:pPr>
              <w:spacing w:after="20" w:line="240" w:lineRule="auto"/>
            </w:pPr>
            <w:r>
              <w:rPr>
                <w:rFonts w:ascii="Arial" w:hAnsi="Arial" w:eastAsia="Arial"/>
                <w:sz w:val="14"/>
              </w:rPr>
              <w:t>approvedAmount</w:t>
            </w:r>
          </w:p>
        </w:tc>
        <w:tc>
          <w:tcPr>
            <w:tcW w:w="1728" w:type="dxa"/>
            <w:vAlign w:val="top"/>
          </w:tcPr>
          <w:p w14:paraId="33792ADB">
            <w:pPr>
              <w:spacing w:after="20" w:line="240" w:lineRule="auto"/>
            </w:pPr>
            <w:r>
              <w:rPr>
                <w:rFonts w:ascii="Arial" w:hAnsi="Arial" w:eastAsia="Arial"/>
                <w:sz w:val="14"/>
              </w:rPr>
              <w:t>Coverage Check</w:t>
            </w:r>
          </w:p>
        </w:tc>
        <w:tc>
          <w:tcPr>
            <w:tcW w:w="5760" w:type="dxa"/>
            <w:vAlign w:val="top"/>
          </w:tcPr>
          <w:p w14:paraId="07FE212A">
            <w:pPr>
              <w:spacing w:after="20" w:line="240" w:lineRule="auto"/>
            </w:pPr>
            <w:r>
              <w:rPr>
                <w:rFonts w:ascii="Arial" w:hAnsi="Arial" w:eastAsia="Arial"/>
                <w:sz w:val="14"/>
              </w:rPr>
              <w:t>Số tiền được chấp nhận theo quyền lợi</w:t>
            </w:r>
          </w:p>
        </w:tc>
      </w:tr>
      <w:tr w14:paraId="50DE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164B537">
            <w:pPr>
              <w:spacing w:after="20" w:line="240" w:lineRule="auto"/>
            </w:pPr>
            <w:r>
              <w:rPr>
                <w:rFonts w:ascii="Arial" w:hAnsi="Arial" w:eastAsia="Arial"/>
                <w:sz w:val="14"/>
              </w:rPr>
              <w:t>UP-046</w:t>
            </w:r>
          </w:p>
        </w:tc>
        <w:tc>
          <w:tcPr>
            <w:tcW w:w="2016" w:type="dxa"/>
            <w:vAlign w:val="top"/>
          </w:tcPr>
          <w:p w14:paraId="4A4998CA">
            <w:pPr>
              <w:spacing w:after="20" w:line="240" w:lineRule="auto"/>
            </w:pPr>
            <w:r>
              <w:rPr>
                <w:rFonts w:ascii="Arial" w:hAnsi="Arial" w:eastAsia="Arial"/>
                <w:sz w:val="14"/>
              </w:rPr>
              <w:t>BenefitEvaluation</w:t>
            </w:r>
          </w:p>
        </w:tc>
        <w:tc>
          <w:tcPr>
            <w:tcW w:w="2160" w:type="dxa"/>
            <w:vAlign w:val="top"/>
          </w:tcPr>
          <w:p w14:paraId="2836D569">
            <w:pPr>
              <w:spacing w:after="20" w:line="240" w:lineRule="auto"/>
            </w:pPr>
            <w:r>
              <w:rPr>
                <w:rFonts w:ascii="Arial" w:hAnsi="Arial" w:eastAsia="Arial"/>
                <w:sz w:val="14"/>
              </w:rPr>
              <w:t>benefitEvaluationId</w:t>
            </w:r>
          </w:p>
        </w:tc>
        <w:tc>
          <w:tcPr>
            <w:tcW w:w="1728" w:type="dxa"/>
            <w:vAlign w:val="top"/>
          </w:tcPr>
          <w:p w14:paraId="551AAF5C">
            <w:pPr>
              <w:spacing w:after="20" w:line="240" w:lineRule="auto"/>
            </w:pPr>
            <w:r>
              <w:rPr>
                <w:rFonts w:ascii="Arial" w:hAnsi="Arial" w:eastAsia="Arial"/>
                <w:sz w:val="14"/>
              </w:rPr>
              <w:t>Coverage Check</w:t>
            </w:r>
          </w:p>
        </w:tc>
        <w:tc>
          <w:tcPr>
            <w:tcW w:w="5760" w:type="dxa"/>
            <w:vAlign w:val="top"/>
          </w:tcPr>
          <w:p w14:paraId="73B071F8">
            <w:pPr>
              <w:spacing w:after="20" w:line="240" w:lineRule="auto"/>
            </w:pPr>
            <w:r>
              <w:rPr>
                <w:rFonts w:ascii="Arial" w:hAnsi="Arial" w:eastAsia="Arial"/>
                <w:sz w:val="14"/>
              </w:rPr>
              <w:t>Mã kết quả đánh giá quyền lợi</w:t>
            </w:r>
          </w:p>
        </w:tc>
      </w:tr>
      <w:tr w14:paraId="791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16AAC27">
            <w:pPr>
              <w:spacing w:after="20" w:line="240" w:lineRule="auto"/>
            </w:pPr>
            <w:r>
              <w:rPr>
                <w:rFonts w:ascii="Arial" w:hAnsi="Arial" w:eastAsia="Arial"/>
                <w:sz w:val="14"/>
              </w:rPr>
              <w:t>UP-047</w:t>
            </w:r>
          </w:p>
        </w:tc>
        <w:tc>
          <w:tcPr>
            <w:tcW w:w="2016" w:type="dxa"/>
            <w:vAlign w:val="top"/>
          </w:tcPr>
          <w:p w14:paraId="0CFD9642">
            <w:pPr>
              <w:spacing w:after="20" w:line="240" w:lineRule="auto"/>
            </w:pPr>
            <w:r>
              <w:rPr>
                <w:rFonts w:ascii="Arial" w:hAnsi="Arial" w:eastAsia="Arial"/>
                <w:sz w:val="14"/>
              </w:rPr>
              <w:t>BenefitEvaluation</w:t>
            </w:r>
          </w:p>
        </w:tc>
        <w:tc>
          <w:tcPr>
            <w:tcW w:w="2160" w:type="dxa"/>
            <w:vAlign w:val="top"/>
          </w:tcPr>
          <w:p w14:paraId="7A825D5D">
            <w:pPr>
              <w:spacing w:after="20" w:line="240" w:lineRule="auto"/>
            </w:pPr>
            <w:r>
              <w:rPr>
                <w:rFonts w:ascii="Arial" w:hAnsi="Arial" w:eastAsia="Arial"/>
                <w:sz w:val="14"/>
              </w:rPr>
              <w:t>benefitId</w:t>
            </w:r>
          </w:p>
        </w:tc>
        <w:tc>
          <w:tcPr>
            <w:tcW w:w="1728" w:type="dxa"/>
            <w:vAlign w:val="top"/>
          </w:tcPr>
          <w:p w14:paraId="65C0C3DA">
            <w:pPr>
              <w:spacing w:after="20" w:line="240" w:lineRule="auto"/>
            </w:pPr>
            <w:r>
              <w:rPr>
                <w:rFonts w:ascii="Arial" w:hAnsi="Arial" w:eastAsia="Arial"/>
                <w:sz w:val="14"/>
              </w:rPr>
              <w:t>Coverage Check</w:t>
            </w:r>
          </w:p>
        </w:tc>
        <w:tc>
          <w:tcPr>
            <w:tcW w:w="5760" w:type="dxa"/>
            <w:vAlign w:val="top"/>
          </w:tcPr>
          <w:p w14:paraId="1DAC72FE">
            <w:pPr>
              <w:spacing w:after="20" w:line="240" w:lineRule="auto"/>
            </w:pPr>
            <w:r>
              <w:rPr>
                <w:rFonts w:ascii="Arial" w:hAnsi="Arial" w:eastAsia="Arial"/>
                <w:sz w:val="14"/>
              </w:rPr>
              <w:t>Quyền lợi được đánh giá</w:t>
            </w:r>
          </w:p>
        </w:tc>
      </w:tr>
      <w:tr w14:paraId="6FAC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C3CF5CC">
            <w:pPr>
              <w:spacing w:after="20" w:line="240" w:lineRule="auto"/>
            </w:pPr>
            <w:r>
              <w:rPr>
                <w:rFonts w:ascii="Arial" w:hAnsi="Arial" w:eastAsia="Arial"/>
                <w:sz w:val="14"/>
              </w:rPr>
              <w:t>UP-048</w:t>
            </w:r>
          </w:p>
        </w:tc>
        <w:tc>
          <w:tcPr>
            <w:tcW w:w="2016" w:type="dxa"/>
            <w:vAlign w:val="top"/>
          </w:tcPr>
          <w:p w14:paraId="2108DE4F">
            <w:pPr>
              <w:spacing w:after="20" w:line="240" w:lineRule="auto"/>
            </w:pPr>
            <w:r>
              <w:rPr>
                <w:rFonts w:ascii="Arial" w:hAnsi="Arial" w:eastAsia="Arial"/>
                <w:sz w:val="14"/>
              </w:rPr>
              <w:t>BenefitEvaluation</w:t>
            </w:r>
          </w:p>
        </w:tc>
        <w:tc>
          <w:tcPr>
            <w:tcW w:w="2160" w:type="dxa"/>
            <w:vAlign w:val="top"/>
          </w:tcPr>
          <w:p w14:paraId="798CD230">
            <w:pPr>
              <w:spacing w:after="20" w:line="240" w:lineRule="auto"/>
            </w:pPr>
            <w:r>
              <w:rPr>
                <w:rFonts w:ascii="Arial" w:hAnsi="Arial" w:eastAsia="Arial"/>
                <w:sz w:val="14"/>
              </w:rPr>
              <w:t>coinsuranceAmount</w:t>
            </w:r>
          </w:p>
        </w:tc>
        <w:tc>
          <w:tcPr>
            <w:tcW w:w="1728" w:type="dxa"/>
            <w:vAlign w:val="top"/>
          </w:tcPr>
          <w:p w14:paraId="31DDB2D0">
            <w:pPr>
              <w:spacing w:after="20" w:line="240" w:lineRule="auto"/>
            </w:pPr>
            <w:r>
              <w:rPr>
                <w:rFonts w:ascii="Arial" w:hAnsi="Arial" w:eastAsia="Arial"/>
                <w:sz w:val="14"/>
              </w:rPr>
              <w:t>Coverage Check</w:t>
            </w:r>
          </w:p>
        </w:tc>
        <w:tc>
          <w:tcPr>
            <w:tcW w:w="5760" w:type="dxa"/>
            <w:vAlign w:val="top"/>
          </w:tcPr>
          <w:p w14:paraId="76DEBA7E">
            <w:pPr>
              <w:spacing w:after="20" w:line="240" w:lineRule="auto"/>
            </w:pPr>
            <w:r>
              <w:rPr>
                <w:rFonts w:ascii="Arial" w:hAnsi="Arial" w:eastAsia="Arial"/>
                <w:sz w:val="14"/>
              </w:rPr>
              <w:t>Giá trị đồng chi trả áp dụng cho quyền lợi</w:t>
            </w:r>
          </w:p>
        </w:tc>
      </w:tr>
      <w:tr w14:paraId="0222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41D4E13">
            <w:pPr>
              <w:spacing w:after="20" w:line="240" w:lineRule="auto"/>
            </w:pPr>
            <w:r>
              <w:rPr>
                <w:rFonts w:ascii="Arial" w:hAnsi="Arial" w:eastAsia="Arial"/>
                <w:sz w:val="14"/>
              </w:rPr>
              <w:t>UP-049</w:t>
            </w:r>
          </w:p>
        </w:tc>
        <w:tc>
          <w:tcPr>
            <w:tcW w:w="2016" w:type="dxa"/>
            <w:vAlign w:val="top"/>
          </w:tcPr>
          <w:p w14:paraId="1EDA6452">
            <w:pPr>
              <w:spacing w:after="20" w:line="240" w:lineRule="auto"/>
            </w:pPr>
            <w:r>
              <w:rPr>
                <w:rFonts w:ascii="Arial" w:hAnsi="Arial" w:eastAsia="Arial"/>
                <w:sz w:val="14"/>
              </w:rPr>
              <w:t>BenefitEvaluation</w:t>
            </w:r>
          </w:p>
        </w:tc>
        <w:tc>
          <w:tcPr>
            <w:tcW w:w="2160" w:type="dxa"/>
            <w:vAlign w:val="top"/>
          </w:tcPr>
          <w:p w14:paraId="3B6CDBAD">
            <w:pPr>
              <w:spacing w:after="20" w:line="240" w:lineRule="auto"/>
            </w:pPr>
            <w:r>
              <w:rPr>
                <w:rFonts w:ascii="Arial" w:hAnsi="Arial" w:eastAsia="Arial"/>
                <w:sz w:val="14"/>
              </w:rPr>
              <w:t>coverageResultId</w:t>
            </w:r>
          </w:p>
        </w:tc>
        <w:tc>
          <w:tcPr>
            <w:tcW w:w="1728" w:type="dxa"/>
            <w:vAlign w:val="top"/>
          </w:tcPr>
          <w:p w14:paraId="335C7726">
            <w:pPr>
              <w:spacing w:after="20" w:line="240" w:lineRule="auto"/>
            </w:pPr>
            <w:r>
              <w:rPr>
                <w:rFonts w:ascii="Arial" w:hAnsi="Arial" w:eastAsia="Arial"/>
                <w:sz w:val="14"/>
              </w:rPr>
              <w:t>Coverage Check</w:t>
            </w:r>
          </w:p>
        </w:tc>
        <w:tc>
          <w:tcPr>
            <w:tcW w:w="5760" w:type="dxa"/>
            <w:vAlign w:val="top"/>
          </w:tcPr>
          <w:p w14:paraId="76103F4B">
            <w:pPr>
              <w:spacing w:after="20" w:line="240" w:lineRule="auto"/>
            </w:pPr>
            <w:r>
              <w:rPr>
                <w:rFonts w:ascii="Arial" w:hAnsi="Arial" w:eastAsia="Arial"/>
                <w:sz w:val="14"/>
              </w:rPr>
              <w:t>Kết quả Coverage tổng mà bản ghi này thuộc về</w:t>
            </w:r>
          </w:p>
        </w:tc>
      </w:tr>
      <w:tr w14:paraId="187EF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9EDF511">
            <w:pPr>
              <w:spacing w:after="20" w:line="240" w:lineRule="auto"/>
            </w:pPr>
            <w:r>
              <w:rPr>
                <w:rFonts w:ascii="Arial" w:hAnsi="Arial" w:eastAsia="Arial"/>
                <w:sz w:val="14"/>
              </w:rPr>
              <w:t>UP-050</w:t>
            </w:r>
          </w:p>
        </w:tc>
        <w:tc>
          <w:tcPr>
            <w:tcW w:w="2016" w:type="dxa"/>
            <w:vAlign w:val="top"/>
          </w:tcPr>
          <w:p w14:paraId="69BD4A1D">
            <w:pPr>
              <w:spacing w:after="20" w:line="240" w:lineRule="auto"/>
            </w:pPr>
            <w:r>
              <w:rPr>
                <w:rFonts w:ascii="Arial" w:hAnsi="Arial" w:eastAsia="Arial"/>
                <w:sz w:val="14"/>
              </w:rPr>
              <w:t>BenefitEvaluation</w:t>
            </w:r>
          </w:p>
        </w:tc>
        <w:tc>
          <w:tcPr>
            <w:tcW w:w="2160" w:type="dxa"/>
            <w:vAlign w:val="top"/>
          </w:tcPr>
          <w:p w14:paraId="1F6F21B4">
            <w:pPr>
              <w:spacing w:after="20" w:line="240" w:lineRule="auto"/>
            </w:pPr>
            <w:r>
              <w:rPr>
                <w:rFonts w:ascii="Arial" w:hAnsi="Arial" w:eastAsia="Arial"/>
                <w:sz w:val="14"/>
              </w:rPr>
              <w:t>deductibleAmount</w:t>
            </w:r>
          </w:p>
        </w:tc>
        <w:tc>
          <w:tcPr>
            <w:tcW w:w="1728" w:type="dxa"/>
            <w:vAlign w:val="top"/>
          </w:tcPr>
          <w:p w14:paraId="44D065DA">
            <w:pPr>
              <w:spacing w:after="20" w:line="240" w:lineRule="auto"/>
            </w:pPr>
            <w:r>
              <w:rPr>
                <w:rFonts w:ascii="Arial" w:hAnsi="Arial" w:eastAsia="Arial"/>
                <w:sz w:val="14"/>
              </w:rPr>
              <w:t>Coverage Check</w:t>
            </w:r>
          </w:p>
        </w:tc>
        <w:tc>
          <w:tcPr>
            <w:tcW w:w="5760" w:type="dxa"/>
            <w:vAlign w:val="top"/>
          </w:tcPr>
          <w:p w14:paraId="441449FD">
            <w:pPr>
              <w:spacing w:after="20" w:line="240" w:lineRule="auto"/>
            </w:pPr>
            <w:r>
              <w:rPr>
                <w:rFonts w:ascii="Arial" w:hAnsi="Arial" w:eastAsia="Arial"/>
                <w:sz w:val="14"/>
              </w:rPr>
              <w:t>Giá trị khấu trừ áp dụng cho quyền lợi</w:t>
            </w:r>
          </w:p>
        </w:tc>
      </w:tr>
      <w:tr w14:paraId="32AB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32B938">
            <w:pPr>
              <w:spacing w:after="20" w:line="240" w:lineRule="auto"/>
            </w:pPr>
            <w:r>
              <w:rPr>
                <w:rFonts w:ascii="Arial" w:hAnsi="Arial" w:eastAsia="Arial"/>
                <w:sz w:val="14"/>
              </w:rPr>
              <w:t>UP-051</w:t>
            </w:r>
          </w:p>
        </w:tc>
        <w:tc>
          <w:tcPr>
            <w:tcW w:w="2016" w:type="dxa"/>
            <w:vAlign w:val="top"/>
          </w:tcPr>
          <w:p w14:paraId="5B647570">
            <w:pPr>
              <w:spacing w:after="20" w:line="240" w:lineRule="auto"/>
            </w:pPr>
            <w:r>
              <w:rPr>
                <w:rFonts w:ascii="Arial" w:hAnsi="Arial" w:eastAsia="Arial"/>
                <w:sz w:val="14"/>
              </w:rPr>
              <w:t>BenefitEvaluation</w:t>
            </w:r>
          </w:p>
        </w:tc>
        <w:tc>
          <w:tcPr>
            <w:tcW w:w="2160" w:type="dxa"/>
            <w:vAlign w:val="top"/>
          </w:tcPr>
          <w:p w14:paraId="2E7911C4">
            <w:pPr>
              <w:spacing w:after="20" w:line="240" w:lineRule="auto"/>
            </w:pPr>
            <w:r>
              <w:rPr>
                <w:rFonts w:ascii="Arial" w:hAnsi="Arial" w:eastAsia="Arial"/>
                <w:sz w:val="14"/>
              </w:rPr>
              <w:t>eligibilityStatus</w:t>
            </w:r>
          </w:p>
        </w:tc>
        <w:tc>
          <w:tcPr>
            <w:tcW w:w="1728" w:type="dxa"/>
            <w:vAlign w:val="top"/>
          </w:tcPr>
          <w:p w14:paraId="49D01EF2">
            <w:pPr>
              <w:spacing w:after="20" w:line="240" w:lineRule="auto"/>
            </w:pPr>
            <w:r>
              <w:rPr>
                <w:rFonts w:ascii="Arial" w:hAnsi="Arial" w:eastAsia="Arial"/>
                <w:sz w:val="14"/>
              </w:rPr>
              <w:t>Coverage Check</w:t>
            </w:r>
          </w:p>
        </w:tc>
        <w:tc>
          <w:tcPr>
            <w:tcW w:w="5760" w:type="dxa"/>
            <w:vAlign w:val="top"/>
          </w:tcPr>
          <w:p w14:paraId="5301591A">
            <w:pPr>
              <w:spacing w:after="20" w:line="240" w:lineRule="auto"/>
            </w:pPr>
            <w:r>
              <w:rPr>
                <w:rFonts w:ascii="Arial" w:hAnsi="Arial" w:eastAsia="Arial"/>
                <w:sz w:val="14"/>
              </w:rPr>
              <w:t>Kết quả đủ điều kiện của quyền lợi</w:t>
            </w:r>
          </w:p>
        </w:tc>
      </w:tr>
      <w:tr w14:paraId="46EA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78F01D8">
            <w:pPr>
              <w:spacing w:after="20" w:line="240" w:lineRule="auto"/>
            </w:pPr>
            <w:r>
              <w:rPr>
                <w:rFonts w:ascii="Arial" w:hAnsi="Arial" w:eastAsia="Arial"/>
                <w:sz w:val="14"/>
              </w:rPr>
              <w:t>UP-052</w:t>
            </w:r>
          </w:p>
        </w:tc>
        <w:tc>
          <w:tcPr>
            <w:tcW w:w="2016" w:type="dxa"/>
            <w:vAlign w:val="top"/>
          </w:tcPr>
          <w:p w14:paraId="5B96D600">
            <w:pPr>
              <w:spacing w:after="20" w:line="240" w:lineRule="auto"/>
            </w:pPr>
            <w:r>
              <w:rPr>
                <w:rFonts w:ascii="Arial" w:hAnsi="Arial" w:eastAsia="Arial"/>
                <w:sz w:val="14"/>
              </w:rPr>
              <w:t>BenefitEvaluation</w:t>
            </w:r>
          </w:p>
        </w:tc>
        <w:tc>
          <w:tcPr>
            <w:tcW w:w="2160" w:type="dxa"/>
            <w:vAlign w:val="top"/>
          </w:tcPr>
          <w:p w14:paraId="4AF5CBDE">
            <w:pPr>
              <w:spacing w:after="20" w:line="240" w:lineRule="auto"/>
            </w:pPr>
            <w:r>
              <w:rPr>
                <w:rFonts w:ascii="Arial" w:hAnsi="Arial" w:eastAsia="Arial"/>
                <w:sz w:val="14"/>
              </w:rPr>
              <w:t>reason</w:t>
            </w:r>
          </w:p>
        </w:tc>
        <w:tc>
          <w:tcPr>
            <w:tcW w:w="1728" w:type="dxa"/>
            <w:vAlign w:val="top"/>
          </w:tcPr>
          <w:p w14:paraId="2AF37874">
            <w:pPr>
              <w:spacing w:after="20" w:line="240" w:lineRule="auto"/>
            </w:pPr>
            <w:r>
              <w:rPr>
                <w:rFonts w:ascii="Arial" w:hAnsi="Arial" w:eastAsia="Arial"/>
                <w:sz w:val="14"/>
              </w:rPr>
              <w:t>Coverage Check</w:t>
            </w:r>
          </w:p>
        </w:tc>
        <w:tc>
          <w:tcPr>
            <w:tcW w:w="5760" w:type="dxa"/>
            <w:vAlign w:val="top"/>
          </w:tcPr>
          <w:p w14:paraId="46140E7A">
            <w:pPr>
              <w:spacing w:after="20" w:line="240" w:lineRule="auto"/>
            </w:pPr>
            <w:r>
              <w:rPr>
                <w:rFonts w:ascii="Arial" w:hAnsi="Arial" w:eastAsia="Arial"/>
                <w:sz w:val="14"/>
              </w:rPr>
              <w:t>Lý do chấp nhận hoặc từ chối quyền lợi</w:t>
            </w:r>
          </w:p>
        </w:tc>
      </w:tr>
      <w:tr w14:paraId="43D3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82264D">
            <w:pPr>
              <w:spacing w:after="20" w:line="240" w:lineRule="auto"/>
            </w:pPr>
            <w:r>
              <w:rPr>
                <w:rFonts w:ascii="Arial" w:hAnsi="Arial" w:eastAsia="Arial"/>
                <w:sz w:val="14"/>
              </w:rPr>
              <w:t>UP-053</w:t>
            </w:r>
          </w:p>
        </w:tc>
        <w:tc>
          <w:tcPr>
            <w:tcW w:w="2016" w:type="dxa"/>
            <w:vAlign w:val="top"/>
          </w:tcPr>
          <w:p w14:paraId="756C149E">
            <w:pPr>
              <w:spacing w:after="20" w:line="240" w:lineRule="auto"/>
            </w:pPr>
            <w:r>
              <w:rPr>
                <w:rFonts w:ascii="Arial" w:hAnsi="Arial" w:eastAsia="Arial"/>
                <w:sz w:val="14"/>
              </w:rPr>
              <w:t>BenefitEvaluation</w:t>
            </w:r>
          </w:p>
        </w:tc>
        <w:tc>
          <w:tcPr>
            <w:tcW w:w="2160" w:type="dxa"/>
            <w:vAlign w:val="top"/>
          </w:tcPr>
          <w:p w14:paraId="3E31717E">
            <w:pPr>
              <w:spacing w:after="20" w:line="240" w:lineRule="auto"/>
            </w:pPr>
            <w:r>
              <w:rPr>
                <w:rFonts w:ascii="Arial" w:hAnsi="Arial" w:eastAsia="Arial"/>
                <w:sz w:val="14"/>
              </w:rPr>
              <w:t>requestedAmount</w:t>
            </w:r>
          </w:p>
        </w:tc>
        <w:tc>
          <w:tcPr>
            <w:tcW w:w="1728" w:type="dxa"/>
            <w:vAlign w:val="top"/>
          </w:tcPr>
          <w:p w14:paraId="04C8E3A3">
            <w:pPr>
              <w:spacing w:after="20" w:line="240" w:lineRule="auto"/>
            </w:pPr>
            <w:r>
              <w:rPr>
                <w:rFonts w:ascii="Arial" w:hAnsi="Arial" w:eastAsia="Arial"/>
                <w:sz w:val="14"/>
              </w:rPr>
              <w:t>Coverage Check</w:t>
            </w:r>
          </w:p>
        </w:tc>
        <w:tc>
          <w:tcPr>
            <w:tcW w:w="5760" w:type="dxa"/>
            <w:vAlign w:val="top"/>
          </w:tcPr>
          <w:p w14:paraId="639A77CF">
            <w:pPr>
              <w:spacing w:after="20" w:line="240" w:lineRule="auto"/>
            </w:pPr>
            <w:r>
              <w:rPr>
                <w:rFonts w:ascii="Arial" w:hAnsi="Arial" w:eastAsia="Arial"/>
                <w:sz w:val="14"/>
              </w:rPr>
              <w:t>Số tiền yêu cầu bồi thường cho quyền lợi</w:t>
            </w:r>
          </w:p>
        </w:tc>
      </w:tr>
      <w:tr w14:paraId="5847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3315847">
            <w:pPr>
              <w:spacing w:after="20" w:line="240" w:lineRule="auto"/>
            </w:pPr>
            <w:r>
              <w:rPr>
                <w:rFonts w:ascii="Arial" w:hAnsi="Arial" w:eastAsia="Arial"/>
                <w:sz w:val="14"/>
              </w:rPr>
              <w:t>UP-054</w:t>
            </w:r>
          </w:p>
        </w:tc>
        <w:tc>
          <w:tcPr>
            <w:tcW w:w="2016" w:type="dxa"/>
            <w:vAlign w:val="top"/>
          </w:tcPr>
          <w:p w14:paraId="2B481A36">
            <w:pPr>
              <w:spacing w:after="20" w:line="240" w:lineRule="auto"/>
            </w:pPr>
            <w:r>
              <w:rPr>
                <w:rFonts w:ascii="Arial" w:hAnsi="Arial" w:eastAsia="Arial"/>
                <w:sz w:val="14"/>
              </w:rPr>
              <w:t>Claim</w:t>
            </w:r>
          </w:p>
        </w:tc>
        <w:tc>
          <w:tcPr>
            <w:tcW w:w="2160" w:type="dxa"/>
            <w:vAlign w:val="top"/>
          </w:tcPr>
          <w:p w14:paraId="63CE1399">
            <w:pPr>
              <w:spacing w:after="20" w:line="240" w:lineRule="auto"/>
            </w:pPr>
            <w:r>
              <w:rPr>
                <w:rFonts w:ascii="Arial" w:hAnsi="Arial" w:eastAsia="Arial"/>
                <w:sz w:val="14"/>
              </w:rPr>
              <w:t>claimId</w:t>
            </w:r>
          </w:p>
        </w:tc>
        <w:tc>
          <w:tcPr>
            <w:tcW w:w="1728" w:type="dxa"/>
            <w:vAlign w:val="top"/>
          </w:tcPr>
          <w:p w14:paraId="1158F60C">
            <w:pPr>
              <w:spacing w:after="20" w:line="240" w:lineRule="auto"/>
            </w:pPr>
            <w:r>
              <w:rPr>
                <w:rFonts w:ascii="Arial" w:hAnsi="Arial" w:eastAsia="Arial"/>
                <w:sz w:val="14"/>
              </w:rPr>
              <w:t>Intake</w:t>
            </w:r>
          </w:p>
        </w:tc>
        <w:tc>
          <w:tcPr>
            <w:tcW w:w="5760" w:type="dxa"/>
            <w:vAlign w:val="top"/>
          </w:tcPr>
          <w:p w14:paraId="5040ED41">
            <w:pPr>
              <w:spacing w:after="20" w:line="240" w:lineRule="auto"/>
            </w:pPr>
            <w:r>
              <w:rPr>
                <w:rFonts w:ascii="Arial" w:hAnsi="Arial" w:eastAsia="Arial"/>
                <w:sz w:val="14"/>
              </w:rPr>
              <w:t>Mã hồ sơ bồi thường</w:t>
            </w:r>
          </w:p>
        </w:tc>
      </w:tr>
      <w:tr w14:paraId="5873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13F9685">
            <w:pPr>
              <w:spacing w:after="20" w:line="240" w:lineRule="auto"/>
            </w:pPr>
            <w:r>
              <w:rPr>
                <w:rFonts w:ascii="Arial" w:hAnsi="Arial" w:eastAsia="Arial"/>
                <w:sz w:val="14"/>
              </w:rPr>
              <w:t>UP-055</w:t>
            </w:r>
          </w:p>
        </w:tc>
        <w:tc>
          <w:tcPr>
            <w:tcW w:w="2016" w:type="dxa"/>
            <w:vAlign w:val="top"/>
          </w:tcPr>
          <w:p w14:paraId="71C71C44">
            <w:pPr>
              <w:spacing w:after="20" w:line="240" w:lineRule="auto"/>
            </w:pPr>
            <w:r>
              <w:rPr>
                <w:rFonts w:ascii="Arial" w:hAnsi="Arial" w:eastAsia="Arial"/>
                <w:sz w:val="14"/>
              </w:rPr>
              <w:t>Claim</w:t>
            </w:r>
          </w:p>
        </w:tc>
        <w:tc>
          <w:tcPr>
            <w:tcW w:w="2160" w:type="dxa"/>
            <w:vAlign w:val="top"/>
          </w:tcPr>
          <w:p w14:paraId="528D9D04">
            <w:pPr>
              <w:spacing w:after="20" w:line="240" w:lineRule="auto"/>
            </w:pPr>
            <w:r>
              <w:rPr>
                <w:rFonts w:ascii="Arial" w:hAnsi="Arial" w:eastAsia="Arial"/>
                <w:sz w:val="14"/>
              </w:rPr>
              <w:t>claimNumber</w:t>
            </w:r>
          </w:p>
        </w:tc>
        <w:tc>
          <w:tcPr>
            <w:tcW w:w="1728" w:type="dxa"/>
            <w:vAlign w:val="top"/>
          </w:tcPr>
          <w:p w14:paraId="142ECB93">
            <w:pPr>
              <w:spacing w:after="20" w:line="240" w:lineRule="auto"/>
            </w:pPr>
            <w:r>
              <w:rPr>
                <w:rFonts w:ascii="Arial" w:hAnsi="Arial" w:eastAsia="Arial"/>
                <w:sz w:val="14"/>
              </w:rPr>
              <w:t>Intake</w:t>
            </w:r>
          </w:p>
        </w:tc>
        <w:tc>
          <w:tcPr>
            <w:tcW w:w="5760" w:type="dxa"/>
            <w:vAlign w:val="top"/>
          </w:tcPr>
          <w:p w14:paraId="644C47FB">
            <w:pPr>
              <w:spacing w:after="20" w:line="240" w:lineRule="auto"/>
            </w:pPr>
            <w:r>
              <w:rPr>
                <w:rFonts w:ascii="Arial" w:hAnsi="Arial" w:eastAsia="Arial"/>
                <w:sz w:val="14"/>
              </w:rPr>
              <w:t>Số hồ sơ bồi thường</w:t>
            </w:r>
          </w:p>
        </w:tc>
      </w:tr>
      <w:tr w14:paraId="0613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03AA340">
            <w:pPr>
              <w:spacing w:after="20" w:line="240" w:lineRule="auto"/>
            </w:pPr>
            <w:r>
              <w:rPr>
                <w:rFonts w:ascii="Arial" w:hAnsi="Arial" w:eastAsia="Arial"/>
                <w:sz w:val="14"/>
              </w:rPr>
              <w:t>UP-056</w:t>
            </w:r>
          </w:p>
        </w:tc>
        <w:tc>
          <w:tcPr>
            <w:tcW w:w="2016" w:type="dxa"/>
            <w:vAlign w:val="top"/>
          </w:tcPr>
          <w:p w14:paraId="3690A397">
            <w:pPr>
              <w:spacing w:after="20" w:line="240" w:lineRule="auto"/>
            </w:pPr>
            <w:r>
              <w:rPr>
                <w:rFonts w:ascii="Arial" w:hAnsi="Arial" w:eastAsia="Arial"/>
                <w:sz w:val="14"/>
              </w:rPr>
              <w:t>Claim</w:t>
            </w:r>
          </w:p>
        </w:tc>
        <w:tc>
          <w:tcPr>
            <w:tcW w:w="2160" w:type="dxa"/>
            <w:vAlign w:val="top"/>
          </w:tcPr>
          <w:p w14:paraId="14884F3F">
            <w:pPr>
              <w:spacing w:after="20" w:line="240" w:lineRule="auto"/>
            </w:pPr>
            <w:r>
              <w:rPr>
                <w:rFonts w:ascii="Arial" w:hAnsi="Arial" w:eastAsia="Arial"/>
                <w:sz w:val="14"/>
              </w:rPr>
              <w:t>claimSLA</w:t>
            </w:r>
          </w:p>
        </w:tc>
        <w:tc>
          <w:tcPr>
            <w:tcW w:w="1728" w:type="dxa"/>
            <w:vAlign w:val="top"/>
          </w:tcPr>
          <w:p w14:paraId="216C8951">
            <w:pPr>
              <w:spacing w:after="20" w:line="240" w:lineRule="auto"/>
            </w:pPr>
            <w:r>
              <w:rPr>
                <w:rFonts w:ascii="Arial" w:hAnsi="Arial" w:eastAsia="Arial"/>
                <w:sz w:val="14"/>
              </w:rPr>
              <w:t>Intake</w:t>
            </w:r>
          </w:p>
        </w:tc>
        <w:tc>
          <w:tcPr>
            <w:tcW w:w="5760" w:type="dxa"/>
            <w:vAlign w:val="top"/>
          </w:tcPr>
          <w:p w14:paraId="011D1D72">
            <w:pPr>
              <w:spacing w:after="20" w:line="240" w:lineRule="auto"/>
            </w:pPr>
            <w:r>
              <w:rPr>
                <w:rFonts w:ascii="Arial" w:hAnsi="Arial" w:eastAsia="Arial"/>
                <w:sz w:val="14"/>
              </w:rPr>
              <w:t>Mức SLA</w:t>
            </w:r>
          </w:p>
        </w:tc>
      </w:tr>
      <w:tr w14:paraId="1C5A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F080D9C">
            <w:pPr>
              <w:spacing w:after="20" w:line="240" w:lineRule="auto"/>
            </w:pPr>
            <w:r>
              <w:rPr>
                <w:rFonts w:ascii="Arial" w:hAnsi="Arial" w:eastAsia="Arial"/>
                <w:sz w:val="14"/>
              </w:rPr>
              <w:t>UP-057</w:t>
            </w:r>
          </w:p>
        </w:tc>
        <w:tc>
          <w:tcPr>
            <w:tcW w:w="2016" w:type="dxa"/>
            <w:vAlign w:val="top"/>
          </w:tcPr>
          <w:p w14:paraId="4E3115AD">
            <w:pPr>
              <w:spacing w:after="20" w:line="240" w:lineRule="auto"/>
            </w:pPr>
            <w:r>
              <w:rPr>
                <w:rFonts w:ascii="Arial" w:hAnsi="Arial" w:eastAsia="Arial"/>
                <w:sz w:val="14"/>
              </w:rPr>
              <w:t>Claim</w:t>
            </w:r>
          </w:p>
        </w:tc>
        <w:tc>
          <w:tcPr>
            <w:tcW w:w="2160" w:type="dxa"/>
            <w:vAlign w:val="top"/>
          </w:tcPr>
          <w:p w14:paraId="29F173D4">
            <w:pPr>
              <w:spacing w:after="20" w:line="240" w:lineRule="auto"/>
            </w:pPr>
            <w:r>
              <w:rPr>
                <w:rFonts w:ascii="Arial" w:hAnsi="Arial" w:eastAsia="Arial"/>
                <w:sz w:val="14"/>
              </w:rPr>
              <w:t>claimSource</w:t>
            </w:r>
          </w:p>
        </w:tc>
        <w:tc>
          <w:tcPr>
            <w:tcW w:w="1728" w:type="dxa"/>
            <w:vAlign w:val="top"/>
          </w:tcPr>
          <w:p w14:paraId="7E624BC0">
            <w:pPr>
              <w:spacing w:after="20" w:line="240" w:lineRule="auto"/>
            </w:pPr>
            <w:r>
              <w:rPr>
                <w:rFonts w:ascii="Arial" w:hAnsi="Arial" w:eastAsia="Arial"/>
                <w:sz w:val="14"/>
              </w:rPr>
              <w:t>Intake</w:t>
            </w:r>
          </w:p>
        </w:tc>
        <w:tc>
          <w:tcPr>
            <w:tcW w:w="5760" w:type="dxa"/>
            <w:vAlign w:val="top"/>
          </w:tcPr>
          <w:p w14:paraId="70A1821B">
            <w:pPr>
              <w:spacing w:after="20" w:line="240" w:lineRule="auto"/>
            </w:pPr>
            <w:r>
              <w:rPr>
                <w:rFonts w:ascii="Arial" w:hAnsi="Arial" w:eastAsia="Arial"/>
                <w:sz w:val="14"/>
              </w:rPr>
              <w:t>Nguồn tạo hồ sơ bồi thường</w:t>
            </w:r>
          </w:p>
        </w:tc>
      </w:tr>
      <w:tr w14:paraId="196D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382E2CB">
            <w:pPr>
              <w:spacing w:after="20" w:line="240" w:lineRule="auto"/>
            </w:pPr>
            <w:r>
              <w:rPr>
                <w:rFonts w:ascii="Arial" w:hAnsi="Arial" w:eastAsia="Arial"/>
                <w:sz w:val="14"/>
              </w:rPr>
              <w:t>UP-058</w:t>
            </w:r>
          </w:p>
        </w:tc>
        <w:tc>
          <w:tcPr>
            <w:tcW w:w="2016" w:type="dxa"/>
            <w:vAlign w:val="top"/>
          </w:tcPr>
          <w:p w14:paraId="57AAB677">
            <w:pPr>
              <w:spacing w:after="20" w:line="240" w:lineRule="auto"/>
            </w:pPr>
            <w:r>
              <w:rPr>
                <w:rFonts w:ascii="Arial" w:hAnsi="Arial" w:eastAsia="Arial"/>
                <w:sz w:val="14"/>
              </w:rPr>
              <w:t>Claim</w:t>
            </w:r>
          </w:p>
        </w:tc>
        <w:tc>
          <w:tcPr>
            <w:tcW w:w="2160" w:type="dxa"/>
            <w:vAlign w:val="top"/>
          </w:tcPr>
          <w:p w14:paraId="64D49ED0">
            <w:pPr>
              <w:spacing w:after="20" w:line="240" w:lineRule="auto"/>
            </w:pPr>
            <w:r>
              <w:rPr>
                <w:rFonts w:ascii="Arial" w:hAnsi="Arial" w:eastAsia="Arial"/>
                <w:sz w:val="14"/>
              </w:rPr>
              <w:t>claimStatus</w:t>
            </w:r>
          </w:p>
        </w:tc>
        <w:tc>
          <w:tcPr>
            <w:tcW w:w="1728" w:type="dxa"/>
            <w:vAlign w:val="top"/>
          </w:tcPr>
          <w:p w14:paraId="188C4928">
            <w:pPr>
              <w:spacing w:after="20" w:line="240" w:lineRule="auto"/>
            </w:pPr>
            <w:r>
              <w:rPr>
                <w:rFonts w:ascii="Arial" w:hAnsi="Arial" w:eastAsia="Arial"/>
                <w:sz w:val="14"/>
              </w:rPr>
              <w:t>Intake</w:t>
            </w:r>
          </w:p>
        </w:tc>
        <w:tc>
          <w:tcPr>
            <w:tcW w:w="5760" w:type="dxa"/>
            <w:vAlign w:val="top"/>
          </w:tcPr>
          <w:p w14:paraId="52D6315C">
            <w:pPr>
              <w:spacing w:after="20" w:line="240" w:lineRule="auto"/>
            </w:pPr>
            <w:r>
              <w:rPr>
                <w:rFonts w:ascii="Arial" w:hAnsi="Arial" w:eastAsia="Arial"/>
                <w:sz w:val="14"/>
              </w:rPr>
              <w:t>Trạng thái hồ sơ</w:t>
            </w:r>
          </w:p>
        </w:tc>
      </w:tr>
      <w:tr w14:paraId="135A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32979E">
            <w:pPr>
              <w:spacing w:after="20" w:line="240" w:lineRule="auto"/>
            </w:pPr>
            <w:r>
              <w:rPr>
                <w:rFonts w:ascii="Arial" w:hAnsi="Arial" w:eastAsia="Arial"/>
                <w:sz w:val="14"/>
              </w:rPr>
              <w:t>UP-059</w:t>
            </w:r>
          </w:p>
        </w:tc>
        <w:tc>
          <w:tcPr>
            <w:tcW w:w="2016" w:type="dxa"/>
            <w:vAlign w:val="top"/>
          </w:tcPr>
          <w:p w14:paraId="1DE2DD3E">
            <w:pPr>
              <w:spacing w:after="20" w:line="240" w:lineRule="auto"/>
            </w:pPr>
            <w:r>
              <w:rPr>
                <w:rFonts w:ascii="Arial" w:hAnsi="Arial" w:eastAsia="Arial"/>
                <w:sz w:val="14"/>
              </w:rPr>
              <w:t>Claim</w:t>
            </w:r>
          </w:p>
        </w:tc>
        <w:tc>
          <w:tcPr>
            <w:tcW w:w="2160" w:type="dxa"/>
            <w:vAlign w:val="top"/>
          </w:tcPr>
          <w:p w14:paraId="386586C1">
            <w:pPr>
              <w:spacing w:after="20" w:line="240" w:lineRule="auto"/>
            </w:pPr>
            <w:r>
              <w:rPr>
                <w:rFonts w:ascii="Arial" w:hAnsi="Arial" w:eastAsia="Arial"/>
                <w:sz w:val="14"/>
              </w:rPr>
              <w:t>claimType</w:t>
            </w:r>
          </w:p>
        </w:tc>
        <w:tc>
          <w:tcPr>
            <w:tcW w:w="1728" w:type="dxa"/>
            <w:vAlign w:val="top"/>
          </w:tcPr>
          <w:p w14:paraId="6C6C528C">
            <w:pPr>
              <w:spacing w:after="20" w:line="240" w:lineRule="auto"/>
            </w:pPr>
            <w:r>
              <w:rPr>
                <w:rFonts w:ascii="Arial" w:hAnsi="Arial" w:eastAsia="Arial"/>
                <w:sz w:val="14"/>
              </w:rPr>
              <w:t>Intake</w:t>
            </w:r>
          </w:p>
        </w:tc>
        <w:tc>
          <w:tcPr>
            <w:tcW w:w="5760" w:type="dxa"/>
            <w:vAlign w:val="top"/>
          </w:tcPr>
          <w:p w14:paraId="5FC79B30">
            <w:pPr>
              <w:spacing w:after="20" w:line="240" w:lineRule="auto"/>
            </w:pPr>
            <w:r>
              <w:rPr>
                <w:rFonts w:ascii="Arial" w:hAnsi="Arial" w:eastAsia="Arial"/>
                <w:sz w:val="14"/>
              </w:rPr>
              <w:t>Loại yêu cầu bồi thường</w:t>
            </w:r>
          </w:p>
        </w:tc>
      </w:tr>
      <w:tr w14:paraId="3CDB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651ACBB">
            <w:pPr>
              <w:spacing w:after="20" w:line="240" w:lineRule="auto"/>
            </w:pPr>
            <w:r>
              <w:rPr>
                <w:rFonts w:ascii="Arial" w:hAnsi="Arial" w:eastAsia="Arial"/>
                <w:sz w:val="14"/>
              </w:rPr>
              <w:t>UP-060</w:t>
            </w:r>
          </w:p>
        </w:tc>
        <w:tc>
          <w:tcPr>
            <w:tcW w:w="2016" w:type="dxa"/>
            <w:vAlign w:val="top"/>
          </w:tcPr>
          <w:p w14:paraId="547C6BEF">
            <w:pPr>
              <w:spacing w:after="20" w:line="240" w:lineRule="auto"/>
            </w:pPr>
            <w:r>
              <w:rPr>
                <w:rFonts w:ascii="Arial" w:hAnsi="Arial" w:eastAsia="Arial"/>
                <w:sz w:val="14"/>
              </w:rPr>
              <w:t>Claim</w:t>
            </w:r>
          </w:p>
        </w:tc>
        <w:tc>
          <w:tcPr>
            <w:tcW w:w="2160" w:type="dxa"/>
            <w:vAlign w:val="top"/>
          </w:tcPr>
          <w:p w14:paraId="0FCACC84">
            <w:pPr>
              <w:spacing w:after="20" w:line="240" w:lineRule="auto"/>
            </w:pPr>
            <w:r>
              <w:rPr>
                <w:rFonts w:ascii="Arial" w:hAnsi="Arial" w:eastAsia="Arial"/>
                <w:sz w:val="14"/>
              </w:rPr>
              <w:t>createdDate</w:t>
            </w:r>
          </w:p>
        </w:tc>
        <w:tc>
          <w:tcPr>
            <w:tcW w:w="1728" w:type="dxa"/>
            <w:vAlign w:val="top"/>
          </w:tcPr>
          <w:p w14:paraId="7033FC8A">
            <w:pPr>
              <w:spacing w:after="20" w:line="240" w:lineRule="auto"/>
            </w:pPr>
            <w:r>
              <w:rPr>
                <w:rFonts w:ascii="Arial" w:hAnsi="Arial" w:eastAsia="Arial"/>
                <w:sz w:val="14"/>
              </w:rPr>
              <w:t>Intake</w:t>
            </w:r>
          </w:p>
        </w:tc>
        <w:tc>
          <w:tcPr>
            <w:tcW w:w="5760" w:type="dxa"/>
            <w:vAlign w:val="top"/>
          </w:tcPr>
          <w:p w14:paraId="6C8471FC">
            <w:pPr>
              <w:spacing w:after="20" w:line="240" w:lineRule="auto"/>
            </w:pPr>
            <w:r>
              <w:rPr>
                <w:rFonts w:ascii="Arial" w:hAnsi="Arial" w:eastAsia="Arial"/>
                <w:sz w:val="14"/>
              </w:rPr>
              <w:t>Ngày tạo hồ sơ bồi thường</w:t>
            </w:r>
          </w:p>
        </w:tc>
      </w:tr>
    </w:tbl>
    <w:p w14:paraId="4DD50C7D"/>
    <w:p w14:paraId="73D5A57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748"/>
        <w:gridCol w:w="2069"/>
        <w:gridCol w:w="1475"/>
        <w:gridCol w:w="4426"/>
      </w:tblGrid>
      <w:tr w14:paraId="3338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06A1B76E">
            <w:pPr>
              <w:spacing w:after="20" w:line="240" w:lineRule="auto"/>
            </w:pPr>
            <w:r>
              <w:rPr>
                <w:rFonts w:ascii="Arial" w:hAnsi="Arial" w:eastAsia="Arial"/>
                <w:b/>
                <w:color w:val="FFFFFF"/>
                <w:sz w:val="14"/>
              </w:rPr>
              <w:t>ID</w:t>
            </w:r>
          </w:p>
        </w:tc>
        <w:tc>
          <w:tcPr>
            <w:tcW w:w="2016" w:type="dxa"/>
            <w:shd w:val="clear" w:color="auto" w:fill="0B7A3B"/>
            <w:vAlign w:val="top"/>
          </w:tcPr>
          <w:p w14:paraId="476A670E">
            <w:pPr>
              <w:spacing w:after="20" w:line="240" w:lineRule="auto"/>
            </w:pPr>
            <w:r>
              <w:rPr>
                <w:rFonts w:ascii="Arial" w:hAnsi="Arial" w:eastAsia="Arial"/>
                <w:b/>
                <w:color w:val="FFFFFF"/>
                <w:sz w:val="14"/>
              </w:rPr>
              <w:t>Object</w:t>
            </w:r>
          </w:p>
        </w:tc>
        <w:tc>
          <w:tcPr>
            <w:tcW w:w="2160" w:type="dxa"/>
            <w:shd w:val="clear" w:color="auto" w:fill="0B7A3B"/>
            <w:vAlign w:val="top"/>
          </w:tcPr>
          <w:p w14:paraId="767849B5">
            <w:pPr>
              <w:spacing w:after="20" w:line="240" w:lineRule="auto"/>
            </w:pPr>
            <w:r>
              <w:rPr>
                <w:rFonts w:ascii="Arial" w:hAnsi="Arial" w:eastAsia="Arial"/>
                <w:b/>
                <w:color w:val="FFFFFF"/>
                <w:sz w:val="14"/>
              </w:rPr>
              <w:t>Property</w:t>
            </w:r>
          </w:p>
        </w:tc>
        <w:tc>
          <w:tcPr>
            <w:tcW w:w="1728" w:type="dxa"/>
            <w:shd w:val="clear" w:color="auto" w:fill="0B7A3B"/>
            <w:vAlign w:val="top"/>
          </w:tcPr>
          <w:p w14:paraId="558B9F7A">
            <w:pPr>
              <w:spacing w:after="20" w:line="240" w:lineRule="auto"/>
            </w:pPr>
            <w:r>
              <w:rPr>
                <w:rFonts w:ascii="Arial" w:hAnsi="Arial" w:eastAsia="Arial"/>
                <w:b/>
                <w:color w:val="FFFFFF"/>
                <w:sz w:val="14"/>
              </w:rPr>
              <w:t>Step</w:t>
            </w:r>
          </w:p>
        </w:tc>
        <w:tc>
          <w:tcPr>
            <w:tcW w:w="5760" w:type="dxa"/>
            <w:shd w:val="clear" w:color="auto" w:fill="0B7A3B"/>
            <w:vAlign w:val="top"/>
          </w:tcPr>
          <w:p w14:paraId="4918433B">
            <w:pPr>
              <w:spacing w:after="20" w:line="240" w:lineRule="auto"/>
            </w:pPr>
            <w:r>
              <w:rPr>
                <w:rFonts w:ascii="Arial" w:hAnsi="Arial" w:eastAsia="Arial"/>
                <w:b/>
                <w:color w:val="FFFFFF"/>
                <w:sz w:val="14"/>
              </w:rPr>
              <w:t>Ý nghĩa</w:t>
            </w:r>
          </w:p>
        </w:tc>
      </w:tr>
      <w:tr w14:paraId="5983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E797D26">
            <w:pPr>
              <w:spacing w:after="20" w:line="240" w:lineRule="auto"/>
            </w:pPr>
            <w:r>
              <w:rPr>
                <w:rFonts w:ascii="Arial" w:hAnsi="Arial" w:eastAsia="Arial"/>
                <w:sz w:val="14"/>
              </w:rPr>
              <w:t>UP-061</w:t>
            </w:r>
          </w:p>
        </w:tc>
        <w:tc>
          <w:tcPr>
            <w:tcW w:w="2016" w:type="dxa"/>
            <w:vAlign w:val="top"/>
          </w:tcPr>
          <w:p w14:paraId="58D0B047">
            <w:pPr>
              <w:spacing w:after="20" w:line="240" w:lineRule="auto"/>
            </w:pPr>
            <w:r>
              <w:rPr>
                <w:rFonts w:ascii="Arial" w:hAnsi="Arial" w:eastAsia="Arial"/>
                <w:sz w:val="14"/>
              </w:rPr>
              <w:t>Claim</w:t>
            </w:r>
          </w:p>
        </w:tc>
        <w:tc>
          <w:tcPr>
            <w:tcW w:w="2160" w:type="dxa"/>
            <w:vAlign w:val="top"/>
          </w:tcPr>
          <w:p w14:paraId="2EC8D79D">
            <w:pPr>
              <w:spacing w:after="20" w:line="240" w:lineRule="auto"/>
            </w:pPr>
            <w:r>
              <w:rPr>
                <w:rFonts w:ascii="Arial" w:hAnsi="Arial" w:eastAsia="Arial"/>
                <w:sz w:val="14"/>
              </w:rPr>
              <w:t>fnolId</w:t>
            </w:r>
          </w:p>
        </w:tc>
        <w:tc>
          <w:tcPr>
            <w:tcW w:w="1728" w:type="dxa"/>
            <w:vAlign w:val="top"/>
          </w:tcPr>
          <w:p w14:paraId="5BC7275B">
            <w:pPr>
              <w:spacing w:after="20" w:line="240" w:lineRule="auto"/>
            </w:pPr>
            <w:r>
              <w:rPr>
                <w:rFonts w:ascii="Arial" w:hAnsi="Arial" w:eastAsia="Arial"/>
                <w:sz w:val="14"/>
              </w:rPr>
              <w:t>Intake</w:t>
            </w:r>
          </w:p>
        </w:tc>
        <w:tc>
          <w:tcPr>
            <w:tcW w:w="5760" w:type="dxa"/>
            <w:vAlign w:val="top"/>
          </w:tcPr>
          <w:p w14:paraId="1CE67CCF">
            <w:pPr>
              <w:spacing w:after="20" w:line="240" w:lineRule="auto"/>
            </w:pPr>
            <w:r>
              <w:rPr>
                <w:rFonts w:ascii="Arial" w:hAnsi="Arial" w:eastAsia="Arial"/>
                <w:sz w:val="14"/>
              </w:rPr>
              <w:t>Mã yêu cầu bồi thường</w:t>
            </w:r>
          </w:p>
        </w:tc>
      </w:tr>
      <w:tr w14:paraId="6FDB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9FC0AE0">
            <w:pPr>
              <w:spacing w:after="20" w:line="240" w:lineRule="auto"/>
            </w:pPr>
            <w:r>
              <w:rPr>
                <w:rFonts w:ascii="Arial" w:hAnsi="Arial" w:eastAsia="Arial"/>
                <w:sz w:val="14"/>
              </w:rPr>
              <w:t>UP-062</w:t>
            </w:r>
          </w:p>
        </w:tc>
        <w:tc>
          <w:tcPr>
            <w:tcW w:w="2016" w:type="dxa"/>
            <w:vAlign w:val="top"/>
          </w:tcPr>
          <w:p w14:paraId="37ECE4F5">
            <w:pPr>
              <w:spacing w:after="20" w:line="240" w:lineRule="auto"/>
            </w:pPr>
            <w:r>
              <w:rPr>
                <w:rFonts w:ascii="Arial" w:hAnsi="Arial" w:eastAsia="Arial"/>
                <w:sz w:val="14"/>
              </w:rPr>
              <w:t>Claim</w:t>
            </w:r>
          </w:p>
        </w:tc>
        <w:tc>
          <w:tcPr>
            <w:tcW w:w="2160" w:type="dxa"/>
            <w:vAlign w:val="top"/>
          </w:tcPr>
          <w:p w14:paraId="7B7A19E2">
            <w:pPr>
              <w:spacing w:after="20" w:line="240" w:lineRule="auto"/>
            </w:pPr>
            <w:r>
              <w:rPr>
                <w:rFonts w:ascii="Arial" w:hAnsi="Arial" w:eastAsia="Arial"/>
                <w:sz w:val="14"/>
              </w:rPr>
              <w:t>policyId</w:t>
            </w:r>
          </w:p>
        </w:tc>
        <w:tc>
          <w:tcPr>
            <w:tcW w:w="1728" w:type="dxa"/>
            <w:vAlign w:val="top"/>
          </w:tcPr>
          <w:p w14:paraId="544DCC56">
            <w:pPr>
              <w:spacing w:after="20" w:line="240" w:lineRule="auto"/>
            </w:pPr>
            <w:r>
              <w:rPr>
                <w:rFonts w:ascii="Arial" w:hAnsi="Arial" w:eastAsia="Arial"/>
                <w:sz w:val="14"/>
              </w:rPr>
              <w:t>Intake</w:t>
            </w:r>
          </w:p>
        </w:tc>
        <w:tc>
          <w:tcPr>
            <w:tcW w:w="5760" w:type="dxa"/>
            <w:vAlign w:val="top"/>
          </w:tcPr>
          <w:p w14:paraId="359330D9">
            <w:pPr>
              <w:spacing w:after="20" w:line="240" w:lineRule="auto"/>
            </w:pPr>
            <w:r>
              <w:rPr>
                <w:rFonts w:ascii="Arial" w:hAnsi="Arial" w:eastAsia="Arial"/>
                <w:sz w:val="14"/>
              </w:rPr>
              <w:t>Mã hợp đồng bảo hiểm</w:t>
            </w:r>
          </w:p>
        </w:tc>
      </w:tr>
      <w:tr w14:paraId="5061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A270EA4">
            <w:pPr>
              <w:spacing w:after="20" w:line="240" w:lineRule="auto"/>
            </w:pPr>
            <w:r>
              <w:rPr>
                <w:rFonts w:ascii="Arial" w:hAnsi="Arial" w:eastAsia="Arial"/>
                <w:sz w:val="14"/>
              </w:rPr>
              <w:t>UP-063</w:t>
            </w:r>
          </w:p>
        </w:tc>
        <w:tc>
          <w:tcPr>
            <w:tcW w:w="2016" w:type="dxa"/>
            <w:vAlign w:val="top"/>
          </w:tcPr>
          <w:p w14:paraId="101A8762">
            <w:pPr>
              <w:spacing w:after="20" w:line="240" w:lineRule="auto"/>
            </w:pPr>
            <w:r>
              <w:rPr>
                <w:rFonts w:ascii="Arial" w:hAnsi="Arial" w:eastAsia="Arial"/>
                <w:sz w:val="14"/>
              </w:rPr>
              <w:t>Claim</w:t>
            </w:r>
          </w:p>
        </w:tc>
        <w:tc>
          <w:tcPr>
            <w:tcW w:w="2160" w:type="dxa"/>
            <w:vAlign w:val="top"/>
          </w:tcPr>
          <w:p w14:paraId="5D06DD7B">
            <w:pPr>
              <w:spacing w:after="20" w:line="240" w:lineRule="auto"/>
            </w:pPr>
            <w:r>
              <w:rPr>
                <w:rFonts w:ascii="Arial" w:hAnsi="Arial" w:eastAsia="Arial"/>
                <w:sz w:val="14"/>
              </w:rPr>
              <w:t>productCode</w:t>
            </w:r>
          </w:p>
        </w:tc>
        <w:tc>
          <w:tcPr>
            <w:tcW w:w="1728" w:type="dxa"/>
            <w:vAlign w:val="top"/>
          </w:tcPr>
          <w:p w14:paraId="151568E7">
            <w:pPr>
              <w:spacing w:after="20" w:line="240" w:lineRule="auto"/>
            </w:pPr>
            <w:r>
              <w:rPr>
                <w:rFonts w:ascii="Arial" w:hAnsi="Arial" w:eastAsia="Arial"/>
                <w:sz w:val="14"/>
              </w:rPr>
              <w:t>Intake</w:t>
            </w:r>
          </w:p>
        </w:tc>
        <w:tc>
          <w:tcPr>
            <w:tcW w:w="5760" w:type="dxa"/>
            <w:vAlign w:val="top"/>
          </w:tcPr>
          <w:p w14:paraId="71CC92CD">
            <w:pPr>
              <w:spacing w:after="20" w:line="240" w:lineRule="auto"/>
            </w:pPr>
            <w:r>
              <w:rPr>
                <w:rFonts w:ascii="Arial" w:hAnsi="Arial" w:eastAsia="Arial"/>
                <w:sz w:val="14"/>
              </w:rPr>
              <w:t>Mã sản phẩm bảo hiểm</w:t>
            </w:r>
          </w:p>
        </w:tc>
      </w:tr>
      <w:tr w14:paraId="6858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8322690">
            <w:pPr>
              <w:spacing w:after="20" w:line="240" w:lineRule="auto"/>
            </w:pPr>
            <w:r>
              <w:rPr>
                <w:rFonts w:ascii="Arial" w:hAnsi="Arial" w:eastAsia="Arial"/>
                <w:sz w:val="14"/>
              </w:rPr>
              <w:t>UP-064</w:t>
            </w:r>
          </w:p>
        </w:tc>
        <w:tc>
          <w:tcPr>
            <w:tcW w:w="2016" w:type="dxa"/>
            <w:vAlign w:val="top"/>
          </w:tcPr>
          <w:p w14:paraId="22CD7766">
            <w:pPr>
              <w:spacing w:after="20" w:line="240" w:lineRule="auto"/>
            </w:pPr>
            <w:r>
              <w:rPr>
                <w:rFonts w:ascii="Arial" w:hAnsi="Arial" w:eastAsia="Arial"/>
                <w:sz w:val="14"/>
              </w:rPr>
              <w:t>Claim</w:t>
            </w:r>
          </w:p>
        </w:tc>
        <w:tc>
          <w:tcPr>
            <w:tcW w:w="2160" w:type="dxa"/>
            <w:vAlign w:val="top"/>
          </w:tcPr>
          <w:p w14:paraId="086E40B1">
            <w:pPr>
              <w:spacing w:after="20" w:line="240" w:lineRule="auto"/>
            </w:pPr>
            <w:r>
              <w:rPr>
                <w:rFonts w:ascii="Arial" w:hAnsi="Arial" w:eastAsia="Arial"/>
                <w:sz w:val="14"/>
              </w:rPr>
              <w:t>routingResult</w:t>
            </w:r>
          </w:p>
        </w:tc>
        <w:tc>
          <w:tcPr>
            <w:tcW w:w="1728" w:type="dxa"/>
            <w:vAlign w:val="top"/>
          </w:tcPr>
          <w:p w14:paraId="5C9919D2">
            <w:pPr>
              <w:spacing w:after="20" w:line="240" w:lineRule="auto"/>
            </w:pPr>
            <w:r>
              <w:rPr>
                <w:rFonts w:ascii="Arial" w:hAnsi="Arial" w:eastAsia="Arial"/>
                <w:sz w:val="14"/>
              </w:rPr>
              <w:t>Intake</w:t>
            </w:r>
          </w:p>
        </w:tc>
        <w:tc>
          <w:tcPr>
            <w:tcW w:w="5760" w:type="dxa"/>
            <w:vAlign w:val="top"/>
          </w:tcPr>
          <w:p w14:paraId="01F735C1">
            <w:pPr>
              <w:spacing w:after="20" w:line="240" w:lineRule="auto"/>
            </w:pPr>
            <w:r>
              <w:rPr>
                <w:rFonts w:ascii="Arial" w:hAnsi="Arial" w:eastAsia="Arial"/>
                <w:sz w:val="14"/>
              </w:rPr>
              <w:t>Kết quả phân luồng (Auto/Manual)</w:t>
            </w:r>
          </w:p>
        </w:tc>
      </w:tr>
      <w:tr w14:paraId="0880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1B4D66D">
            <w:pPr>
              <w:spacing w:after="20" w:line="240" w:lineRule="auto"/>
            </w:pPr>
            <w:r>
              <w:rPr>
                <w:rFonts w:ascii="Arial" w:hAnsi="Arial" w:eastAsia="Arial"/>
                <w:sz w:val="14"/>
              </w:rPr>
              <w:t>UP-065</w:t>
            </w:r>
          </w:p>
        </w:tc>
        <w:tc>
          <w:tcPr>
            <w:tcW w:w="2016" w:type="dxa"/>
            <w:vAlign w:val="top"/>
          </w:tcPr>
          <w:p w14:paraId="1A9C0AA2">
            <w:pPr>
              <w:spacing w:after="20" w:line="240" w:lineRule="auto"/>
            </w:pPr>
            <w:r>
              <w:rPr>
                <w:rFonts w:ascii="Arial" w:hAnsi="Arial" w:eastAsia="Arial"/>
                <w:sz w:val="14"/>
              </w:rPr>
              <w:t>Claimant</w:t>
            </w:r>
          </w:p>
        </w:tc>
        <w:tc>
          <w:tcPr>
            <w:tcW w:w="2160" w:type="dxa"/>
            <w:vAlign w:val="top"/>
          </w:tcPr>
          <w:p w14:paraId="1CD080A7">
            <w:pPr>
              <w:spacing w:after="20" w:line="240" w:lineRule="auto"/>
            </w:pPr>
            <w:r>
              <w:rPr>
                <w:rFonts w:ascii="Arial" w:hAnsi="Arial" w:eastAsia="Arial"/>
                <w:sz w:val="14"/>
              </w:rPr>
              <w:t>address</w:t>
            </w:r>
          </w:p>
        </w:tc>
        <w:tc>
          <w:tcPr>
            <w:tcW w:w="1728" w:type="dxa"/>
            <w:vAlign w:val="top"/>
          </w:tcPr>
          <w:p w14:paraId="4F4C0CF6">
            <w:pPr>
              <w:spacing w:after="20" w:line="240" w:lineRule="auto"/>
            </w:pPr>
            <w:r>
              <w:rPr>
                <w:rFonts w:ascii="Arial" w:hAnsi="Arial" w:eastAsia="Arial"/>
                <w:sz w:val="14"/>
              </w:rPr>
              <w:t>FNOL</w:t>
            </w:r>
          </w:p>
        </w:tc>
        <w:tc>
          <w:tcPr>
            <w:tcW w:w="5760" w:type="dxa"/>
            <w:vAlign w:val="top"/>
          </w:tcPr>
          <w:p w14:paraId="16C9EBF0">
            <w:pPr>
              <w:spacing w:after="20" w:line="240" w:lineRule="auto"/>
            </w:pPr>
            <w:r>
              <w:rPr>
                <w:rFonts w:ascii="Arial" w:hAnsi="Arial" w:eastAsia="Arial"/>
                <w:sz w:val="14"/>
              </w:rPr>
              <w:t>Địa chỉ</w:t>
            </w:r>
          </w:p>
        </w:tc>
      </w:tr>
      <w:tr w14:paraId="438C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FCF8AE">
            <w:pPr>
              <w:spacing w:after="20" w:line="240" w:lineRule="auto"/>
            </w:pPr>
            <w:r>
              <w:rPr>
                <w:rFonts w:ascii="Arial" w:hAnsi="Arial" w:eastAsia="Arial"/>
                <w:sz w:val="14"/>
              </w:rPr>
              <w:t>UP-066</w:t>
            </w:r>
          </w:p>
        </w:tc>
        <w:tc>
          <w:tcPr>
            <w:tcW w:w="2016" w:type="dxa"/>
            <w:vAlign w:val="top"/>
          </w:tcPr>
          <w:p w14:paraId="5A8AB395">
            <w:pPr>
              <w:spacing w:after="20" w:line="240" w:lineRule="auto"/>
            </w:pPr>
            <w:r>
              <w:rPr>
                <w:rFonts w:ascii="Arial" w:hAnsi="Arial" w:eastAsia="Arial"/>
                <w:sz w:val="14"/>
              </w:rPr>
              <w:t>Claimant</w:t>
            </w:r>
          </w:p>
        </w:tc>
        <w:tc>
          <w:tcPr>
            <w:tcW w:w="2160" w:type="dxa"/>
            <w:vAlign w:val="top"/>
          </w:tcPr>
          <w:p w14:paraId="6F855F9B">
            <w:pPr>
              <w:spacing w:after="20" w:line="240" w:lineRule="auto"/>
            </w:pPr>
            <w:r>
              <w:rPr>
                <w:rFonts w:ascii="Arial" w:hAnsi="Arial" w:eastAsia="Arial"/>
                <w:sz w:val="14"/>
              </w:rPr>
              <w:t>claimantName</w:t>
            </w:r>
          </w:p>
        </w:tc>
        <w:tc>
          <w:tcPr>
            <w:tcW w:w="1728" w:type="dxa"/>
            <w:vAlign w:val="top"/>
          </w:tcPr>
          <w:p w14:paraId="0908D1AA">
            <w:pPr>
              <w:spacing w:after="20" w:line="240" w:lineRule="auto"/>
            </w:pPr>
            <w:r>
              <w:rPr>
                <w:rFonts w:ascii="Arial" w:hAnsi="Arial" w:eastAsia="Arial"/>
                <w:sz w:val="14"/>
              </w:rPr>
              <w:t>FNOL</w:t>
            </w:r>
          </w:p>
        </w:tc>
        <w:tc>
          <w:tcPr>
            <w:tcW w:w="5760" w:type="dxa"/>
            <w:vAlign w:val="top"/>
          </w:tcPr>
          <w:p w14:paraId="582AE688">
            <w:pPr>
              <w:spacing w:after="20" w:line="240" w:lineRule="auto"/>
            </w:pPr>
            <w:r>
              <w:rPr>
                <w:rFonts w:ascii="Arial" w:hAnsi="Arial" w:eastAsia="Arial"/>
                <w:sz w:val="14"/>
              </w:rPr>
              <w:t>Họ và tên người yêu cầu bồi thường</w:t>
            </w:r>
          </w:p>
        </w:tc>
      </w:tr>
      <w:tr w14:paraId="078D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C9C70A8">
            <w:pPr>
              <w:spacing w:after="20" w:line="240" w:lineRule="auto"/>
            </w:pPr>
            <w:r>
              <w:rPr>
                <w:rFonts w:ascii="Arial" w:hAnsi="Arial" w:eastAsia="Arial"/>
                <w:sz w:val="14"/>
              </w:rPr>
              <w:t>UP-067</w:t>
            </w:r>
          </w:p>
        </w:tc>
        <w:tc>
          <w:tcPr>
            <w:tcW w:w="2016" w:type="dxa"/>
            <w:vAlign w:val="top"/>
          </w:tcPr>
          <w:p w14:paraId="741AF1CD">
            <w:pPr>
              <w:spacing w:after="20" w:line="240" w:lineRule="auto"/>
            </w:pPr>
            <w:r>
              <w:rPr>
                <w:rFonts w:ascii="Arial" w:hAnsi="Arial" w:eastAsia="Arial"/>
                <w:sz w:val="14"/>
              </w:rPr>
              <w:t>Claimant</w:t>
            </w:r>
          </w:p>
        </w:tc>
        <w:tc>
          <w:tcPr>
            <w:tcW w:w="2160" w:type="dxa"/>
            <w:vAlign w:val="top"/>
          </w:tcPr>
          <w:p w14:paraId="29701DCB">
            <w:pPr>
              <w:spacing w:after="20" w:line="240" w:lineRule="auto"/>
            </w:pPr>
            <w:r>
              <w:rPr>
                <w:rFonts w:ascii="Arial" w:hAnsi="Arial" w:eastAsia="Arial"/>
                <w:sz w:val="14"/>
              </w:rPr>
              <w:t>email</w:t>
            </w:r>
          </w:p>
        </w:tc>
        <w:tc>
          <w:tcPr>
            <w:tcW w:w="1728" w:type="dxa"/>
            <w:vAlign w:val="top"/>
          </w:tcPr>
          <w:p w14:paraId="5B2BC2DA">
            <w:pPr>
              <w:spacing w:after="20" w:line="240" w:lineRule="auto"/>
            </w:pPr>
            <w:r>
              <w:rPr>
                <w:rFonts w:ascii="Arial" w:hAnsi="Arial" w:eastAsia="Arial"/>
                <w:sz w:val="14"/>
              </w:rPr>
              <w:t>FNOL</w:t>
            </w:r>
          </w:p>
        </w:tc>
        <w:tc>
          <w:tcPr>
            <w:tcW w:w="5760" w:type="dxa"/>
            <w:vAlign w:val="top"/>
          </w:tcPr>
          <w:p w14:paraId="5C37AC7A">
            <w:pPr>
              <w:spacing w:after="20" w:line="240" w:lineRule="auto"/>
            </w:pPr>
            <w:r>
              <w:rPr>
                <w:rFonts w:ascii="Arial" w:hAnsi="Arial" w:eastAsia="Arial"/>
                <w:sz w:val="14"/>
              </w:rPr>
              <w:t>Email</w:t>
            </w:r>
          </w:p>
        </w:tc>
      </w:tr>
      <w:tr w14:paraId="540C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98EE338">
            <w:pPr>
              <w:spacing w:after="20" w:line="240" w:lineRule="auto"/>
            </w:pPr>
            <w:r>
              <w:rPr>
                <w:rFonts w:ascii="Arial" w:hAnsi="Arial" w:eastAsia="Arial"/>
                <w:sz w:val="14"/>
              </w:rPr>
              <w:t>UP-068</w:t>
            </w:r>
          </w:p>
        </w:tc>
        <w:tc>
          <w:tcPr>
            <w:tcW w:w="2016" w:type="dxa"/>
            <w:vAlign w:val="top"/>
          </w:tcPr>
          <w:p w14:paraId="037DF0EA">
            <w:pPr>
              <w:spacing w:after="20" w:line="240" w:lineRule="auto"/>
            </w:pPr>
            <w:r>
              <w:rPr>
                <w:rFonts w:ascii="Arial" w:hAnsi="Arial" w:eastAsia="Arial"/>
                <w:sz w:val="14"/>
              </w:rPr>
              <w:t>Claimant</w:t>
            </w:r>
          </w:p>
        </w:tc>
        <w:tc>
          <w:tcPr>
            <w:tcW w:w="2160" w:type="dxa"/>
            <w:vAlign w:val="top"/>
          </w:tcPr>
          <w:p w14:paraId="6E67EC4A">
            <w:pPr>
              <w:spacing w:after="20" w:line="240" w:lineRule="auto"/>
            </w:pPr>
            <w:r>
              <w:rPr>
                <w:rFonts w:ascii="Arial" w:hAnsi="Arial" w:eastAsia="Arial"/>
                <w:sz w:val="14"/>
              </w:rPr>
              <w:t>identityNumber</w:t>
            </w:r>
          </w:p>
        </w:tc>
        <w:tc>
          <w:tcPr>
            <w:tcW w:w="1728" w:type="dxa"/>
            <w:vAlign w:val="top"/>
          </w:tcPr>
          <w:p w14:paraId="72AC9816">
            <w:pPr>
              <w:spacing w:after="20" w:line="240" w:lineRule="auto"/>
            </w:pPr>
            <w:r>
              <w:rPr>
                <w:rFonts w:ascii="Arial" w:hAnsi="Arial" w:eastAsia="Arial"/>
                <w:sz w:val="14"/>
              </w:rPr>
              <w:t>FNOL</w:t>
            </w:r>
          </w:p>
        </w:tc>
        <w:tc>
          <w:tcPr>
            <w:tcW w:w="5760" w:type="dxa"/>
            <w:vAlign w:val="top"/>
          </w:tcPr>
          <w:p w14:paraId="2350AD7A">
            <w:pPr>
              <w:spacing w:after="20" w:line="240" w:lineRule="auto"/>
            </w:pPr>
            <w:r>
              <w:rPr>
                <w:rFonts w:ascii="Arial" w:hAnsi="Arial" w:eastAsia="Arial"/>
                <w:sz w:val="14"/>
              </w:rPr>
              <w:t>Số giấy tờ</w:t>
            </w:r>
          </w:p>
        </w:tc>
      </w:tr>
      <w:tr w14:paraId="13CD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DA4967C">
            <w:pPr>
              <w:spacing w:after="20" w:line="240" w:lineRule="auto"/>
            </w:pPr>
            <w:r>
              <w:rPr>
                <w:rFonts w:ascii="Arial" w:hAnsi="Arial" w:eastAsia="Arial"/>
                <w:sz w:val="14"/>
              </w:rPr>
              <w:t>UP-069</w:t>
            </w:r>
          </w:p>
        </w:tc>
        <w:tc>
          <w:tcPr>
            <w:tcW w:w="2016" w:type="dxa"/>
            <w:vAlign w:val="top"/>
          </w:tcPr>
          <w:p w14:paraId="59FAAFA1">
            <w:pPr>
              <w:spacing w:after="20" w:line="240" w:lineRule="auto"/>
            </w:pPr>
            <w:r>
              <w:rPr>
                <w:rFonts w:ascii="Arial" w:hAnsi="Arial" w:eastAsia="Arial"/>
                <w:sz w:val="14"/>
              </w:rPr>
              <w:t>Claimant</w:t>
            </w:r>
          </w:p>
        </w:tc>
        <w:tc>
          <w:tcPr>
            <w:tcW w:w="2160" w:type="dxa"/>
            <w:vAlign w:val="top"/>
          </w:tcPr>
          <w:p w14:paraId="01B14881">
            <w:pPr>
              <w:spacing w:after="20" w:line="240" w:lineRule="auto"/>
            </w:pPr>
            <w:r>
              <w:rPr>
                <w:rFonts w:ascii="Arial" w:hAnsi="Arial" w:eastAsia="Arial"/>
                <w:sz w:val="14"/>
              </w:rPr>
              <w:t>identityType</w:t>
            </w:r>
          </w:p>
        </w:tc>
        <w:tc>
          <w:tcPr>
            <w:tcW w:w="1728" w:type="dxa"/>
            <w:vAlign w:val="top"/>
          </w:tcPr>
          <w:p w14:paraId="3EB89824">
            <w:pPr>
              <w:spacing w:after="20" w:line="240" w:lineRule="auto"/>
            </w:pPr>
            <w:r>
              <w:rPr>
                <w:rFonts w:ascii="Arial" w:hAnsi="Arial" w:eastAsia="Arial"/>
                <w:sz w:val="14"/>
              </w:rPr>
              <w:t>FNOL</w:t>
            </w:r>
          </w:p>
        </w:tc>
        <w:tc>
          <w:tcPr>
            <w:tcW w:w="5760" w:type="dxa"/>
            <w:vAlign w:val="top"/>
          </w:tcPr>
          <w:p w14:paraId="0A3C5317">
            <w:pPr>
              <w:spacing w:after="20" w:line="240" w:lineRule="auto"/>
            </w:pPr>
            <w:r>
              <w:rPr>
                <w:rFonts w:ascii="Arial" w:hAnsi="Arial" w:eastAsia="Arial"/>
                <w:sz w:val="14"/>
              </w:rPr>
              <w:t>Loại giấy tờ</w:t>
            </w:r>
          </w:p>
        </w:tc>
      </w:tr>
      <w:tr w14:paraId="10B6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AEBE9ED">
            <w:pPr>
              <w:spacing w:after="20" w:line="240" w:lineRule="auto"/>
            </w:pPr>
            <w:r>
              <w:rPr>
                <w:rFonts w:ascii="Arial" w:hAnsi="Arial" w:eastAsia="Arial"/>
                <w:sz w:val="14"/>
              </w:rPr>
              <w:t>UP-070</w:t>
            </w:r>
          </w:p>
        </w:tc>
        <w:tc>
          <w:tcPr>
            <w:tcW w:w="2016" w:type="dxa"/>
            <w:vAlign w:val="top"/>
          </w:tcPr>
          <w:p w14:paraId="60DEE862">
            <w:pPr>
              <w:spacing w:after="20" w:line="240" w:lineRule="auto"/>
            </w:pPr>
            <w:r>
              <w:rPr>
                <w:rFonts w:ascii="Arial" w:hAnsi="Arial" w:eastAsia="Arial"/>
                <w:sz w:val="14"/>
              </w:rPr>
              <w:t>Claimant</w:t>
            </w:r>
          </w:p>
        </w:tc>
        <w:tc>
          <w:tcPr>
            <w:tcW w:w="2160" w:type="dxa"/>
            <w:vAlign w:val="top"/>
          </w:tcPr>
          <w:p w14:paraId="29BFEDEA">
            <w:pPr>
              <w:spacing w:after="20" w:line="240" w:lineRule="auto"/>
            </w:pPr>
            <w:r>
              <w:rPr>
                <w:rFonts w:ascii="Arial" w:hAnsi="Arial" w:eastAsia="Arial"/>
                <w:sz w:val="14"/>
              </w:rPr>
              <w:t>phoneNumber</w:t>
            </w:r>
          </w:p>
        </w:tc>
        <w:tc>
          <w:tcPr>
            <w:tcW w:w="1728" w:type="dxa"/>
            <w:vAlign w:val="top"/>
          </w:tcPr>
          <w:p w14:paraId="3AE71C60">
            <w:pPr>
              <w:spacing w:after="20" w:line="240" w:lineRule="auto"/>
            </w:pPr>
            <w:r>
              <w:rPr>
                <w:rFonts w:ascii="Arial" w:hAnsi="Arial" w:eastAsia="Arial"/>
                <w:sz w:val="14"/>
              </w:rPr>
              <w:t>FNOL</w:t>
            </w:r>
          </w:p>
        </w:tc>
        <w:tc>
          <w:tcPr>
            <w:tcW w:w="5760" w:type="dxa"/>
            <w:vAlign w:val="top"/>
          </w:tcPr>
          <w:p w14:paraId="72C47A34">
            <w:pPr>
              <w:spacing w:after="20" w:line="240" w:lineRule="auto"/>
            </w:pPr>
            <w:r>
              <w:rPr>
                <w:rFonts w:ascii="Arial" w:hAnsi="Arial" w:eastAsia="Arial"/>
                <w:sz w:val="14"/>
              </w:rPr>
              <w:t>Số điện thoại</w:t>
            </w:r>
          </w:p>
        </w:tc>
      </w:tr>
      <w:tr w14:paraId="6C2D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23BB56F">
            <w:pPr>
              <w:spacing w:after="20" w:line="240" w:lineRule="auto"/>
            </w:pPr>
            <w:r>
              <w:rPr>
                <w:rFonts w:ascii="Arial" w:hAnsi="Arial" w:eastAsia="Arial"/>
                <w:sz w:val="14"/>
              </w:rPr>
              <w:t>UP-071</w:t>
            </w:r>
          </w:p>
        </w:tc>
        <w:tc>
          <w:tcPr>
            <w:tcW w:w="2016" w:type="dxa"/>
            <w:vAlign w:val="top"/>
          </w:tcPr>
          <w:p w14:paraId="0CF6F672">
            <w:pPr>
              <w:spacing w:after="20" w:line="240" w:lineRule="auto"/>
            </w:pPr>
            <w:r>
              <w:rPr>
                <w:rFonts w:ascii="Arial" w:hAnsi="Arial" w:eastAsia="Arial"/>
                <w:sz w:val="14"/>
              </w:rPr>
              <w:t>Claimant</w:t>
            </w:r>
          </w:p>
        </w:tc>
        <w:tc>
          <w:tcPr>
            <w:tcW w:w="2160" w:type="dxa"/>
            <w:vAlign w:val="top"/>
          </w:tcPr>
          <w:p w14:paraId="7DDD143E">
            <w:pPr>
              <w:spacing w:after="20" w:line="240" w:lineRule="auto"/>
            </w:pPr>
            <w:r>
              <w:rPr>
                <w:rFonts w:ascii="Arial" w:hAnsi="Arial" w:eastAsia="Arial"/>
                <w:sz w:val="14"/>
              </w:rPr>
              <w:t>relationship</w:t>
            </w:r>
          </w:p>
        </w:tc>
        <w:tc>
          <w:tcPr>
            <w:tcW w:w="1728" w:type="dxa"/>
            <w:vAlign w:val="top"/>
          </w:tcPr>
          <w:p w14:paraId="0E2DBCB8">
            <w:pPr>
              <w:spacing w:after="20" w:line="240" w:lineRule="auto"/>
            </w:pPr>
            <w:r>
              <w:rPr>
                <w:rFonts w:ascii="Arial" w:hAnsi="Arial" w:eastAsia="Arial"/>
                <w:sz w:val="14"/>
              </w:rPr>
              <w:t>FNOL</w:t>
            </w:r>
          </w:p>
        </w:tc>
        <w:tc>
          <w:tcPr>
            <w:tcW w:w="5760" w:type="dxa"/>
            <w:vAlign w:val="top"/>
          </w:tcPr>
          <w:p w14:paraId="7ABDD614">
            <w:pPr>
              <w:spacing w:after="20" w:line="240" w:lineRule="auto"/>
            </w:pPr>
            <w:r>
              <w:rPr>
                <w:rFonts w:ascii="Arial" w:hAnsi="Arial" w:eastAsia="Arial"/>
                <w:sz w:val="14"/>
              </w:rPr>
              <w:t>Quan hệ với người được bảo hiểm</w:t>
            </w:r>
          </w:p>
        </w:tc>
      </w:tr>
      <w:tr w14:paraId="5970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B5ED2AE">
            <w:pPr>
              <w:spacing w:after="20" w:line="240" w:lineRule="auto"/>
            </w:pPr>
            <w:r>
              <w:rPr>
                <w:rFonts w:ascii="Arial" w:hAnsi="Arial" w:eastAsia="Arial"/>
                <w:sz w:val="14"/>
              </w:rPr>
              <w:t>UP-072</w:t>
            </w:r>
          </w:p>
        </w:tc>
        <w:tc>
          <w:tcPr>
            <w:tcW w:w="2016" w:type="dxa"/>
            <w:vAlign w:val="top"/>
          </w:tcPr>
          <w:p w14:paraId="788764D6">
            <w:pPr>
              <w:spacing w:after="20" w:line="240" w:lineRule="auto"/>
            </w:pPr>
            <w:r>
              <w:rPr>
                <w:rFonts w:ascii="Arial" w:hAnsi="Arial" w:eastAsia="Arial"/>
                <w:sz w:val="14"/>
              </w:rPr>
              <w:t>Coinsurance</w:t>
            </w:r>
          </w:p>
        </w:tc>
        <w:tc>
          <w:tcPr>
            <w:tcW w:w="2160" w:type="dxa"/>
            <w:vAlign w:val="top"/>
          </w:tcPr>
          <w:p w14:paraId="1D4AE888">
            <w:pPr>
              <w:spacing w:after="20" w:line="240" w:lineRule="auto"/>
            </w:pPr>
            <w:r>
              <w:rPr>
                <w:rFonts w:ascii="Arial" w:hAnsi="Arial" w:eastAsia="Arial"/>
                <w:sz w:val="14"/>
              </w:rPr>
              <w:t>applyLevel</w:t>
            </w:r>
          </w:p>
        </w:tc>
        <w:tc>
          <w:tcPr>
            <w:tcW w:w="1728" w:type="dxa"/>
            <w:vAlign w:val="top"/>
          </w:tcPr>
          <w:p w14:paraId="79C907CF">
            <w:pPr>
              <w:spacing w:after="20" w:line="240" w:lineRule="auto"/>
            </w:pPr>
            <w:r>
              <w:rPr>
                <w:rFonts w:ascii="Arial" w:hAnsi="Arial" w:eastAsia="Arial"/>
                <w:sz w:val="14"/>
              </w:rPr>
              <w:t>Coverage Check</w:t>
            </w:r>
          </w:p>
        </w:tc>
        <w:tc>
          <w:tcPr>
            <w:tcW w:w="5760" w:type="dxa"/>
            <w:vAlign w:val="top"/>
          </w:tcPr>
          <w:p w14:paraId="4992D0CB">
            <w:pPr>
              <w:spacing w:after="20" w:line="240" w:lineRule="auto"/>
            </w:pPr>
            <w:r>
              <w:rPr>
                <w:rFonts w:ascii="Arial" w:hAnsi="Arial" w:eastAsia="Arial"/>
                <w:sz w:val="14"/>
              </w:rPr>
              <w:t>Cấp áp dụng (Policy/Coverage/Benefit)</w:t>
            </w:r>
          </w:p>
        </w:tc>
      </w:tr>
      <w:tr w14:paraId="56B7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C1A0C83">
            <w:pPr>
              <w:spacing w:after="20" w:line="240" w:lineRule="auto"/>
            </w:pPr>
            <w:r>
              <w:rPr>
                <w:rFonts w:ascii="Arial" w:hAnsi="Arial" w:eastAsia="Arial"/>
                <w:sz w:val="14"/>
              </w:rPr>
              <w:t>UP-073</w:t>
            </w:r>
          </w:p>
        </w:tc>
        <w:tc>
          <w:tcPr>
            <w:tcW w:w="2016" w:type="dxa"/>
            <w:vAlign w:val="top"/>
          </w:tcPr>
          <w:p w14:paraId="06005068">
            <w:pPr>
              <w:spacing w:after="20" w:line="240" w:lineRule="auto"/>
            </w:pPr>
            <w:r>
              <w:rPr>
                <w:rFonts w:ascii="Arial" w:hAnsi="Arial" w:eastAsia="Arial"/>
                <w:sz w:val="14"/>
              </w:rPr>
              <w:t>Coinsurance</w:t>
            </w:r>
          </w:p>
        </w:tc>
        <w:tc>
          <w:tcPr>
            <w:tcW w:w="2160" w:type="dxa"/>
            <w:vAlign w:val="top"/>
          </w:tcPr>
          <w:p w14:paraId="7961385F">
            <w:pPr>
              <w:spacing w:after="20" w:line="240" w:lineRule="auto"/>
            </w:pPr>
            <w:r>
              <w:rPr>
                <w:rFonts w:ascii="Arial" w:hAnsi="Arial" w:eastAsia="Arial"/>
                <w:sz w:val="14"/>
              </w:rPr>
              <w:t>coinsuranceId</w:t>
            </w:r>
          </w:p>
        </w:tc>
        <w:tc>
          <w:tcPr>
            <w:tcW w:w="1728" w:type="dxa"/>
            <w:vAlign w:val="top"/>
          </w:tcPr>
          <w:p w14:paraId="1AF9277D">
            <w:pPr>
              <w:spacing w:after="20" w:line="240" w:lineRule="auto"/>
            </w:pPr>
            <w:r>
              <w:rPr>
                <w:rFonts w:ascii="Arial" w:hAnsi="Arial" w:eastAsia="Arial"/>
                <w:sz w:val="14"/>
              </w:rPr>
              <w:t>Coverage Check</w:t>
            </w:r>
          </w:p>
        </w:tc>
        <w:tc>
          <w:tcPr>
            <w:tcW w:w="5760" w:type="dxa"/>
            <w:vAlign w:val="top"/>
          </w:tcPr>
          <w:p w14:paraId="72D38BAA">
            <w:pPr>
              <w:spacing w:after="20" w:line="240" w:lineRule="auto"/>
            </w:pPr>
            <w:r>
              <w:rPr>
                <w:rFonts w:ascii="Arial" w:hAnsi="Arial" w:eastAsia="Arial"/>
                <w:sz w:val="14"/>
              </w:rPr>
              <w:t>Mã quy tắc đồng chi trả</w:t>
            </w:r>
          </w:p>
        </w:tc>
      </w:tr>
      <w:tr w14:paraId="72A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E3386B7">
            <w:pPr>
              <w:spacing w:after="20" w:line="240" w:lineRule="auto"/>
            </w:pPr>
            <w:r>
              <w:rPr>
                <w:rFonts w:ascii="Arial" w:hAnsi="Arial" w:eastAsia="Arial"/>
                <w:sz w:val="14"/>
              </w:rPr>
              <w:t>UP-074</w:t>
            </w:r>
          </w:p>
        </w:tc>
        <w:tc>
          <w:tcPr>
            <w:tcW w:w="2016" w:type="dxa"/>
            <w:vAlign w:val="top"/>
          </w:tcPr>
          <w:p w14:paraId="23EB5EE3">
            <w:pPr>
              <w:spacing w:after="20" w:line="240" w:lineRule="auto"/>
            </w:pPr>
            <w:r>
              <w:rPr>
                <w:rFonts w:ascii="Arial" w:hAnsi="Arial" w:eastAsia="Arial"/>
                <w:sz w:val="14"/>
              </w:rPr>
              <w:t>Coinsurance</w:t>
            </w:r>
          </w:p>
        </w:tc>
        <w:tc>
          <w:tcPr>
            <w:tcW w:w="2160" w:type="dxa"/>
            <w:vAlign w:val="top"/>
          </w:tcPr>
          <w:p w14:paraId="7591ACD1">
            <w:pPr>
              <w:spacing w:after="20" w:line="240" w:lineRule="auto"/>
            </w:pPr>
            <w:r>
              <w:rPr>
                <w:rFonts w:ascii="Arial" w:hAnsi="Arial" w:eastAsia="Arial"/>
                <w:sz w:val="14"/>
              </w:rPr>
              <w:t>coinsuranceRate</w:t>
            </w:r>
          </w:p>
        </w:tc>
        <w:tc>
          <w:tcPr>
            <w:tcW w:w="1728" w:type="dxa"/>
            <w:vAlign w:val="top"/>
          </w:tcPr>
          <w:p w14:paraId="3654899C">
            <w:pPr>
              <w:spacing w:after="20" w:line="240" w:lineRule="auto"/>
            </w:pPr>
            <w:r>
              <w:rPr>
                <w:rFonts w:ascii="Arial" w:hAnsi="Arial" w:eastAsia="Arial"/>
                <w:sz w:val="14"/>
              </w:rPr>
              <w:t>Coverage Check</w:t>
            </w:r>
          </w:p>
        </w:tc>
        <w:tc>
          <w:tcPr>
            <w:tcW w:w="5760" w:type="dxa"/>
            <w:vAlign w:val="top"/>
          </w:tcPr>
          <w:p w14:paraId="5E840821">
            <w:pPr>
              <w:spacing w:after="20" w:line="240" w:lineRule="auto"/>
            </w:pPr>
            <w:r>
              <w:rPr>
                <w:rFonts w:ascii="Arial" w:hAnsi="Arial" w:eastAsia="Arial"/>
                <w:sz w:val="14"/>
              </w:rPr>
              <w:t>Tỷ lệ chi phí người được bảo hiểm cùng chi trả (%)</w:t>
            </w:r>
          </w:p>
        </w:tc>
      </w:tr>
      <w:tr w14:paraId="678C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D6EEDE2">
            <w:pPr>
              <w:spacing w:after="20" w:line="240" w:lineRule="auto"/>
            </w:pPr>
            <w:r>
              <w:rPr>
                <w:rFonts w:ascii="Arial" w:hAnsi="Arial" w:eastAsia="Arial"/>
                <w:sz w:val="14"/>
              </w:rPr>
              <w:t>UP-075</w:t>
            </w:r>
          </w:p>
        </w:tc>
        <w:tc>
          <w:tcPr>
            <w:tcW w:w="2016" w:type="dxa"/>
            <w:vAlign w:val="top"/>
          </w:tcPr>
          <w:p w14:paraId="2563CFA0">
            <w:pPr>
              <w:spacing w:after="20" w:line="240" w:lineRule="auto"/>
            </w:pPr>
            <w:r>
              <w:rPr>
                <w:rFonts w:ascii="Arial" w:hAnsi="Arial" w:eastAsia="Arial"/>
                <w:sz w:val="14"/>
              </w:rPr>
              <w:t>Coinsurance</w:t>
            </w:r>
          </w:p>
        </w:tc>
        <w:tc>
          <w:tcPr>
            <w:tcW w:w="2160" w:type="dxa"/>
            <w:vAlign w:val="top"/>
          </w:tcPr>
          <w:p w14:paraId="3AC4A3D6">
            <w:pPr>
              <w:spacing w:after="20" w:line="240" w:lineRule="auto"/>
            </w:pPr>
            <w:r>
              <w:rPr>
                <w:rFonts w:ascii="Arial" w:hAnsi="Arial" w:eastAsia="Arial"/>
                <w:sz w:val="14"/>
              </w:rPr>
              <w:t>description</w:t>
            </w:r>
          </w:p>
        </w:tc>
        <w:tc>
          <w:tcPr>
            <w:tcW w:w="1728" w:type="dxa"/>
            <w:vAlign w:val="top"/>
          </w:tcPr>
          <w:p w14:paraId="2E07C3B8">
            <w:pPr>
              <w:spacing w:after="20" w:line="240" w:lineRule="auto"/>
            </w:pPr>
            <w:r>
              <w:rPr>
                <w:rFonts w:ascii="Arial" w:hAnsi="Arial" w:eastAsia="Arial"/>
                <w:sz w:val="14"/>
              </w:rPr>
              <w:t>Coverage Check</w:t>
            </w:r>
          </w:p>
        </w:tc>
        <w:tc>
          <w:tcPr>
            <w:tcW w:w="5760" w:type="dxa"/>
            <w:vAlign w:val="top"/>
          </w:tcPr>
          <w:p w14:paraId="1E18FB7B">
            <w:pPr>
              <w:spacing w:after="20" w:line="240" w:lineRule="auto"/>
            </w:pPr>
            <w:r>
              <w:rPr>
                <w:rFonts w:ascii="Arial" w:hAnsi="Arial" w:eastAsia="Arial"/>
                <w:sz w:val="14"/>
              </w:rPr>
              <w:t>Mô tả quy tắc đồng chi trả</w:t>
            </w:r>
          </w:p>
        </w:tc>
      </w:tr>
      <w:tr w14:paraId="1AFE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CF0C49">
            <w:pPr>
              <w:spacing w:after="20" w:line="240" w:lineRule="auto"/>
            </w:pPr>
            <w:r>
              <w:rPr>
                <w:rFonts w:ascii="Arial" w:hAnsi="Arial" w:eastAsia="Arial"/>
                <w:sz w:val="14"/>
              </w:rPr>
              <w:t>UP-076</w:t>
            </w:r>
          </w:p>
        </w:tc>
        <w:tc>
          <w:tcPr>
            <w:tcW w:w="2016" w:type="dxa"/>
            <w:vAlign w:val="top"/>
          </w:tcPr>
          <w:p w14:paraId="44D065FC">
            <w:pPr>
              <w:spacing w:after="20" w:line="240" w:lineRule="auto"/>
            </w:pPr>
            <w:r>
              <w:rPr>
                <w:rFonts w:ascii="Arial" w:hAnsi="Arial" w:eastAsia="Arial"/>
                <w:sz w:val="14"/>
              </w:rPr>
              <w:t>Coinsurance</w:t>
            </w:r>
          </w:p>
        </w:tc>
        <w:tc>
          <w:tcPr>
            <w:tcW w:w="2160" w:type="dxa"/>
            <w:vAlign w:val="top"/>
          </w:tcPr>
          <w:p w14:paraId="2F2EB370">
            <w:pPr>
              <w:spacing w:after="20" w:line="240" w:lineRule="auto"/>
            </w:pPr>
            <w:r>
              <w:rPr>
                <w:rFonts w:ascii="Arial" w:hAnsi="Arial" w:eastAsia="Arial"/>
                <w:sz w:val="14"/>
              </w:rPr>
              <w:t>referenceId</w:t>
            </w:r>
          </w:p>
        </w:tc>
        <w:tc>
          <w:tcPr>
            <w:tcW w:w="1728" w:type="dxa"/>
            <w:vAlign w:val="top"/>
          </w:tcPr>
          <w:p w14:paraId="66E7A94C">
            <w:pPr>
              <w:spacing w:after="20" w:line="240" w:lineRule="auto"/>
            </w:pPr>
            <w:r>
              <w:rPr>
                <w:rFonts w:ascii="Arial" w:hAnsi="Arial" w:eastAsia="Arial"/>
                <w:sz w:val="14"/>
              </w:rPr>
              <w:t>Coverage Check</w:t>
            </w:r>
          </w:p>
        </w:tc>
        <w:tc>
          <w:tcPr>
            <w:tcW w:w="5760" w:type="dxa"/>
            <w:vAlign w:val="top"/>
          </w:tcPr>
          <w:p w14:paraId="1A8C2C0C">
            <w:pPr>
              <w:spacing w:after="20" w:line="240" w:lineRule="auto"/>
            </w:pPr>
            <w:r>
              <w:rPr>
                <w:rFonts w:ascii="Arial" w:hAnsi="Arial" w:eastAsia="Arial"/>
                <w:sz w:val="14"/>
              </w:rPr>
              <w:t>Mã đối tượng áp dụng quy tắc đồng chi trả</w:t>
            </w:r>
          </w:p>
        </w:tc>
      </w:tr>
      <w:tr w14:paraId="56DF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268664">
            <w:pPr>
              <w:spacing w:after="20" w:line="240" w:lineRule="auto"/>
            </w:pPr>
            <w:r>
              <w:rPr>
                <w:rFonts w:ascii="Arial" w:hAnsi="Arial" w:eastAsia="Arial"/>
                <w:sz w:val="14"/>
              </w:rPr>
              <w:t>UP-077</w:t>
            </w:r>
          </w:p>
        </w:tc>
        <w:tc>
          <w:tcPr>
            <w:tcW w:w="2016" w:type="dxa"/>
            <w:vAlign w:val="top"/>
          </w:tcPr>
          <w:p w14:paraId="3A42645A">
            <w:pPr>
              <w:spacing w:after="20" w:line="240" w:lineRule="auto"/>
            </w:pPr>
            <w:r>
              <w:rPr>
                <w:rFonts w:ascii="Arial" w:hAnsi="Arial" w:eastAsia="Arial"/>
                <w:sz w:val="14"/>
              </w:rPr>
              <w:t>Coverage</w:t>
            </w:r>
          </w:p>
        </w:tc>
        <w:tc>
          <w:tcPr>
            <w:tcW w:w="2160" w:type="dxa"/>
            <w:vAlign w:val="top"/>
          </w:tcPr>
          <w:p w14:paraId="4EAC610A">
            <w:pPr>
              <w:spacing w:after="20" w:line="240" w:lineRule="auto"/>
            </w:pPr>
            <w:r>
              <w:rPr>
                <w:rFonts w:ascii="Arial" w:hAnsi="Arial" w:eastAsia="Arial"/>
                <w:sz w:val="14"/>
              </w:rPr>
              <w:t>coverageCode</w:t>
            </w:r>
          </w:p>
        </w:tc>
        <w:tc>
          <w:tcPr>
            <w:tcW w:w="1728" w:type="dxa"/>
            <w:vAlign w:val="top"/>
          </w:tcPr>
          <w:p w14:paraId="5F968DDF">
            <w:pPr>
              <w:spacing w:after="20" w:line="240" w:lineRule="auto"/>
            </w:pPr>
            <w:r>
              <w:rPr>
                <w:rFonts w:ascii="Arial" w:hAnsi="Arial" w:eastAsia="Arial"/>
                <w:sz w:val="14"/>
              </w:rPr>
              <w:t>Coverage Check</w:t>
            </w:r>
          </w:p>
        </w:tc>
        <w:tc>
          <w:tcPr>
            <w:tcW w:w="5760" w:type="dxa"/>
            <w:vAlign w:val="top"/>
          </w:tcPr>
          <w:p w14:paraId="7570E4FD">
            <w:pPr>
              <w:spacing w:after="20" w:line="240" w:lineRule="auto"/>
            </w:pPr>
            <w:r>
              <w:rPr>
                <w:rFonts w:ascii="Arial" w:hAnsi="Arial" w:eastAsia="Arial"/>
                <w:sz w:val="14"/>
              </w:rPr>
              <w:t>Mã phạm vi bảo hiểm</w:t>
            </w:r>
          </w:p>
        </w:tc>
      </w:tr>
      <w:tr w14:paraId="3852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1BF3151">
            <w:pPr>
              <w:spacing w:after="20" w:line="240" w:lineRule="auto"/>
            </w:pPr>
            <w:r>
              <w:rPr>
                <w:rFonts w:ascii="Arial" w:hAnsi="Arial" w:eastAsia="Arial"/>
                <w:sz w:val="14"/>
              </w:rPr>
              <w:t>UP-078</w:t>
            </w:r>
          </w:p>
        </w:tc>
        <w:tc>
          <w:tcPr>
            <w:tcW w:w="2016" w:type="dxa"/>
            <w:vAlign w:val="top"/>
          </w:tcPr>
          <w:p w14:paraId="3F503B73">
            <w:pPr>
              <w:spacing w:after="20" w:line="240" w:lineRule="auto"/>
            </w:pPr>
            <w:r>
              <w:rPr>
                <w:rFonts w:ascii="Arial" w:hAnsi="Arial" w:eastAsia="Arial"/>
                <w:sz w:val="14"/>
              </w:rPr>
              <w:t>Coverage</w:t>
            </w:r>
          </w:p>
        </w:tc>
        <w:tc>
          <w:tcPr>
            <w:tcW w:w="2160" w:type="dxa"/>
            <w:vAlign w:val="top"/>
          </w:tcPr>
          <w:p w14:paraId="00473912">
            <w:pPr>
              <w:spacing w:after="20" w:line="240" w:lineRule="auto"/>
            </w:pPr>
            <w:r>
              <w:rPr>
                <w:rFonts w:ascii="Arial" w:hAnsi="Arial" w:eastAsia="Arial"/>
                <w:sz w:val="14"/>
              </w:rPr>
              <w:t>coverageId</w:t>
            </w:r>
          </w:p>
        </w:tc>
        <w:tc>
          <w:tcPr>
            <w:tcW w:w="1728" w:type="dxa"/>
            <w:vAlign w:val="top"/>
          </w:tcPr>
          <w:p w14:paraId="152B1631">
            <w:pPr>
              <w:spacing w:after="20" w:line="240" w:lineRule="auto"/>
            </w:pPr>
            <w:r>
              <w:rPr>
                <w:rFonts w:ascii="Arial" w:hAnsi="Arial" w:eastAsia="Arial"/>
                <w:sz w:val="14"/>
              </w:rPr>
              <w:t>Coverage Check</w:t>
            </w:r>
          </w:p>
        </w:tc>
        <w:tc>
          <w:tcPr>
            <w:tcW w:w="5760" w:type="dxa"/>
            <w:vAlign w:val="top"/>
          </w:tcPr>
          <w:p w14:paraId="4387980A">
            <w:pPr>
              <w:spacing w:after="20" w:line="240" w:lineRule="auto"/>
            </w:pPr>
            <w:r>
              <w:rPr>
                <w:rFonts w:ascii="Arial" w:hAnsi="Arial" w:eastAsia="Arial"/>
                <w:sz w:val="14"/>
              </w:rPr>
              <w:t>Mã phạm vi bảo hiểm</w:t>
            </w:r>
          </w:p>
        </w:tc>
      </w:tr>
      <w:tr w14:paraId="0274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DA536C0">
            <w:pPr>
              <w:spacing w:after="20" w:line="240" w:lineRule="auto"/>
            </w:pPr>
            <w:r>
              <w:rPr>
                <w:rFonts w:ascii="Arial" w:hAnsi="Arial" w:eastAsia="Arial"/>
                <w:sz w:val="14"/>
              </w:rPr>
              <w:t>UP-079</w:t>
            </w:r>
          </w:p>
        </w:tc>
        <w:tc>
          <w:tcPr>
            <w:tcW w:w="2016" w:type="dxa"/>
            <w:vAlign w:val="top"/>
          </w:tcPr>
          <w:p w14:paraId="5DB3DCBF">
            <w:pPr>
              <w:spacing w:after="20" w:line="240" w:lineRule="auto"/>
            </w:pPr>
            <w:r>
              <w:rPr>
                <w:rFonts w:ascii="Arial" w:hAnsi="Arial" w:eastAsia="Arial"/>
                <w:sz w:val="14"/>
              </w:rPr>
              <w:t>Coverage</w:t>
            </w:r>
          </w:p>
        </w:tc>
        <w:tc>
          <w:tcPr>
            <w:tcW w:w="2160" w:type="dxa"/>
            <w:vAlign w:val="top"/>
          </w:tcPr>
          <w:p w14:paraId="0CC70B7C">
            <w:pPr>
              <w:spacing w:after="20" w:line="240" w:lineRule="auto"/>
            </w:pPr>
            <w:r>
              <w:rPr>
                <w:rFonts w:ascii="Arial" w:hAnsi="Arial" w:eastAsia="Arial"/>
                <w:sz w:val="14"/>
              </w:rPr>
              <w:t>coverageName</w:t>
            </w:r>
          </w:p>
        </w:tc>
        <w:tc>
          <w:tcPr>
            <w:tcW w:w="1728" w:type="dxa"/>
            <w:vAlign w:val="top"/>
          </w:tcPr>
          <w:p w14:paraId="18C9255B">
            <w:pPr>
              <w:spacing w:after="20" w:line="240" w:lineRule="auto"/>
            </w:pPr>
            <w:r>
              <w:rPr>
                <w:rFonts w:ascii="Arial" w:hAnsi="Arial" w:eastAsia="Arial"/>
                <w:sz w:val="14"/>
              </w:rPr>
              <w:t>Coverage Check</w:t>
            </w:r>
          </w:p>
        </w:tc>
        <w:tc>
          <w:tcPr>
            <w:tcW w:w="5760" w:type="dxa"/>
            <w:vAlign w:val="top"/>
          </w:tcPr>
          <w:p w14:paraId="54621E47">
            <w:pPr>
              <w:spacing w:after="20" w:line="240" w:lineRule="auto"/>
            </w:pPr>
            <w:r>
              <w:rPr>
                <w:rFonts w:ascii="Arial" w:hAnsi="Arial" w:eastAsia="Arial"/>
                <w:sz w:val="14"/>
              </w:rPr>
              <w:t>Tên phạm vi bảo hiểm</w:t>
            </w:r>
          </w:p>
        </w:tc>
      </w:tr>
      <w:tr w14:paraId="3EA3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E9A807F">
            <w:pPr>
              <w:spacing w:after="20" w:line="240" w:lineRule="auto"/>
            </w:pPr>
            <w:r>
              <w:rPr>
                <w:rFonts w:ascii="Arial" w:hAnsi="Arial" w:eastAsia="Arial"/>
                <w:sz w:val="14"/>
              </w:rPr>
              <w:t>UP-080</w:t>
            </w:r>
          </w:p>
        </w:tc>
        <w:tc>
          <w:tcPr>
            <w:tcW w:w="2016" w:type="dxa"/>
            <w:vAlign w:val="top"/>
          </w:tcPr>
          <w:p w14:paraId="449AC051">
            <w:pPr>
              <w:spacing w:after="20" w:line="240" w:lineRule="auto"/>
            </w:pPr>
            <w:r>
              <w:rPr>
                <w:rFonts w:ascii="Arial" w:hAnsi="Arial" w:eastAsia="Arial"/>
                <w:sz w:val="14"/>
              </w:rPr>
              <w:t>Coverage</w:t>
            </w:r>
          </w:p>
        </w:tc>
        <w:tc>
          <w:tcPr>
            <w:tcW w:w="2160" w:type="dxa"/>
            <w:vAlign w:val="top"/>
          </w:tcPr>
          <w:p w14:paraId="77E77EE0">
            <w:pPr>
              <w:spacing w:after="20" w:line="240" w:lineRule="auto"/>
            </w:pPr>
            <w:r>
              <w:rPr>
                <w:rFonts w:ascii="Arial" w:hAnsi="Arial" w:eastAsia="Arial"/>
                <w:sz w:val="14"/>
              </w:rPr>
              <w:t>coverageStatus</w:t>
            </w:r>
          </w:p>
        </w:tc>
        <w:tc>
          <w:tcPr>
            <w:tcW w:w="1728" w:type="dxa"/>
            <w:vAlign w:val="top"/>
          </w:tcPr>
          <w:p w14:paraId="560D3D91">
            <w:pPr>
              <w:spacing w:after="20" w:line="240" w:lineRule="auto"/>
            </w:pPr>
            <w:r>
              <w:rPr>
                <w:rFonts w:ascii="Arial" w:hAnsi="Arial" w:eastAsia="Arial"/>
                <w:sz w:val="14"/>
              </w:rPr>
              <w:t>Coverage Check</w:t>
            </w:r>
          </w:p>
        </w:tc>
        <w:tc>
          <w:tcPr>
            <w:tcW w:w="5760" w:type="dxa"/>
            <w:vAlign w:val="top"/>
          </w:tcPr>
          <w:p w14:paraId="51AD3F79">
            <w:pPr>
              <w:spacing w:after="20" w:line="240" w:lineRule="auto"/>
            </w:pPr>
            <w:r>
              <w:rPr>
                <w:rFonts w:ascii="Arial" w:hAnsi="Arial" w:eastAsia="Arial"/>
                <w:sz w:val="14"/>
              </w:rPr>
              <w:t>Trạng thái áp dụng</w:t>
            </w:r>
          </w:p>
        </w:tc>
      </w:tr>
      <w:tr w14:paraId="2502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C16A1A8">
            <w:pPr>
              <w:spacing w:after="20" w:line="240" w:lineRule="auto"/>
            </w:pPr>
            <w:r>
              <w:rPr>
                <w:rFonts w:ascii="Arial" w:hAnsi="Arial" w:eastAsia="Arial"/>
                <w:sz w:val="14"/>
              </w:rPr>
              <w:t>UP-081</w:t>
            </w:r>
          </w:p>
        </w:tc>
        <w:tc>
          <w:tcPr>
            <w:tcW w:w="2016" w:type="dxa"/>
            <w:vAlign w:val="top"/>
          </w:tcPr>
          <w:p w14:paraId="1C1FDFF4">
            <w:pPr>
              <w:spacing w:after="20" w:line="240" w:lineRule="auto"/>
            </w:pPr>
            <w:r>
              <w:rPr>
                <w:rFonts w:ascii="Arial" w:hAnsi="Arial" w:eastAsia="Arial"/>
                <w:sz w:val="14"/>
              </w:rPr>
              <w:t>Coverage</w:t>
            </w:r>
          </w:p>
        </w:tc>
        <w:tc>
          <w:tcPr>
            <w:tcW w:w="2160" w:type="dxa"/>
            <w:vAlign w:val="top"/>
          </w:tcPr>
          <w:p w14:paraId="0B8D64B1">
            <w:pPr>
              <w:spacing w:after="20" w:line="240" w:lineRule="auto"/>
            </w:pPr>
            <w:r>
              <w:rPr>
                <w:rFonts w:ascii="Arial" w:hAnsi="Arial" w:eastAsia="Arial"/>
                <w:sz w:val="14"/>
              </w:rPr>
              <w:t>effectiveDate</w:t>
            </w:r>
          </w:p>
        </w:tc>
        <w:tc>
          <w:tcPr>
            <w:tcW w:w="1728" w:type="dxa"/>
            <w:vAlign w:val="top"/>
          </w:tcPr>
          <w:p w14:paraId="21B7B81E">
            <w:pPr>
              <w:spacing w:after="20" w:line="240" w:lineRule="auto"/>
            </w:pPr>
            <w:r>
              <w:rPr>
                <w:rFonts w:ascii="Arial" w:hAnsi="Arial" w:eastAsia="Arial"/>
                <w:sz w:val="14"/>
              </w:rPr>
              <w:t>Coverage Check</w:t>
            </w:r>
          </w:p>
        </w:tc>
        <w:tc>
          <w:tcPr>
            <w:tcW w:w="5760" w:type="dxa"/>
            <w:vAlign w:val="top"/>
          </w:tcPr>
          <w:p w14:paraId="61B02DEF">
            <w:pPr>
              <w:spacing w:after="20" w:line="240" w:lineRule="auto"/>
            </w:pPr>
            <w:r>
              <w:rPr>
                <w:rFonts w:ascii="Arial" w:hAnsi="Arial" w:eastAsia="Arial"/>
                <w:sz w:val="14"/>
              </w:rPr>
              <w:t>Ngày bắt đầu hiệu lực</w:t>
            </w:r>
          </w:p>
        </w:tc>
      </w:tr>
      <w:tr w14:paraId="4E6D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1F94B9C">
            <w:pPr>
              <w:spacing w:after="20" w:line="240" w:lineRule="auto"/>
            </w:pPr>
            <w:r>
              <w:rPr>
                <w:rFonts w:ascii="Arial" w:hAnsi="Arial" w:eastAsia="Arial"/>
                <w:sz w:val="14"/>
              </w:rPr>
              <w:t>UP-082</w:t>
            </w:r>
          </w:p>
        </w:tc>
        <w:tc>
          <w:tcPr>
            <w:tcW w:w="2016" w:type="dxa"/>
            <w:vAlign w:val="top"/>
          </w:tcPr>
          <w:p w14:paraId="42C2C3E8">
            <w:pPr>
              <w:spacing w:after="20" w:line="240" w:lineRule="auto"/>
            </w:pPr>
            <w:r>
              <w:rPr>
                <w:rFonts w:ascii="Arial" w:hAnsi="Arial" w:eastAsia="Arial"/>
                <w:sz w:val="14"/>
              </w:rPr>
              <w:t>Coverage</w:t>
            </w:r>
          </w:p>
        </w:tc>
        <w:tc>
          <w:tcPr>
            <w:tcW w:w="2160" w:type="dxa"/>
            <w:vAlign w:val="top"/>
          </w:tcPr>
          <w:p w14:paraId="4D0F49D5">
            <w:pPr>
              <w:spacing w:after="20" w:line="240" w:lineRule="auto"/>
            </w:pPr>
            <w:r>
              <w:rPr>
                <w:rFonts w:ascii="Arial" w:hAnsi="Arial" w:eastAsia="Arial"/>
                <w:sz w:val="14"/>
              </w:rPr>
              <w:t>expiryDate</w:t>
            </w:r>
          </w:p>
        </w:tc>
        <w:tc>
          <w:tcPr>
            <w:tcW w:w="1728" w:type="dxa"/>
            <w:vAlign w:val="top"/>
          </w:tcPr>
          <w:p w14:paraId="0A180139">
            <w:pPr>
              <w:spacing w:after="20" w:line="240" w:lineRule="auto"/>
            </w:pPr>
            <w:r>
              <w:rPr>
                <w:rFonts w:ascii="Arial" w:hAnsi="Arial" w:eastAsia="Arial"/>
                <w:sz w:val="14"/>
              </w:rPr>
              <w:t>Coverage Check</w:t>
            </w:r>
          </w:p>
        </w:tc>
        <w:tc>
          <w:tcPr>
            <w:tcW w:w="5760" w:type="dxa"/>
            <w:vAlign w:val="top"/>
          </w:tcPr>
          <w:p w14:paraId="5D396118">
            <w:pPr>
              <w:spacing w:after="20" w:line="240" w:lineRule="auto"/>
            </w:pPr>
            <w:r>
              <w:rPr>
                <w:rFonts w:ascii="Arial" w:hAnsi="Arial" w:eastAsia="Arial"/>
                <w:sz w:val="14"/>
              </w:rPr>
              <w:t>Ngày hết hiệu lực</w:t>
            </w:r>
          </w:p>
        </w:tc>
      </w:tr>
      <w:tr w14:paraId="1EA2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95DE18C">
            <w:pPr>
              <w:spacing w:after="20" w:line="240" w:lineRule="auto"/>
            </w:pPr>
            <w:r>
              <w:rPr>
                <w:rFonts w:ascii="Arial" w:hAnsi="Arial" w:eastAsia="Arial"/>
                <w:sz w:val="14"/>
              </w:rPr>
              <w:t>UP-083</w:t>
            </w:r>
          </w:p>
        </w:tc>
        <w:tc>
          <w:tcPr>
            <w:tcW w:w="2016" w:type="dxa"/>
            <w:vAlign w:val="top"/>
          </w:tcPr>
          <w:p w14:paraId="7F4E63ED">
            <w:pPr>
              <w:spacing w:after="20" w:line="240" w:lineRule="auto"/>
            </w:pPr>
            <w:r>
              <w:rPr>
                <w:rFonts w:ascii="Arial" w:hAnsi="Arial" w:eastAsia="Arial"/>
                <w:sz w:val="14"/>
              </w:rPr>
              <w:t>Coverage</w:t>
            </w:r>
          </w:p>
        </w:tc>
        <w:tc>
          <w:tcPr>
            <w:tcW w:w="2160" w:type="dxa"/>
            <w:vAlign w:val="top"/>
          </w:tcPr>
          <w:p w14:paraId="3BCA8624">
            <w:pPr>
              <w:spacing w:after="20" w:line="240" w:lineRule="auto"/>
            </w:pPr>
            <w:r>
              <w:rPr>
                <w:rFonts w:ascii="Arial" w:hAnsi="Arial" w:eastAsia="Arial"/>
                <w:sz w:val="14"/>
              </w:rPr>
              <w:t>policyId</w:t>
            </w:r>
          </w:p>
        </w:tc>
        <w:tc>
          <w:tcPr>
            <w:tcW w:w="1728" w:type="dxa"/>
            <w:vAlign w:val="top"/>
          </w:tcPr>
          <w:p w14:paraId="55840B34">
            <w:pPr>
              <w:spacing w:after="20" w:line="240" w:lineRule="auto"/>
            </w:pPr>
            <w:r>
              <w:rPr>
                <w:rFonts w:ascii="Arial" w:hAnsi="Arial" w:eastAsia="Arial"/>
                <w:sz w:val="14"/>
              </w:rPr>
              <w:t>Coverage Check</w:t>
            </w:r>
          </w:p>
        </w:tc>
        <w:tc>
          <w:tcPr>
            <w:tcW w:w="5760" w:type="dxa"/>
            <w:vAlign w:val="top"/>
          </w:tcPr>
          <w:p w14:paraId="4C05ED67">
            <w:pPr>
              <w:spacing w:after="20" w:line="240" w:lineRule="auto"/>
            </w:pPr>
            <w:r>
              <w:rPr>
                <w:rFonts w:ascii="Arial" w:hAnsi="Arial" w:eastAsia="Arial"/>
                <w:sz w:val="14"/>
              </w:rPr>
              <w:t>Hợp đồng bảo hiểm</w:t>
            </w:r>
          </w:p>
        </w:tc>
      </w:tr>
      <w:tr w14:paraId="6C69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6D7BDA4">
            <w:pPr>
              <w:spacing w:after="20" w:line="240" w:lineRule="auto"/>
            </w:pPr>
            <w:r>
              <w:rPr>
                <w:rFonts w:ascii="Arial" w:hAnsi="Arial" w:eastAsia="Arial"/>
                <w:sz w:val="14"/>
              </w:rPr>
              <w:t>UP-084</w:t>
            </w:r>
          </w:p>
        </w:tc>
        <w:tc>
          <w:tcPr>
            <w:tcW w:w="2016" w:type="dxa"/>
            <w:vAlign w:val="top"/>
          </w:tcPr>
          <w:p w14:paraId="36AFB649">
            <w:pPr>
              <w:spacing w:after="20" w:line="240" w:lineRule="auto"/>
            </w:pPr>
            <w:r>
              <w:rPr>
                <w:rFonts w:ascii="Arial" w:hAnsi="Arial" w:eastAsia="Arial"/>
                <w:sz w:val="14"/>
              </w:rPr>
              <w:t>CoverageResult</w:t>
            </w:r>
          </w:p>
        </w:tc>
        <w:tc>
          <w:tcPr>
            <w:tcW w:w="2160" w:type="dxa"/>
            <w:vAlign w:val="top"/>
          </w:tcPr>
          <w:p w14:paraId="4F5773AA">
            <w:pPr>
              <w:spacing w:after="20" w:line="240" w:lineRule="auto"/>
            </w:pPr>
            <w:r>
              <w:rPr>
                <w:rFonts w:ascii="Arial" w:hAnsi="Arial" w:eastAsia="Arial"/>
                <w:sz w:val="14"/>
              </w:rPr>
              <w:t>approvedCoverageAmount</w:t>
            </w:r>
          </w:p>
        </w:tc>
        <w:tc>
          <w:tcPr>
            <w:tcW w:w="1728" w:type="dxa"/>
            <w:vAlign w:val="top"/>
          </w:tcPr>
          <w:p w14:paraId="421176D4">
            <w:pPr>
              <w:spacing w:after="20" w:line="240" w:lineRule="auto"/>
            </w:pPr>
            <w:r>
              <w:rPr>
                <w:rFonts w:ascii="Arial" w:hAnsi="Arial" w:eastAsia="Arial"/>
                <w:sz w:val="14"/>
              </w:rPr>
              <w:t>Coverage Check</w:t>
            </w:r>
          </w:p>
        </w:tc>
        <w:tc>
          <w:tcPr>
            <w:tcW w:w="5760" w:type="dxa"/>
            <w:vAlign w:val="top"/>
          </w:tcPr>
          <w:p w14:paraId="6AEDDA89">
            <w:pPr>
              <w:spacing w:after="20" w:line="240" w:lineRule="auto"/>
            </w:pPr>
            <w:r>
              <w:rPr>
                <w:rFonts w:ascii="Arial" w:hAnsi="Arial" w:eastAsia="Arial"/>
                <w:sz w:val="14"/>
              </w:rPr>
              <w:t>Tổng số tiền đủ điều kiện chi trả</w:t>
            </w:r>
          </w:p>
        </w:tc>
      </w:tr>
      <w:tr w14:paraId="6C53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0DA1803">
            <w:pPr>
              <w:spacing w:after="20" w:line="240" w:lineRule="auto"/>
            </w:pPr>
            <w:r>
              <w:rPr>
                <w:rFonts w:ascii="Arial" w:hAnsi="Arial" w:eastAsia="Arial"/>
                <w:sz w:val="14"/>
              </w:rPr>
              <w:t>UP-085</w:t>
            </w:r>
          </w:p>
        </w:tc>
        <w:tc>
          <w:tcPr>
            <w:tcW w:w="2016" w:type="dxa"/>
            <w:vAlign w:val="top"/>
          </w:tcPr>
          <w:p w14:paraId="3F7D7ED3">
            <w:pPr>
              <w:spacing w:after="20" w:line="240" w:lineRule="auto"/>
            </w:pPr>
            <w:r>
              <w:rPr>
                <w:rFonts w:ascii="Arial" w:hAnsi="Arial" w:eastAsia="Arial"/>
                <w:sz w:val="14"/>
              </w:rPr>
              <w:t>CoverageResult</w:t>
            </w:r>
          </w:p>
        </w:tc>
        <w:tc>
          <w:tcPr>
            <w:tcW w:w="2160" w:type="dxa"/>
            <w:vAlign w:val="top"/>
          </w:tcPr>
          <w:p w14:paraId="3A7CFE0D">
            <w:pPr>
              <w:spacing w:after="20" w:line="240" w:lineRule="auto"/>
            </w:pPr>
            <w:r>
              <w:rPr>
                <w:rFonts w:ascii="Arial" w:hAnsi="Arial" w:eastAsia="Arial"/>
                <w:sz w:val="14"/>
              </w:rPr>
              <w:t>claimId</w:t>
            </w:r>
          </w:p>
        </w:tc>
        <w:tc>
          <w:tcPr>
            <w:tcW w:w="1728" w:type="dxa"/>
            <w:vAlign w:val="top"/>
          </w:tcPr>
          <w:p w14:paraId="50B39B29">
            <w:pPr>
              <w:spacing w:after="20" w:line="240" w:lineRule="auto"/>
            </w:pPr>
            <w:r>
              <w:rPr>
                <w:rFonts w:ascii="Arial" w:hAnsi="Arial" w:eastAsia="Arial"/>
                <w:sz w:val="14"/>
              </w:rPr>
              <w:t>Coverage Check</w:t>
            </w:r>
          </w:p>
        </w:tc>
        <w:tc>
          <w:tcPr>
            <w:tcW w:w="5760" w:type="dxa"/>
            <w:vAlign w:val="top"/>
          </w:tcPr>
          <w:p w14:paraId="57342B0B">
            <w:pPr>
              <w:spacing w:after="20" w:line="240" w:lineRule="auto"/>
            </w:pPr>
            <w:r>
              <w:rPr>
                <w:rFonts w:ascii="Arial" w:hAnsi="Arial" w:eastAsia="Arial"/>
                <w:sz w:val="14"/>
              </w:rPr>
              <w:t>Mã hồ sơ bồi thường</w:t>
            </w:r>
          </w:p>
        </w:tc>
      </w:tr>
      <w:tr w14:paraId="548A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883B24A">
            <w:pPr>
              <w:spacing w:after="20" w:line="240" w:lineRule="auto"/>
            </w:pPr>
            <w:r>
              <w:rPr>
                <w:rFonts w:ascii="Arial" w:hAnsi="Arial" w:eastAsia="Arial"/>
                <w:sz w:val="14"/>
              </w:rPr>
              <w:t>UP-086</w:t>
            </w:r>
          </w:p>
        </w:tc>
        <w:tc>
          <w:tcPr>
            <w:tcW w:w="2016" w:type="dxa"/>
            <w:vAlign w:val="top"/>
          </w:tcPr>
          <w:p w14:paraId="35C6710E">
            <w:pPr>
              <w:spacing w:after="20" w:line="240" w:lineRule="auto"/>
            </w:pPr>
            <w:r>
              <w:rPr>
                <w:rFonts w:ascii="Arial" w:hAnsi="Arial" w:eastAsia="Arial"/>
                <w:sz w:val="14"/>
              </w:rPr>
              <w:t>CoverageResult</w:t>
            </w:r>
          </w:p>
        </w:tc>
        <w:tc>
          <w:tcPr>
            <w:tcW w:w="2160" w:type="dxa"/>
            <w:vAlign w:val="top"/>
          </w:tcPr>
          <w:p w14:paraId="6F976743">
            <w:pPr>
              <w:spacing w:after="20" w:line="240" w:lineRule="auto"/>
            </w:pPr>
            <w:r>
              <w:rPr>
                <w:rFonts w:ascii="Arial" w:hAnsi="Arial" w:eastAsia="Arial"/>
                <w:sz w:val="14"/>
              </w:rPr>
              <w:t>coinsuranceAmount</w:t>
            </w:r>
          </w:p>
        </w:tc>
        <w:tc>
          <w:tcPr>
            <w:tcW w:w="1728" w:type="dxa"/>
            <w:vAlign w:val="top"/>
          </w:tcPr>
          <w:p w14:paraId="02E0F12D">
            <w:pPr>
              <w:spacing w:after="20" w:line="240" w:lineRule="auto"/>
            </w:pPr>
            <w:r>
              <w:rPr>
                <w:rFonts w:ascii="Arial" w:hAnsi="Arial" w:eastAsia="Arial"/>
                <w:sz w:val="14"/>
              </w:rPr>
              <w:t>Coverage Check</w:t>
            </w:r>
          </w:p>
        </w:tc>
        <w:tc>
          <w:tcPr>
            <w:tcW w:w="5760" w:type="dxa"/>
            <w:vAlign w:val="top"/>
          </w:tcPr>
          <w:p w14:paraId="38D057C9">
            <w:pPr>
              <w:spacing w:after="20" w:line="240" w:lineRule="auto"/>
            </w:pPr>
            <w:r>
              <w:rPr>
                <w:rFonts w:ascii="Arial" w:hAnsi="Arial" w:eastAsia="Arial"/>
                <w:sz w:val="14"/>
              </w:rPr>
              <w:t>Tổng giá trị đồng bảo hiểm được áp dụng</w:t>
            </w:r>
          </w:p>
        </w:tc>
      </w:tr>
      <w:tr w14:paraId="77F2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1AEED31">
            <w:pPr>
              <w:spacing w:after="20" w:line="240" w:lineRule="auto"/>
            </w:pPr>
            <w:r>
              <w:rPr>
                <w:rFonts w:ascii="Arial" w:hAnsi="Arial" w:eastAsia="Arial"/>
                <w:sz w:val="14"/>
              </w:rPr>
              <w:t>UP-087</w:t>
            </w:r>
          </w:p>
        </w:tc>
        <w:tc>
          <w:tcPr>
            <w:tcW w:w="2016" w:type="dxa"/>
            <w:vAlign w:val="top"/>
          </w:tcPr>
          <w:p w14:paraId="112CF52C">
            <w:pPr>
              <w:spacing w:after="20" w:line="240" w:lineRule="auto"/>
            </w:pPr>
            <w:r>
              <w:rPr>
                <w:rFonts w:ascii="Arial" w:hAnsi="Arial" w:eastAsia="Arial"/>
                <w:sz w:val="14"/>
              </w:rPr>
              <w:t>CoverageResult</w:t>
            </w:r>
          </w:p>
        </w:tc>
        <w:tc>
          <w:tcPr>
            <w:tcW w:w="2160" w:type="dxa"/>
            <w:vAlign w:val="top"/>
          </w:tcPr>
          <w:p w14:paraId="3DD17DDA">
            <w:pPr>
              <w:spacing w:after="20" w:line="240" w:lineRule="auto"/>
            </w:pPr>
            <w:r>
              <w:rPr>
                <w:rFonts w:ascii="Arial" w:hAnsi="Arial" w:eastAsia="Arial"/>
                <w:sz w:val="14"/>
              </w:rPr>
              <w:t>coverageResultId</w:t>
            </w:r>
          </w:p>
        </w:tc>
        <w:tc>
          <w:tcPr>
            <w:tcW w:w="1728" w:type="dxa"/>
            <w:vAlign w:val="top"/>
          </w:tcPr>
          <w:p w14:paraId="763D0B99">
            <w:pPr>
              <w:spacing w:after="20" w:line="240" w:lineRule="auto"/>
            </w:pPr>
            <w:r>
              <w:rPr>
                <w:rFonts w:ascii="Arial" w:hAnsi="Arial" w:eastAsia="Arial"/>
                <w:sz w:val="14"/>
              </w:rPr>
              <w:t>Coverage Check</w:t>
            </w:r>
          </w:p>
        </w:tc>
        <w:tc>
          <w:tcPr>
            <w:tcW w:w="5760" w:type="dxa"/>
            <w:vAlign w:val="top"/>
          </w:tcPr>
          <w:p w14:paraId="49CFC8CC">
            <w:pPr>
              <w:spacing w:after="20" w:line="240" w:lineRule="auto"/>
            </w:pPr>
            <w:r>
              <w:rPr>
                <w:rFonts w:ascii="Arial" w:hAnsi="Arial" w:eastAsia="Arial"/>
                <w:sz w:val="14"/>
              </w:rPr>
              <w:t>Mã kết quả kiểm tra quyền lợi</w:t>
            </w:r>
          </w:p>
        </w:tc>
      </w:tr>
      <w:tr w14:paraId="74AE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7DB4D27">
            <w:pPr>
              <w:spacing w:after="20" w:line="240" w:lineRule="auto"/>
            </w:pPr>
            <w:r>
              <w:rPr>
                <w:rFonts w:ascii="Arial" w:hAnsi="Arial" w:eastAsia="Arial"/>
                <w:sz w:val="14"/>
              </w:rPr>
              <w:t>UP-088</w:t>
            </w:r>
          </w:p>
        </w:tc>
        <w:tc>
          <w:tcPr>
            <w:tcW w:w="2016" w:type="dxa"/>
            <w:vAlign w:val="top"/>
          </w:tcPr>
          <w:p w14:paraId="5BD221C2">
            <w:pPr>
              <w:spacing w:after="20" w:line="240" w:lineRule="auto"/>
            </w:pPr>
            <w:r>
              <w:rPr>
                <w:rFonts w:ascii="Arial" w:hAnsi="Arial" w:eastAsia="Arial"/>
                <w:sz w:val="14"/>
              </w:rPr>
              <w:t>CoverageResult</w:t>
            </w:r>
          </w:p>
        </w:tc>
        <w:tc>
          <w:tcPr>
            <w:tcW w:w="2160" w:type="dxa"/>
            <w:vAlign w:val="top"/>
          </w:tcPr>
          <w:p w14:paraId="2E530D89">
            <w:pPr>
              <w:spacing w:after="20" w:line="240" w:lineRule="auto"/>
            </w:pPr>
            <w:r>
              <w:rPr>
                <w:rFonts w:ascii="Arial" w:hAnsi="Arial" w:eastAsia="Arial"/>
                <w:sz w:val="14"/>
              </w:rPr>
              <w:t>deductibleAmount</w:t>
            </w:r>
          </w:p>
        </w:tc>
        <w:tc>
          <w:tcPr>
            <w:tcW w:w="1728" w:type="dxa"/>
            <w:vAlign w:val="top"/>
          </w:tcPr>
          <w:p w14:paraId="49F92547">
            <w:pPr>
              <w:spacing w:after="20" w:line="240" w:lineRule="auto"/>
            </w:pPr>
            <w:r>
              <w:rPr>
                <w:rFonts w:ascii="Arial" w:hAnsi="Arial" w:eastAsia="Arial"/>
                <w:sz w:val="14"/>
              </w:rPr>
              <w:t>Coverage Check</w:t>
            </w:r>
          </w:p>
        </w:tc>
        <w:tc>
          <w:tcPr>
            <w:tcW w:w="5760" w:type="dxa"/>
            <w:vAlign w:val="top"/>
          </w:tcPr>
          <w:p w14:paraId="1A782CCF">
            <w:pPr>
              <w:spacing w:after="20" w:line="240" w:lineRule="auto"/>
            </w:pPr>
            <w:r>
              <w:rPr>
                <w:rFonts w:ascii="Arial" w:hAnsi="Arial" w:eastAsia="Arial"/>
                <w:sz w:val="14"/>
              </w:rPr>
              <w:t>Tổng giá trị khấu trừ được áp dụng</w:t>
            </w:r>
          </w:p>
        </w:tc>
      </w:tr>
      <w:tr w14:paraId="5867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51B2234">
            <w:pPr>
              <w:spacing w:after="20" w:line="240" w:lineRule="auto"/>
            </w:pPr>
            <w:r>
              <w:rPr>
                <w:rFonts w:ascii="Arial" w:hAnsi="Arial" w:eastAsia="Arial"/>
                <w:sz w:val="14"/>
              </w:rPr>
              <w:t>UP-089</w:t>
            </w:r>
          </w:p>
        </w:tc>
        <w:tc>
          <w:tcPr>
            <w:tcW w:w="2016" w:type="dxa"/>
            <w:vAlign w:val="top"/>
          </w:tcPr>
          <w:p w14:paraId="4D466FDA">
            <w:pPr>
              <w:spacing w:after="20" w:line="240" w:lineRule="auto"/>
            </w:pPr>
            <w:r>
              <w:rPr>
                <w:rFonts w:ascii="Arial" w:hAnsi="Arial" w:eastAsia="Arial"/>
                <w:sz w:val="14"/>
              </w:rPr>
              <w:t>CoverageResult</w:t>
            </w:r>
          </w:p>
        </w:tc>
        <w:tc>
          <w:tcPr>
            <w:tcW w:w="2160" w:type="dxa"/>
            <w:vAlign w:val="top"/>
          </w:tcPr>
          <w:p w14:paraId="0BDBDE08">
            <w:pPr>
              <w:spacing w:after="20" w:line="240" w:lineRule="auto"/>
            </w:pPr>
            <w:r>
              <w:rPr>
                <w:rFonts w:ascii="Arial" w:hAnsi="Arial" w:eastAsia="Arial"/>
                <w:sz w:val="14"/>
              </w:rPr>
              <w:t>eligibilityStatus</w:t>
            </w:r>
          </w:p>
        </w:tc>
        <w:tc>
          <w:tcPr>
            <w:tcW w:w="1728" w:type="dxa"/>
            <w:vAlign w:val="top"/>
          </w:tcPr>
          <w:p w14:paraId="7F63BC2C">
            <w:pPr>
              <w:spacing w:after="20" w:line="240" w:lineRule="auto"/>
            </w:pPr>
            <w:r>
              <w:rPr>
                <w:rFonts w:ascii="Arial" w:hAnsi="Arial" w:eastAsia="Arial"/>
                <w:sz w:val="14"/>
              </w:rPr>
              <w:t>Coverage Check</w:t>
            </w:r>
          </w:p>
        </w:tc>
        <w:tc>
          <w:tcPr>
            <w:tcW w:w="5760" w:type="dxa"/>
            <w:vAlign w:val="top"/>
          </w:tcPr>
          <w:p w14:paraId="5F726122">
            <w:pPr>
              <w:spacing w:after="20" w:line="240" w:lineRule="auto"/>
            </w:pPr>
            <w:r>
              <w:rPr>
                <w:rFonts w:ascii="Arial" w:hAnsi="Arial" w:eastAsia="Arial"/>
                <w:sz w:val="14"/>
              </w:rPr>
              <w:t>Kết quả đủ điều kiện bồi thường</w:t>
            </w:r>
          </w:p>
        </w:tc>
      </w:tr>
      <w:tr w14:paraId="696B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433EA52">
            <w:pPr>
              <w:spacing w:after="20" w:line="240" w:lineRule="auto"/>
            </w:pPr>
            <w:r>
              <w:rPr>
                <w:rFonts w:ascii="Arial" w:hAnsi="Arial" w:eastAsia="Arial"/>
                <w:sz w:val="14"/>
              </w:rPr>
              <w:t>UP-090</w:t>
            </w:r>
          </w:p>
        </w:tc>
        <w:tc>
          <w:tcPr>
            <w:tcW w:w="2016" w:type="dxa"/>
            <w:vAlign w:val="top"/>
          </w:tcPr>
          <w:p w14:paraId="485DFCB6">
            <w:pPr>
              <w:spacing w:after="20" w:line="240" w:lineRule="auto"/>
            </w:pPr>
            <w:r>
              <w:rPr>
                <w:rFonts w:ascii="Arial" w:hAnsi="Arial" w:eastAsia="Arial"/>
                <w:sz w:val="14"/>
              </w:rPr>
              <w:t>CoverageResult</w:t>
            </w:r>
          </w:p>
        </w:tc>
        <w:tc>
          <w:tcPr>
            <w:tcW w:w="2160" w:type="dxa"/>
            <w:vAlign w:val="top"/>
          </w:tcPr>
          <w:p w14:paraId="102751E3">
            <w:pPr>
              <w:spacing w:after="20" w:line="240" w:lineRule="auto"/>
            </w:pPr>
            <w:r>
              <w:rPr>
                <w:rFonts w:ascii="Arial" w:hAnsi="Arial" w:eastAsia="Arial"/>
                <w:sz w:val="14"/>
              </w:rPr>
              <w:t>evaluatedDate</w:t>
            </w:r>
          </w:p>
        </w:tc>
        <w:tc>
          <w:tcPr>
            <w:tcW w:w="1728" w:type="dxa"/>
            <w:vAlign w:val="top"/>
          </w:tcPr>
          <w:p w14:paraId="0A15C80E">
            <w:pPr>
              <w:spacing w:after="20" w:line="240" w:lineRule="auto"/>
            </w:pPr>
            <w:r>
              <w:rPr>
                <w:rFonts w:ascii="Arial" w:hAnsi="Arial" w:eastAsia="Arial"/>
                <w:sz w:val="14"/>
              </w:rPr>
              <w:t>Coverage Check</w:t>
            </w:r>
          </w:p>
        </w:tc>
        <w:tc>
          <w:tcPr>
            <w:tcW w:w="5760" w:type="dxa"/>
            <w:vAlign w:val="top"/>
          </w:tcPr>
          <w:p w14:paraId="5A98A4BA">
            <w:pPr>
              <w:spacing w:after="20" w:line="240" w:lineRule="auto"/>
            </w:pPr>
            <w:r>
              <w:rPr>
                <w:rFonts w:ascii="Arial" w:hAnsi="Arial" w:eastAsia="Arial"/>
                <w:sz w:val="14"/>
              </w:rPr>
              <w:t>Thời điểm hoàn thành kiểm tra</w:t>
            </w:r>
          </w:p>
        </w:tc>
      </w:tr>
      <w:tr w14:paraId="3348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09547F">
            <w:pPr>
              <w:spacing w:after="20" w:line="240" w:lineRule="auto"/>
            </w:pPr>
            <w:r>
              <w:rPr>
                <w:rFonts w:ascii="Arial" w:hAnsi="Arial" w:eastAsia="Arial"/>
                <w:sz w:val="14"/>
              </w:rPr>
              <w:t>UP-091</w:t>
            </w:r>
          </w:p>
        </w:tc>
        <w:tc>
          <w:tcPr>
            <w:tcW w:w="2016" w:type="dxa"/>
            <w:vAlign w:val="top"/>
          </w:tcPr>
          <w:p w14:paraId="65532D26">
            <w:pPr>
              <w:spacing w:after="20" w:line="240" w:lineRule="auto"/>
            </w:pPr>
            <w:r>
              <w:rPr>
                <w:rFonts w:ascii="Arial" w:hAnsi="Arial" w:eastAsia="Arial"/>
                <w:sz w:val="14"/>
              </w:rPr>
              <w:t>CoverageResult</w:t>
            </w:r>
          </w:p>
        </w:tc>
        <w:tc>
          <w:tcPr>
            <w:tcW w:w="2160" w:type="dxa"/>
            <w:vAlign w:val="top"/>
          </w:tcPr>
          <w:p w14:paraId="4858F21D">
            <w:pPr>
              <w:spacing w:after="20" w:line="240" w:lineRule="auto"/>
            </w:pPr>
            <w:r>
              <w:rPr>
                <w:rFonts w:ascii="Arial" w:hAnsi="Arial" w:eastAsia="Arial"/>
                <w:sz w:val="14"/>
              </w:rPr>
              <w:t>remark</w:t>
            </w:r>
          </w:p>
        </w:tc>
        <w:tc>
          <w:tcPr>
            <w:tcW w:w="1728" w:type="dxa"/>
            <w:vAlign w:val="top"/>
          </w:tcPr>
          <w:p w14:paraId="13839C48">
            <w:pPr>
              <w:spacing w:after="20" w:line="240" w:lineRule="auto"/>
            </w:pPr>
            <w:r>
              <w:rPr>
                <w:rFonts w:ascii="Arial" w:hAnsi="Arial" w:eastAsia="Arial"/>
                <w:sz w:val="14"/>
              </w:rPr>
              <w:t>Coverage Check</w:t>
            </w:r>
          </w:p>
        </w:tc>
        <w:tc>
          <w:tcPr>
            <w:tcW w:w="5760" w:type="dxa"/>
            <w:vAlign w:val="top"/>
          </w:tcPr>
          <w:p w14:paraId="6FDF302C">
            <w:pPr>
              <w:spacing w:after="20" w:line="240" w:lineRule="auto"/>
            </w:pPr>
            <w:r>
              <w:rPr>
                <w:rFonts w:ascii="Arial" w:hAnsi="Arial" w:eastAsia="Arial"/>
                <w:sz w:val="14"/>
              </w:rPr>
              <w:t>Ghi chú kết quả đánh giá</w:t>
            </w:r>
          </w:p>
        </w:tc>
      </w:tr>
      <w:tr w14:paraId="7C47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CCC552F">
            <w:pPr>
              <w:spacing w:after="20" w:line="240" w:lineRule="auto"/>
            </w:pPr>
            <w:r>
              <w:rPr>
                <w:rFonts w:ascii="Arial" w:hAnsi="Arial" w:eastAsia="Arial"/>
                <w:sz w:val="14"/>
              </w:rPr>
              <w:t>UP-092</w:t>
            </w:r>
          </w:p>
        </w:tc>
        <w:tc>
          <w:tcPr>
            <w:tcW w:w="2016" w:type="dxa"/>
            <w:vAlign w:val="top"/>
          </w:tcPr>
          <w:p w14:paraId="7E56CFE9">
            <w:pPr>
              <w:spacing w:after="20" w:line="240" w:lineRule="auto"/>
            </w:pPr>
            <w:r>
              <w:rPr>
                <w:rFonts w:ascii="Arial" w:hAnsi="Arial" w:eastAsia="Arial"/>
                <w:sz w:val="14"/>
              </w:rPr>
              <w:t>Damage Item</w:t>
            </w:r>
          </w:p>
        </w:tc>
        <w:tc>
          <w:tcPr>
            <w:tcW w:w="2160" w:type="dxa"/>
            <w:vAlign w:val="top"/>
          </w:tcPr>
          <w:p w14:paraId="460F4F0F">
            <w:pPr>
              <w:spacing w:after="20" w:line="240" w:lineRule="auto"/>
            </w:pPr>
            <w:r>
              <w:rPr>
                <w:rFonts w:ascii="Arial" w:hAnsi="Arial" w:eastAsia="Arial"/>
                <w:sz w:val="14"/>
              </w:rPr>
              <w:t>assessmentId</w:t>
            </w:r>
          </w:p>
        </w:tc>
        <w:tc>
          <w:tcPr>
            <w:tcW w:w="1728" w:type="dxa"/>
            <w:vAlign w:val="top"/>
          </w:tcPr>
          <w:p w14:paraId="5CB9A15F">
            <w:pPr>
              <w:spacing w:after="20" w:line="240" w:lineRule="auto"/>
            </w:pPr>
            <w:r>
              <w:rPr>
                <w:rFonts w:ascii="Arial" w:hAnsi="Arial" w:eastAsia="Arial"/>
                <w:sz w:val="14"/>
              </w:rPr>
              <w:t>Assessment</w:t>
            </w:r>
          </w:p>
        </w:tc>
        <w:tc>
          <w:tcPr>
            <w:tcW w:w="5760" w:type="dxa"/>
            <w:vAlign w:val="top"/>
          </w:tcPr>
          <w:p w14:paraId="649C062C">
            <w:pPr>
              <w:spacing w:after="20" w:line="240" w:lineRule="auto"/>
            </w:pPr>
            <w:r>
              <w:rPr>
                <w:rFonts w:ascii="Arial" w:hAnsi="Arial" w:eastAsia="Arial"/>
                <w:sz w:val="14"/>
              </w:rPr>
              <w:t>Hồ sơ đánh giá</w:t>
            </w:r>
          </w:p>
        </w:tc>
      </w:tr>
      <w:tr w14:paraId="464D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64F3532">
            <w:pPr>
              <w:spacing w:after="20" w:line="240" w:lineRule="auto"/>
            </w:pPr>
            <w:r>
              <w:rPr>
                <w:rFonts w:ascii="Arial" w:hAnsi="Arial" w:eastAsia="Arial"/>
                <w:sz w:val="14"/>
              </w:rPr>
              <w:t>UP-093</w:t>
            </w:r>
          </w:p>
        </w:tc>
        <w:tc>
          <w:tcPr>
            <w:tcW w:w="2016" w:type="dxa"/>
            <w:vAlign w:val="top"/>
          </w:tcPr>
          <w:p w14:paraId="08087545">
            <w:pPr>
              <w:spacing w:after="20" w:line="240" w:lineRule="auto"/>
            </w:pPr>
            <w:r>
              <w:rPr>
                <w:rFonts w:ascii="Arial" w:hAnsi="Arial" w:eastAsia="Arial"/>
                <w:sz w:val="14"/>
              </w:rPr>
              <w:t>Damage Item</w:t>
            </w:r>
          </w:p>
        </w:tc>
        <w:tc>
          <w:tcPr>
            <w:tcW w:w="2160" w:type="dxa"/>
            <w:vAlign w:val="top"/>
          </w:tcPr>
          <w:p w14:paraId="1C08F1CE">
            <w:pPr>
              <w:spacing w:after="20" w:line="240" w:lineRule="auto"/>
            </w:pPr>
            <w:r>
              <w:rPr>
                <w:rFonts w:ascii="Arial" w:hAnsi="Arial" w:eastAsia="Arial"/>
                <w:sz w:val="14"/>
              </w:rPr>
              <w:t>damageItemId</w:t>
            </w:r>
          </w:p>
        </w:tc>
        <w:tc>
          <w:tcPr>
            <w:tcW w:w="1728" w:type="dxa"/>
            <w:vAlign w:val="top"/>
          </w:tcPr>
          <w:p w14:paraId="0BE3AC8F">
            <w:pPr>
              <w:spacing w:after="20" w:line="240" w:lineRule="auto"/>
            </w:pPr>
            <w:r>
              <w:rPr>
                <w:rFonts w:ascii="Arial" w:hAnsi="Arial" w:eastAsia="Arial"/>
                <w:sz w:val="14"/>
              </w:rPr>
              <w:t>Assessment</w:t>
            </w:r>
          </w:p>
        </w:tc>
        <w:tc>
          <w:tcPr>
            <w:tcW w:w="5760" w:type="dxa"/>
            <w:vAlign w:val="top"/>
          </w:tcPr>
          <w:p w14:paraId="342AF082">
            <w:pPr>
              <w:spacing w:after="20" w:line="240" w:lineRule="auto"/>
            </w:pPr>
            <w:r>
              <w:rPr>
                <w:rFonts w:ascii="Arial" w:hAnsi="Arial" w:eastAsia="Arial"/>
                <w:sz w:val="14"/>
              </w:rPr>
              <w:t>Mã hạng mục tổn thất</w:t>
            </w:r>
          </w:p>
        </w:tc>
      </w:tr>
      <w:tr w14:paraId="2077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1CCD49">
            <w:pPr>
              <w:spacing w:after="20" w:line="240" w:lineRule="auto"/>
            </w:pPr>
            <w:r>
              <w:rPr>
                <w:rFonts w:ascii="Arial" w:hAnsi="Arial" w:eastAsia="Arial"/>
                <w:sz w:val="14"/>
              </w:rPr>
              <w:t>UP-094</w:t>
            </w:r>
          </w:p>
        </w:tc>
        <w:tc>
          <w:tcPr>
            <w:tcW w:w="2016" w:type="dxa"/>
            <w:vAlign w:val="top"/>
          </w:tcPr>
          <w:p w14:paraId="4F2257EE">
            <w:pPr>
              <w:spacing w:after="20" w:line="240" w:lineRule="auto"/>
            </w:pPr>
            <w:r>
              <w:rPr>
                <w:rFonts w:ascii="Arial" w:hAnsi="Arial" w:eastAsia="Arial"/>
                <w:sz w:val="14"/>
              </w:rPr>
              <w:t>Damage Item</w:t>
            </w:r>
          </w:p>
        </w:tc>
        <w:tc>
          <w:tcPr>
            <w:tcW w:w="2160" w:type="dxa"/>
            <w:vAlign w:val="top"/>
          </w:tcPr>
          <w:p w14:paraId="2BDD5FE9">
            <w:pPr>
              <w:spacing w:after="20" w:line="240" w:lineRule="auto"/>
            </w:pPr>
            <w:r>
              <w:rPr>
                <w:rFonts w:ascii="Arial" w:hAnsi="Arial" w:eastAsia="Arial"/>
                <w:sz w:val="14"/>
              </w:rPr>
              <w:t>damageType</w:t>
            </w:r>
          </w:p>
        </w:tc>
        <w:tc>
          <w:tcPr>
            <w:tcW w:w="1728" w:type="dxa"/>
            <w:vAlign w:val="top"/>
          </w:tcPr>
          <w:p w14:paraId="634B7DFB">
            <w:pPr>
              <w:spacing w:after="20" w:line="240" w:lineRule="auto"/>
            </w:pPr>
            <w:r>
              <w:rPr>
                <w:rFonts w:ascii="Arial" w:hAnsi="Arial" w:eastAsia="Arial"/>
                <w:sz w:val="14"/>
              </w:rPr>
              <w:t>Assessment</w:t>
            </w:r>
          </w:p>
        </w:tc>
        <w:tc>
          <w:tcPr>
            <w:tcW w:w="5760" w:type="dxa"/>
            <w:vAlign w:val="top"/>
          </w:tcPr>
          <w:p w14:paraId="771B8F75">
            <w:pPr>
              <w:spacing w:after="20" w:line="240" w:lineRule="auto"/>
            </w:pPr>
            <w:r>
              <w:rPr>
                <w:rFonts w:ascii="Arial" w:hAnsi="Arial" w:eastAsia="Arial"/>
                <w:sz w:val="14"/>
              </w:rPr>
              <w:t>Loại tổn thất</w:t>
            </w:r>
          </w:p>
        </w:tc>
      </w:tr>
      <w:tr w14:paraId="4F38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50041C4">
            <w:pPr>
              <w:spacing w:after="20" w:line="240" w:lineRule="auto"/>
            </w:pPr>
            <w:r>
              <w:rPr>
                <w:rFonts w:ascii="Arial" w:hAnsi="Arial" w:eastAsia="Arial"/>
                <w:sz w:val="14"/>
              </w:rPr>
              <w:t>UP-095</w:t>
            </w:r>
          </w:p>
        </w:tc>
        <w:tc>
          <w:tcPr>
            <w:tcW w:w="2016" w:type="dxa"/>
            <w:vAlign w:val="top"/>
          </w:tcPr>
          <w:p w14:paraId="2F65CFB7">
            <w:pPr>
              <w:spacing w:after="20" w:line="240" w:lineRule="auto"/>
            </w:pPr>
            <w:r>
              <w:rPr>
                <w:rFonts w:ascii="Arial" w:hAnsi="Arial" w:eastAsia="Arial"/>
                <w:sz w:val="14"/>
              </w:rPr>
              <w:t>Damage Item</w:t>
            </w:r>
          </w:p>
        </w:tc>
        <w:tc>
          <w:tcPr>
            <w:tcW w:w="2160" w:type="dxa"/>
            <w:vAlign w:val="top"/>
          </w:tcPr>
          <w:p w14:paraId="22E5932F">
            <w:pPr>
              <w:spacing w:after="20" w:line="240" w:lineRule="auto"/>
            </w:pPr>
            <w:r>
              <w:rPr>
                <w:rFonts w:ascii="Arial" w:hAnsi="Arial" w:eastAsia="Arial"/>
                <w:sz w:val="14"/>
              </w:rPr>
              <w:t>depreciationAmount</w:t>
            </w:r>
          </w:p>
        </w:tc>
        <w:tc>
          <w:tcPr>
            <w:tcW w:w="1728" w:type="dxa"/>
            <w:vAlign w:val="top"/>
          </w:tcPr>
          <w:p w14:paraId="6E87B227">
            <w:pPr>
              <w:spacing w:after="20" w:line="240" w:lineRule="auto"/>
            </w:pPr>
            <w:r>
              <w:rPr>
                <w:rFonts w:ascii="Arial" w:hAnsi="Arial" w:eastAsia="Arial"/>
                <w:sz w:val="14"/>
              </w:rPr>
              <w:t>Assessment</w:t>
            </w:r>
          </w:p>
        </w:tc>
        <w:tc>
          <w:tcPr>
            <w:tcW w:w="5760" w:type="dxa"/>
            <w:vAlign w:val="top"/>
          </w:tcPr>
          <w:p w14:paraId="49417D2D">
            <w:pPr>
              <w:spacing w:after="20" w:line="240" w:lineRule="auto"/>
            </w:pPr>
            <w:r>
              <w:rPr>
                <w:rFonts w:ascii="Arial" w:hAnsi="Arial" w:eastAsia="Arial"/>
                <w:sz w:val="14"/>
              </w:rPr>
              <w:t>Giá trị khấu hao</w:t>
            </w:r>
          </w:p>
        </w:tc>
      </w:tr>
      <w:tr w14:paraId="16AB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4A1C08A">
            <w:pPr>
              <w:spacing w:after="20" w:line="240" w:lineRule="auto"/>
            </w:pPr>
            <w:r>
              <w:rPr>
                <w:rFonts w:ascii="Arial" w:hAnsi="Arial" w:eastAsia="Arial"/>
                <w:sz w:val="14"/>
              </w:rPr>
              <w:t>UP-096</w:t>
            </w:r>
          </w:p>
        </w:tc>
        <w:tc>
          <w:tcPr>
            <w:tcW w:w="2016" w:type="dxa"/>
            <w:vAlign w:val="top"/>
          </w:tcPr>
          <w:p w14:paraId="3B99FA91">
            <w:pPr>
              <w:spacing w:after="20" w:line="240" w:lineRule="auto"/>
            </w:pPr>
            <w:r>
              <w:rPr>
                <w:rFonts w:ascii="Arial" w:hAnsi="Arial" w:eastAsia="Arial"/>
                <w:sz w:val="14"/>
              </w:rPr>
              <w:t>Damage Item</w:t>
            </w:r>
          </w:p>
        </w:tc>
        <w:tc>
          <w:tcPr>
            <w:tcW w:w="2160" w:type="dxa"/>
            <w:vAlign w:val="top"/>
          </w:tcPr>
          <w:p w14:paraId="45A36CB9">
            <w:pPr>
              <w:spacing w:after="20" w:line="240" w:lineRule="auto"/>
            </w:pPr>
            <w:r>
              <w:rPr>
                <w:rFonts w:ascii="Arial" w:hAnsi="Arial" w:eastAsia="Arial"/>
                <w:sz w:val="14"/>
              </w:rPr>
              <w:t>description</w:t>
            </w:r>
          </w:p>
        </w:tc>
        <w:tc>
          <w:tcPr>
            <w:tcW w:w="1728" w:type="dxa"/>
            <w:vAlign w:val="top"/>
          </w:tcPr>
          <w:p w14:paraId="0239471F">
            <w:pPr>
              <w:spacing w:after="20" w:line="240" w:lineRule="auto"/>
            </w:pPr>
            <w:r>
              <w:rPr>
                <w:rFonts w:ascii="Arial" w:hAnsi="Arial" w:eastAsia="Arial"/>
                <w:sz w:val="14"/>
              </w:rPr>
              <w:t>Assessment</w:t>
            </w:r>
          </w:p>
        </w:tc>
        <w:tc>
          <w:tcPr>
            <w:tcW w:w="5760" w:type="dxa"/>
            <w:vAlign w:val="top"/>
          </w:tcPr>
          <w:p w14:paraId="561E0684">
            <w:pPr>
              <w:spacing w:after="20" w:line="240" w:lineRule="auto"/>
            </w:pPr>
            <w:r>
              <w:rPr>
                <w:rFonts w:ascii="Arial" w:hAnsi="Arial" w:eastAsia="Arial"/>
                <w:sz w:val="14"/>
              </w:rPr>
              <w:t>Mô tả tổn thất</w:t>
            </w:r>
          </w:p>
        </w:tc>
      </w:tr>
      <w:tr w14:paraId="6C13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CC272EF">
            <w:pPr>
              <w:spacing w:after="20" w:line="240" w:lineRule="auto"/>
            </w:pPr>
            <w:r>
              <w:rPr>
                <w:rFonts w:ascii="Arial" w:hAnsi="Arial" w:eastAsia="Arial"/>
                <w:sz w:val="14"/>
              </w:rPr>
              <w:t>UP-097</w:t>
            </w:r>
          </w:p>
        </w:tc>
        <w:tc>
          <w:tcPr>
            <w:tcW w:w="2016" w:type="dxa"/>
            <w:vAlign w:val="top"/>
          </w:tcPr>
          <w:p w14:paraId="37CB561A">
            <w:pPr>
              <w:spacing w:after="20" w:line="240" w:lineRule="auto"/>
            </w:pPr>
            <w:r>
              <w:rPr>
                <w:rFonts w:ascii="Arial" w:hAnsi="Arial" w:eastAsia="Arial"/>
                <w:sz w:val="14"/>
              </w:rPr>
              <w:t>Damage Item</w:t>
            </w:r>
          </w:p>
        </w:tc>
        <w:tc>
          <w:tcPr>
            <w:tcW w:w="2160" w:type="dxa"/>
            <w:vAlign w:val="top"/>
          </w:tcPr>
          <w:p w14:paraId="703A058A">
            <w:pPr>
              <w:spacing w:after="20" w:line="240" w:lineRule="auto"/>
            </w:pPr>
            <w:r>
              <w:rPr>
                <w:rFonts w:ascii="Arial" w:hAnsi="Arial" w:eastAsia="Arial"/>
                <w:sz w:val="14"/>
              </w:rPr>
              <w:t>estimatedRepair</w:t>
            </w:r>
          </w:p>
        </w:tc>
        <w:tc>
          <w:tcPr>
            <w:tcW w:w="1728" w:type="dxa"/>
            <w:vAlign w:val="top"/>
          </w:tcPr>
          <w:p w14:paraId="74872E98">
            <w:pPr>
              <w:spacing w:after="20" w:line="240" w:lineRule="auto"/>
            </w:pPr>
            <w:r>
              <w:rPr>
                <w:rFonts w:ascii="Arial" w:hAnsi="Arial" w:eastAsia="Arial"/>
                <w:sz w:val="14"/>
              </w:rPr>
              <w:t>Assessment</w:t>
            </w:r>
          </w:p>
        </w:tc>
        <w:tc>
          <w:tcPr>
            <w:tcW w:w="5760" w:type="dxa"/>
            <w:vAlign w:val="top"/>
          </w:tcPr>
          <w:p w14:paraId="7673009F">
            <w:pPr>
              <w:spacing w:after="20" w:line="240" w:lineRule="auto"/>
            </w:pPr>
            <w:r>
              <w:rPr>
                <w:rFonts w:ascii="Arial" w:hAnsi="Arial" w:eastAsia="Arial"/>
                <w:sz w:val="14"/>
              </w:rPr>
              <w:t>Chi phí sửa chữa dự kiến</w:t>
            </w:r>
          </w:p>
        </w:tc>
      </w:tr>
      <w:tr w14:paraId="510C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673666">
            <w:pPr>
              <w:spacing w:after="20" w:line="240" w:lineRule="auto"/>
            </w:pPr>
            <w:r>
              <w:rPr>
                <w:rFonts w:ascii="Arial" w:hAnsi="Arial" w:eastAsia="Arial"/>
                <w:sz w:val="14"/>
              </w:rPr>
              <w:t>UP-098</w:t>
            </w:r>
          </w:p>
        </w:tc>
        <w:tc>
          <w:tcPr>
            <w:tcW w:w="2016" w:type="dxa"/>
            <w:vAlign w:val="top"/>
          </w:tcPr>
          <w:p w14:paraId="513816FC">
            <w:pPr>
              <w:spacing w:after="20" w:line="240" w:lineRule="auto"/>
            </w:pPr>
            <w:r>
              <w:rPr>
                <w:rFonts w:ascii="Arial" w:hAnsi="Arial" w:eastAsia="Arial"/>
                <w:sz w:val="14"/>
              </w:rPr>
              <w:t>Damage Item</w:t>
            </w:r>
          </w:p>
        </w:tc>
        <w:tc>
          <w:tcPr>
            <w:tcW w:w="2160" w:type="dxa"/>
            <w:vAlign w:val="top"/>
          </w:tcPr>
          <w:p w14:paraId="7179373E">
            <w:pPr>
              <w:spacing w:after="20" w:line="240" w:lineRule="auto"/>
            </w:pPr>
            <w:r>
              <w:rPr>
                <w:rFonts w:ascii="Arial" w:hAnsi="Arial" w:eastAsia="Arial"/>
                <w:sz w:val="14"/>
              </w:rPr>
              <w:t>quantity</w:t>
            </w:r>
          </w:p>
        </w:tc>
        <w:tc>
          <w:tcPr>
            <w:tcW w:w="1728" w:type="dxa"/>
            <w:vAlign w:val="top"/>
          </w:tcPr>
          <w:p w14:paraId="4FA3CE48">
            <w:pPr>
              <w:spacing w:after="20" w:line="240" w:lineRule="auto"/>
            </w:pPr>
            <w:r>
              <w:rPr>
                <w:rFonts w:ascii="Arial" w:hAnsi="Arial" w:eastAsia="Arial"/>
                <w:sz w:val="14"/>
              </w:rPr>
              <w:t>Assessment</w:t>
            </w:r>
          </w:p>
        </w:tc>
        <w:tc>
          <w:tcPr>
            <w:tcW w:w="5760" w:type="dxa"/>
            <w:vAlign w:val="top"/>
          </w:tcPr>
          <w:p w14:paraId="1AD8F6FC">
            <w:pPr>
              <w:spacing w:after="20" w:line="240" w:lineRule="auto"/>
            </w:pPr>
            <w:r>
              <w:rPr>
                <w:rFonts w:ascii="Arial" w:hAnsi="Arial" w:eastAsia="Arial"/>
                <w:sz w:val="14"/>
              </w:rPr>
              <w:t>Số lượng</w:t>
            </w:r>
          </w:p>
        </w:tc>
      </w:tr>
      <w:tr w14:paraId="73B0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261AB7E">
            <w:pPr>
              <w:spacing w:after="20" w:line="240" w:lineRule="auto"/>
            </w:pPr>
            <w:r>
              <w:rPr>
                <w:rFonts w:ascii="Arial" w:hAnsi="Arial" w:eastAsia="Arial"/>
                <w:sz w:val="14"/>
              </w:rPr>
              <w:t>UP-099</w:t>
            </w:r>
          </w:p>
        </w:tc>
        <w:tc>
          <w:tcPr>
            <w:tcW w:w="2016" w:type="dxa"/>
            <w:vAlign w:val="top"/>
          </w:tcPr>
          <w:p w14:paraId="3DC25504">
            <w:pPr>
              <w:spacing w:after="20" w:line="240" w:lineRule="auto"/>
            </w:pPr>
            <w:r>
              <w:rPr>
                <w:rFonts w:ascii="Arial" w:hAnsi="Arial" w:eastAsia="Arial"/>
                <w:sz w:val="14"/>
              </w:rPr>
              <w:t>Damage Item</w:t>
            </w:r>
          </w:p>
        </w:tc>
        <w:tc>
          <w:tcPr>
            <w:tcW w:w="2160" w:type="dxa"/>
            <w:vAlign w:val="top"/>
          </w:tcPr>
          <w:p w14:paraId="3B401B88">
            <w:pPr>
              <w:spacing w:after="20" w:line="240" w:lineRule="auto"/>
            </w:pPr>
            <w:r>
              <w:rPr>
                <w:rFonts w:ascii="Arial" w:hAnsi="Arial" w:eastAsia="Arial"/>
                <w:sz w:val="14"/>
              </w:rPr>
              <w:t>replacementCost</w:t>
            </w:r>
          </w:p>
        </w:tc>
        <w:tc>
          <w:tcPr>
            <w:tcW w:w="1728" w:type="dxa"/>
            <w:vAlign w:val="top"/>
          </w:tcPr>
          <w:p w14:paraId="641CBB74">
            <w:pPr>
              <w:spacing w:after="20" w:line="240" w:lineRule="auto"/>
            </w:pPr>
            <w:r>
              <w:rPr>
                <w:rFonts w:ascii="Arial" w:hAnsi="Arial" w:eastAsia="Arial"/>
                <w:sz w:val="14"/>
              </w:rPr>
              <w:t>Assessment</w:t>
            </w:r>
          </w:p>
        </w:tc>
        <w:tc>
          <w:tcPr>
            <w:tcW w:w="5760" w:type="dxa"/>
            <w:vAlign w:val="top"/>
          </w:tcPr>
          <w:p w14:paraId="6C4D6676">
            <w:pPr>
              <w:spacing w:after="20" w:line="240" w:lineRule="auto"/>
            </w:pPr>
            <w:r>
              <w:rPr>
                <w:rFonts w:ascii="Arial" w:hAnsi="Arial" w:eastAsia="Arial"/>
                <w:sz w:val="14"/>
              </w:rPr>
              <w:t>Chi phí thay thế dự kiến</w:t>
            </w:r>
          </w:p>
        </w:tc>
      </w:tr>
      <w:tr w14:paraId="7F1A9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4EBE89E">
            <w:pPr>
              <w:spacing w:after="20" w:line="240" w:lineRule="auto"/>
            </w:pPr>
            <w:r>
              <w:rPr>
                <w:rFonts w:ascii="Arial" w:hAnsi="Arial" w:eastAsia="Arial"/>
                <w:sz w:val="14"/>
              </w:rPr>
              <w:t>UP-100</w:t>
            </w:r>
          </w:p>
        </w:tc>
        <w:tc>
          <w:tcPr>
            <w:tcW w:w="2016" w:type="dxa"/>
            <w:vAlign w:val="top"/>
          </w:tcPr>
          <w:p w14:paraId="7BC5C7A3">
            <w:pPr>
              <w:spacing w:after="20" w:line="240" w:lineRule="auto"/>
            </w:pPr>
            <w:r>
              <w:rPr>
                <w:rFonts w:ascii="Arial" w:hAnsi="Arial" w:eastAsia="Arial"/>
                <w:sz w:val="14"/>
              </w:rPr>
              <w:t>Damage Item</w:t>
            </w:r>
          </w:p>
        </w:tc>
        <w:tc>
          <w:tcPr>
            <w:tcW w:w="2160" w:type="dxa"/>
            <w:vAlign w:val="top"/>
          </w:tcPr>
          <w:p w14:paraId="43684AE5">
            <w:pPr>
              <w:spacing w:after="20" w:line="240" w:lineRule="auto"/>
            </w:pPr>
            <w:r>
              <w:rPr>
                <w:rFonts w:ascii="Arial" w:hAnsi="Arial" w:eastAsia="Arial"/>
                <w:sz w:val="14"/>
              </w:rPr>
              <w:t>severity</w:t>
            </w:r>
          </w:p>
        </w:tc>
        <w:tc>
          <w:tcPr>
            <w:tcW w:w="1728" w:type="dxa"/>
            <w:vAlign w:val="top"/>
          </w:tcPr>
          <w:p w14:paraId="74928FCB">
            <w:pPr>
              <w:spacing w:after="20" w:line="240" w:lineRule="auto"/>
            </w:pPr>
            <w:r>
              <w:rPr>
                <w:rFonts w:ascii="Arial" w:hAnsi="Arial" w:eastAsia="Arial"/>
                <w:sz w:val="14"/>
              </w:rPr>
              <w:t>Assessment</w:t>
            </w:r>
          </w:p>
        </w:tc>
        <w:tc>
          <w:tcPr>
            <w:tcW w:w="5760" w:type="dxa"/>
            <w:vAlign w:val="top"/>
          </w:tcPr>
          <w:p w14:paraId="496FE633">
            <w:pPr>
              <w:spacing w:after="20" w:line="240" w:lineRule="auto"/>
            </w:pPr>
            <w:r>
              <w:rPr>
                <w:rFonts w:ascii="Arial" w:hAnsi="Arial" w:eastAsia="Arial"/>
                <w:sz w:val="14"/>
              </w:rPr>
              <w:t>Mức độ hư hỏng</w:t>
            </w:r>
          </w:p>
        </w:tc>
      </w:tr>
      <w:tr w14:paraId="3B2E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CCA4995">
            <w:pPr>
              <w:spacing w:after="20" w:line="240" w:lineRule="auto"/>
            </w:pPr>
            <w:r>
              <w:rPr>
                <w:rFonts w:ascii="Arial" w:hAnsi="Arial" w:eastAsia="Arial"/>
                <w:sz w:val="14"/>
              </w:rPr>
              <w:t>UP-101</w:t>
            </w:r>
          </w:p>
        </w:tc>
        <w:tc>
          <w:tcPr>
            <w:tcW w:w="2016" w:type="dxa"/>
            <w:vAlign w:val="top"/>
          </w:tcPr>
          <w:p w14:paraId="7CFC661A">
            <w:pPr>
              <w:spacing w:after="20" w:line="240" w:lineRule="auto"/>
            </w:pPr>
            <w:r>
              <w:rPr>
                <w:rFonts w:ascii="Arial" w:hAnsi="Arial" w:eastAsia="Arial"/>
                <w:sz w:val="14"/>
              </w:rPr>
              <w:t>Damage Item</w:t>
            </w:r>
          </w:p>
        </w:tc>
        <w:tc>
          <w:tcPr>
            <w:tcW w:w="2160" w:type="dxa"/>
            <w:vAlign w:val="top"/>
          </w:tcPr>
          <w:p w14:paraId="6E070599">
            <w:pPr>
              <w:spacing w:after="20" w:line="240" w:lineRule="auto"/>
            </w:pPr>
            <w:r>
              <w:rPr>
                <w:rFonts w:ascii="Arial" w:hAnsi="Arial" w:eastAsia="Arial"/>
                <w:sz w:val="14"/>
              </w:rPr>
              <w:t>unit</w:t>
            </w:r>
          </w:p>
        </w:tc>
        <w:tc>
          <w:tcPr>
            <w:tcW w:w="1728" w:type="dxa"/>
            <w:vAlign w:val="top"/>
          </w:tcPr>
          <w:p w14:paraId="3114D707">
            <w:pPr>
              <w:spacing w:after="20" w:line="240" w:lineRule="auto"/>
            </w:pPr>
            <w:r>
              <w:rPr>
                <w:rFonts w:ascii="Arial" w:hAnsi="Arial" w:eastAsia="Arial"/>
                <w:sz w:val="14"/>
              </w:rPr>
              <w:t>Assessment</w:t>
            </w:r>
          </w:p>
        </w:tc>
        <w:tc>
          <w:tcPr>
            <w:tcW w:w="5760" w:type="dxa"/>
            <w:vAlign w:val="top"/>
          </w:tcPr>
          <w:p w14:paraId="587FB5F3">
            <w:pPr>
              <w:spacing w:after="20" w:line="240" w:lineRule="auto"/>
            </w:pPr>
            <w:r>
              <w:rPr>
                <w:rFonts w:ascii="Arial" w:hAnsi="Arial" w:eastAsia="Arial"/>
                <w:sz w:val="14"/>
              </w:rPr>
              <w:t>Đơn vị tính</w:t>
            </w:r>
          </w:p>
        </w:tc>
      </w:tr>
      <w:tr w14:paraId="53F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1931602">
            <w:pPr>
              <w:spacing w:after="20" w:line="240" w:lineRule="auto"/>
            </w:pPr>
            <w:r>
              <w:rPr>
                <w:rFonts w:ascii="Arial" w:hAnsi="Arial" w:eastAsia="Arial"/>
                <w:sz w:val="14"/>
              </w:rPr>
              <w:t>UP-102</w:t>
            </w:r>
          </w:p>
        </w:tc>
        <w:tc>
          <w:tcPr>
            <w:tcW w:w="2016" w:type="dxa"/>
            <w:vAlign w:val="top"/>
          </w:tcPr>
          <w:p w14:paraId="6101B30A">
            <w:pPr>
              <w:spacing w:after="20" w:line="240" w:lineRule="auto"/>
            </w:pPr>
            <w:r>
              <w:rPr>
                <w:rFonts w:ascii="Arial" w:hAnsi="Arial" w:eastAsia="Arial"/>
                <w:sz w:val="14"/>
              </w:rPr>
              <w:t>Decision</w:t>
            </w:r>
          </w:p>
        </w:tc>
        <w:tc>
          <w:tcPr>
            <w:tcW w:w="2160" w:type="dxa"/>
            <w:vAlign w:val="top"/>
          </w:tcPr>
          <w:p w14:paraId="68081D49">
            <w:pPr>
              <w:spacing w:after="20" w:line="240" w:lineRule="auto"/>
            </w:pPr>
            <w:r>
              <w:rPr>
                <w:rFonts w:ascii="Arial" w:hAnsi="Arial" w:eastAsia="Arial"/>
                <w:sz w:val="14"/>
              </w:rPr>
              <w:t>approvedAmount</w:t>
            </w:r>
          </w:p>
        </w:tc>
        <w:tc>
          <w:tcPr>
            <w:tcW w:w="1728" w:type="dxa"/>
            <w:vAlign w:val="top"/>
          </w:tcPr>
          <w:p w14:paraId="54219A95">
            <w:pPr>
              <w:spacing w:after="20" w:line="240" w:lineRule="auto"/>
            </w:pPr>
            <w:r>
              <w:rPr>
                <w:rFonts w:ascii="Arial" w:hAnsi="Arial" w:eastAsia="Arial"/>
                <w:sz w:val="14"/>
              </w:rPr>
              <w:t>Decision</w:t>
            </w:r>
          </w:p>
        </w:tc>
        <w:tc>
          <w:tcPr>
            <w:tcW w:w="5760" w:type="dxa"/>
            <w:vAlign w:val="top"/>
          </w:tcPr>
          <w:p w14:paraId="37AC26AF">
            <w:pPr>
              <w:spacing w:after="20" w:line="240" w:lineRule="auto"/>
            </w:pPr>
            <w:r>
              <w:rPr>
                <w:rFonts w:ascii="Arial" w:hAnsi="Arial" w:eastAsia="Arial"/>
                <w:sz w:val="14"/>
              </w:rPr>
              <w:t>Tổng số tiền được duyệt</w:t>
            </w:r>
          </w:p>
        </w:tc>
      </w:tr>
      <w:tr w14:paraId="5750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0354DAE">
            <w:pPr>
              <w:spacing w:after="20" w:line="240" w:lineRule="auto"/>
            </w:pPr>
            <w:r>
              <w:rPr>
                <w:rFonts w:ascii="Arial" w:hAnsi="Arial" w:eastAsia="Arial"/>
                <w:sz w:val="14"/>
              </w:rPr>
              <w:t>UP-103</w:t>
            </w:r>
          </w:p>
        </w:tc>
        <w:tc>
          <w:tcPr>
            <w:tcW w:w="2016" w:type="dxa"/>
            <w:vAlign w:val="top"/>
          </w:tcPr>
          <w:p w14:paraId="5225E93C">
            <w:pPr>
              <w:spacing w:after="20" w:line="240" w:lineRule="auto"/>
            </w:pPr>
            <w:r>
              <w:rPr>
                <w:rFonts w:ascii="Arial" w:hAnsi="Arial" w:eastAsia="Arial"/>
                <w:sz w:val="14"/>
              </w:rPr>
              <w:t>Decision</w:t>
            </w:r>
          </w:p>
        </w:tc>
        <w:tc>
          <w:tcPr>
            <w:tcW w:w="2160" w:type="dxa"/>
            <w:vAlign w:val="top"/>
          </w:tcPr>
          <w:p w14:paraId="6BEC7901">
            <w:pPr>
              <w:spacing w:after="20" w:line="240" w:lineRule="auto"/>
            </w:pPr>
            <w:r>
              <w:rPr>
                <w:rFonts w:ascii="Arial" w:hAnsi="Arial" w:eastAsia="Arial"/>
                <w:sz w:val="14"/>
              </w:rPr>
              <w:t>approverId</w:t>
            </w:r>
          </w:p>
        </w:tc>
        <w:tc>
          <w:tcPr>
            <w:tcW w:w="1728" w:type="dxa"/>
            <w:vAlign w:val="top"/>
          </w:tcPr>
          <w:p w14:paraId="4307B0AA">
            <w:pPr>
              <w:spacing w:after="20" w:line="240" w:lineRule="auto"/>
            </w:pPr>
            <w:r>
              <w:rPr>
                <w:rFonts w:ascii="Arial" w:hAnsi="Arial" w:eastAsia="Arial"/>
                <w:sz w:val="14"/>
              </w:rPr>
              <w:t>Decision</w:t>
            </w:r>
          </w:p>
        </w:tc>
        <w:tc>
          <w:tcPr>
            <w:tcW w:w="5760" w:type="dxa"/>
            <w:vAlign w:val="top"/>
          </w:tcPr>
          <w:p w14:paraId="65F67535">
            <w:pPr>
              <w:spacing w:after="20" w:line="240" w:lineRule="auto"/>
            </w:pPr>
            <w:r>
              <w:rPr>
                <w:rFonts w:ascii="Arial" w:hAnsi="Arial" w:eastAsia="Arial"/>
                <w:sz w:val="14"/>
              </w:rPr>
              <w:t>Người phê duyệt</w:t>
            </w:r>
          </w:p>
        </w:tc>
      </w:tr>
      <w:tr w14:paraId="28F4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5F7EC16">
            <w:pPr>
              <w:spacing w:after="20" w:line="240" w:lineRule="auto"/>
            </w:pPr>
            <w:r>
              <w:rPr>
                <w:rFonts w:ascii="Arial" w:hAnsi="Arial" w:eastAsia="Arial"/>
                <w:sz w:val="14"/>
              </w:rPr>
              <w:t>UP-104</w:t>
            </w:r>
          </w:p>
        </w:tc>
        <w:tc>
          <w:tcPr>
            <w:tcW w:w="2016" w:type="dxa"/>
            <w:vAlign w:val="top"/>
          </w:tcPr>
          <w:p w14:paraId="2CD5F0A9">
            <w:pPr>
              <w:spacing w:after="20" w:line="240" w:lineRule="auto"/>
            </w:pPr>
            <w:r>
              <w:rPr>
                <w:rFonts w:ascii="Arial" w:hAnsi="Arial" w:eastAsia="Arial"/>
                <w:sz w:val="14"/>
              </w:rPr>
              <w:t>Decision</w:t>
            </w:r>
          </w:p>
        </w:tc>
        <w:tc>
          <w:tcPr>
            <w:tcW w:w="2160" w:type="dxa"/>
            <w:vAlign w:val="top"/>
          </w:tcPr>
          <w:p w14:paraId="1C1E6A50">
            <w:pPr>
              <w:spacing w:after="20" w:line="240" w:lineRule="auto"/>
            </w:pPr>
            <w:r>
              <w:rPr>
                <w:rFonts w:ascii="Arial" w:hAnsi="Arial" w:eastAsia="Arial"/>
                <w:sz w:val="14"/>
              </w:rPr>
              <w:t>claimId</w:t>
            </w:r>
          </w:p>
        </w:tc>
        <w:tc>
          <w:tcPr>
            <w:tcW w:w="1728" w:type="dxa"/>
            <w:vAlign w:val="top"/>
          </w:tcPr>
          <w:p w14:paraId="2F8C8F08">
            <w:pPr>
              <w:spacing w:after="20" w:line="240" w:lineRule="auto"/>
            </w:pPr>
            <w:r>
              <w:rPr>
                <w:rFonts w:ascii="Arial" w:hAnsi="Arial" w:eastAsia="Arial"/>
                <w:sz w:val="14"/>
              </w:rPr>
              <w:t>Decision</w:t>
            </w:r>
          </w:p>
        </w:tc>
        <w:tc>
          <w:tcPr>
            <w:tcW w:w="5760" w:type="dxa"/>
            <w:vAlign w:val="top"/>
          </w:tcPr>
          <w:p w14:paraId="112EFC9E">
            <w:pPr>
              <w:spacing w:after="20" w:line="240" w:lineRule="auto"/>
            </w:pPr>
            <w:r>
              <w:rPr>
                <w:rFonts w:ascii="Arial" w:hAnsi="Arial" w:eastAsia="Arial"/>
                <w:sz w:val="14"/>
              </w:rPr>
              <w:t>Hồ sơ bồi thường</w:t>
            </w:r>
          </w:p>
        </w:tc>
      </w:tr>
      <w:tr w14:paraId="731F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7C5FAFC">
            <w:pPr>
              <w:spacing w:after="20" w:line="240" w:lineRule="auto"/>
            </w:pPr>
            <w:r>
              <w:rPr>
                <w:rFonts w:ascii="Arial" w:hAnsi="Arial" w:eastAsia="Arial"/>
                <w:sz w:val="14"/>
              </w:rPr>
              <w:t>UP-105</w:t>
            </w:r>
          </w:p>
        </w:tc>
        <w:tc>
          <w:tcPr>
            <w:tcW w:w="2016" w:type="dxa"/>
            <w:vAlign w:val="top"/>
          </w:tcPr>
          <w:p w14:paraId="5079EE5A">
            <w:pPr>
              <w:spacing w:after="20" w:line="240" w:lineRule="auto"/>
            </w:pPr>
            <w:r>
              <w:rPr>
                <w:rFonts w:ascii="Arial" w:hAnsi="Arial" w:eastAsia="Arial"/>
                <w:sz w:val="14"/>
              </w:rPr>
              <w:t>Decision</w:t>
            </w:r>
          </w:p>
        </w:tc>
        <w:tc>
          <w:tcPr>
            <w:tcW w:w="2160" w:type="dxa"/>
            <w:vAlign w:val="top"/>
          </w:tcPr>
          <w:p w14:paraId="2A3F5F02">
            <w:pPr>
              <w:spacing w:after="20" w:line="240" w:lineRule="auto"/>
            </w:pPr>
            <w:r>
              <w:rPr>
                <w:rFonts w:ascii="Arial" w:hAnsi="Arial" w:eastAsia="Arial"/>
                <w:sz w:val="14"/>
              </w:rPr>
              <w:t>currency</w:t>
            </w:r>
          </w:p>
        </w:tc>
        <w:tc>
          <w:tcPr>
            <w:tcW w:w="1728" w:type="dxa"/>
            <w:vAlign w:val="top"/>
          </w:tcPr>
          <w:p w14:paraId="44C69C08">
            <w:pPr>
              <w:spacing w:after="20" w:line="240" w:lineRule="auto"/>
            </w:pPr>
            <w:r>
              <w:rPr>
                <w:rFonts w:ascii="Arial" w:hAnsi="Arial" w:eastAsia="Arial"/>
                <w:sz w:val="14"/>
              </w:rPr>
              <w:t>Decision</w:t>
            </w:r>
          </w:p>
        </w:tc>
        <w:tc>
          <w:tcPr>
            <w:tcW w:w="5760" w:type="dxa"/>
            <w:vAlign w:val="top"/>
          </w:tcPr>
          <w:p w14:paraId="7810117C">
            <w:pPr>
              <w:spacing w:after="20" w:line="240" w:lineRule="auto"/>
            </w:pPr>
            <w:r>
              <w:rPr>
                <w:rFonts w:ascii="Arial" w:hAnsi="Arial" w:eastAsia="Arial"/>
                <w:sz w:val="14"/>
              </w:rPr>
              <w:t>Đơn vị tiền</w:t>
            </w:r>
          </w:p>
        </w:tc>
      </w:tr>
      <w:tr w14:paraId="76E5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58D8B0A">
            <w:pPr>
              <w:spacing w:after="20" w:line="240" w:lineRule="auto"/>
            </w:pPr>
            <w:r>
              <w:rPr>
                <w:rFonts w:ascii="Arial" w:hAnsi="Arial" w:eastAsia="Arial"/>
                <w:sz w:val="14"/>
              </w:rPr>
              <w:t>UP-106</w:t>
            </w:r>
          </w:p>
        </w:tc>
        <w:tc>
          <w:tcPr>
            <w:tcW w:w="2016" w:type="dxa"/>
            <w:vAlign w:val="top"/>
          </w:tcPr>
          <w:p w14:paraId="0AF47968">
            <w:pPr>
              <w:spacing w:after="20" w:line="240" w:lineRule="auto"/>
            </w:pPr>
            <w:r>
              <w:rPr>
                <w:rFonts w:ascii="Arial" w:hAnsi="Arial" w:eastAsia="Arial"/>
                <w:sz w:val="14"/>
              </w:rPr>
              <w:t>Decision</w:t>
            </w:r>
          </w:p>
        </w:tc>
        <w:tc>
          <w:tcPr>
            <w:tcW w:w="2160" w:type="dxa"/>
            <w:vAlign w:val="top"/>
          </w:tcPr>
          <w:p w14:paraId="2FD55A08">
            <w:pPr>
              <w:spacing w:after="20" w:line="240" w:lineRule="auto"/>
            </w:pPr>
            <w:r>
              <w:rPr>
                <w:rFonts w:ascii="Arial" w:hAnsi="Arial" w:eastAsia="Arial"/>
                <w:sz w:val="14"/>
              </w:rPr>
              <w:t>decisionDate</w:t>
            </w:r>
          </w:p>
        </w:tc>
        <w:tc>
          <w:tcPr>
            <w:tcW w:w="1728" w:type="dxa"/>
            <w:vAlign w:val="top"/>
          </w:tcPr>
          <w:p w14:paraId="0A258D78">
            <w:pPr>
              <w:spacing w:after="20" w:line="240" w:lineRule="auto"/>
            </w:pPr>
            <w:r>
              <w:rPr>
                <w:rFonts w:ascii="Arial" w:hAnsi="Arial" w:eastAsia="Arial"/>
                <w:sz w:val="14"/>
              </w:rPr>
              <w:t>Decision</w:t>
            </w:r>
          </w:p>
        </w:tc>
        <w:tc>
          <w:tcPr>
            <w:tcW w:w="5760" w:type="dxa"/>
            <w:vAlign w:val="top"/>
          </w:tcPr>
          <w:p w14:paraId="70FE8A13">
            <w:pPr>
              <w:spacing w:after="20" w:line="240" w:lineRule="auto"/>
            </w:pPr>
            <w:r>
              <w:rPr>
                <w:rFonts w:ascii="Arial" w:hAnsi="Arial" w:eastAsia="Arial"/>
                <w:sz w:val="14"/>
              </w:rPr>
              <w:t>Ngày ra quyết định</w:t>
            </w:r>
          </w:p>
        </w:tc>
      </w:tr>
      <w:tr w14:paraId="0B96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30222F7">
            <w:pPr>
              <w:spacing w:after="20" w:line="240" w:lineRule="auto"/>
            </w:pPr>
            <w:r>
              <w:rPr>
                <w:rFonts w:ascii="Arial" w:hAnsi="Arial" w:eastAsia="Arial"/>
                <w:sz w:val="14"/>
              </w:rPr>
              <w:t>UP-107</w:t>
            </w:r>
          </w:p>
        </w:tc>
        <w:tc>
          <w:tcPr>
            <w:tcW w:w="2016" w:type="dxa"/>
            <w:vAlign w:val="top"/>
          </w:tcPr>
          <w:p w14:paraId="04F3652F">
            <w:pPr>
              <w:spacing w:after="20" w:line="240" w:lineRule="auto"/>
            </w:pPr>
            <w:r>
              <w:rPr>
                <w:rFonts w:ascii="Arial" w:hAnsi="Arial" w:eastAsia="Arial"/>
                <w:sz w:val="14"/>
              </w:rPr>
              <w:t>Decision</w:t>
            </w:r>
          </w:p>
        </w:tc>
        <w:tc>
          <w:tcPr>
            <w:tcW w:w="2160" w:type="dxa"/>
            <w:vAlign w:val="top"/>
          </w:tcPr>
          <w:p w14:paraId="0FFD918E">
            <w:pPr>
              <w:spacing w:after="20" w:line="240" w:lineRule="auto"/>
            </w:pPr>
            <w:r>
              <w:rPr>
                <w:rFonts w:ascii="Arial" w:hAnsi="Arial" w:eastAsia="Arial"/>
                <w:sz w:val="14"/>
              </w:rPr>
              <w:t>decisionId</w:t>
            </w:r>
          </w:p>
        </w:tc>
        <w:tc>
          <w:tcPr>
            <w:tcW w:w="1728" w:type="dxa"/>
            <w:vAlign w:val="top"/>
          </w:tcPr>
          <w:p w14:paraId="4BD1767D">
            <w:pPr>
              <w:spacing w:after="20" w:line="240" w:lineRule="auto"/>
            </w:pPr>
            <w:r>
              <w:rPr>
                <w:rFonts w:ascii="Arial" w:hAnsi="Arial" w:eastAsia="Arial"/>
                <w:sz w:val="14"/>
              </w:rPr>
              <w:t>Decision</w:t>
            </w:r>
          </w:p>
        </w:tc>
        <w:tc>
          <w:tcPr>
            <w:tcW w:w="5760" w:type="dxa"/>
            <w:vAlign w:val="top"/>
          </w:tcPr>
          <w:p w14:paraId="67552E51">
            <w:pPr>
              <w:spacing w:after="20" w:line="240" w:lineRule="auto"/>
            </w:pPr>
            <w:r>
              <w:rPr>
                <w:rFonts w:ascii="Arial" w:hAnsi="Arial" w:eastAsia="Arial"/>
                <w:sz w:val="14"/>
              </w:rPr>
              <w:t>Mã quyết định</w:t>
            </w:r>
          </w:p>
        </w:tc>
      </w:tr>
      <w:tr w14:paraId="13E1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C4913E6">
            <w:pPr>
              <w:spacing w:after="20" w:line="240" w:lineRule="auto"/>
            </w:pPr>
            <w:r>
              <w:rPr>
                <w:rFonts w:ascii="Arial" w:hAnsi="Arial" w:eastAsia="Arial"/>
                <w:sz w:val="14"/>
              </w:rPr>
              <w:t>UP-108</w:t>
            </w:r>
          </w:p>
        </w:tc>
        <w:tc>
          <w:tcPr>
            <w:tcW w:w="2016" w:type="dxa"/>
            <w:vAlign w:val="top"/>
          </w:tcPr>
          <w:p w14:paraId="152B14A2">
            <w:pPr>
              <w:spacing w:after="20" w:line="240" w:lineRule="auto"/>
            </w:pPr>
            <w:r>
              <w:rPr>
                <w:rFonts w:ascii="Arial" w:hAnsi="Arial" w:eastAsia="Arial"/>
                <w:sz w:val="14"/>
              </w:rPr>
              <w:t>Decision</w:t>
            </w:r>
          </w:p>
        </w:tc>
        <w:tc>
          <w:tcPr>
            <w:tcW w:w="2160" w:type="dxa"/>
            <w:vAlign w:val="top"/>
          </w:tcPr>
          <w:p w14:paraId="76251524">
            <w:pPr>
              <w:spacing w:after="20" w:line="240" w:lineRule="auto"/>
            </w:pPr>
            <w:r>
              <w:rPr>
                <w:rFonts w:ascii="Arial" w:hAnsi="Arial" w:eastAsia="Arial"/>
                <w:sz w:val="14"/>
              </w:rPr>
              <w:t>decisionReason</w:t>
            </w:r>
          </w:p>
        </w:tc>
        <w:tc>
          <w:tcPr>
            <w:tcW w:w="1728" w:type="dxa"/>
            <w:vAlign w:val="top"/>
          </w:tcPr>
          <w:p w14:paraId="25E1F7BC">
            <w:pPr>
              <w:spacing w:after="20" w:line="240" w:lineRule="auto"/>
            </w:pPr>
            <w:r>
              <w:rPr>
                <w:rFonts w:ascii="Arial" w:hAnsi="Arial" w:eastAsia="Arial"/>
                <w:sz w:val="14"/>
              </w:rPr>
              <w:t>Decision</w:t>
            </w:r>
          </w:p>
        </w:tc>
        <w:tc>
          <w:tcPr>
            <w:tcW w:w="5760" w:type="dxa"/>
            <w:vAlign w:val="top"/>
          </w:tcPr>
          <w:p w14:paraId="2C0007CC">
            <w:pPr>
              <w:spacing w:after="20" w:line="240" w:lineRule="auto"/>
            </w:pPr>
            <w:r>
              <w:rPr>
                <w:rFonts w:ascii="Arial" w:hAnsi="Arial" w:eastAsia="Arial"/>
                <w:sz w:val="14"/>
              </w:rPr>
              <w:t>Lý do quyết định</w:t>
            </w:r>
          </w:p>
        </w:tc>
      </w:tr>
      <w:tr w14:paraId="4B6B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A71995A">
            <w:pPr>
              <w:spacing w:after="20" w:line="240" w:lineRule="auto"/>
            </w:pPr>
            <w:r>
              <w:rPr>
                <w:rFonts w:ascii="Arial" w:hAnsi="Arial" w:eastAsia="Arial"/>
                <w:sz w:val="14"/>
              </w:rPr>
              <w:t>UP-109</w:t>
            </w:r>
          </w:p>
        </w:tc>
        <w:tc>
          <w:tcPr>
            <w:tcW w:w="2016" w:type="dxa"/>
            <w:vAlign w:val="top"/>
          </w:tcPr>
          <w:p w14:paraId="4890C7D2">
            <w:pPr>
              <w:spacing w:after="20" w:line="240" w:lineRule="auto"/>
            </w:pPr>
            <w:r>
              <w:rPr>
                <w:rFonts w:ascii="Arial" w:hAnsi="Arial" w:eastAsia="Arial"/>
                <w:sz w:val="14"/>
              </w:rPr>
              <w:t>Decision</w:t>
            </w:r>
          </w:p>
        </w:tc>
        <w:tc>
          <w:tcPr>
            <w:tcW w:w="2160" w:type="dxa"/>
            <w:vAlign w:val="top"/>
          </w:tcPr>
          <w:p w14:paraId="61704DBE">
            <w:pPr>
              <w:spacing w:after="20" w:line="240" w:lineRule="auto"/>
            </w:pPr>
            <w:r>
              <w:rPr>
                <w:rFonts w:ascii="Arial" w:hAnsi="Arial" w:eastAsia="Arial"/>
                <w:sz w:val="14"/>
              </w:rPr>
              <w:t>decisionStatus</w:t>
            </w:r>
          </w:p>
        </w:tc>
        <w:tc>
          <w:tcPr>
            <w:tcW w:w="1728" w:type="dxa"/>
            <w:vAlign w:val="top"/>
          </w:tcPr>
          <w:p w14:paraId="0BE8FE93">
            <w:pPr>
              <w:spacing w:after="20" w:line="240" w:lineRule="auto"/>
            </w:pPr>
            <w:r>
              <w:rPr>
                <w:rFonts w:ascii="Arial" w:hAnsi="Arial" w:eastAsia="Arial"/>
                <w:sz w:val="14"/>
              </w:rPr>
              <w:t>Decision</w:t>
            </w:r>
          </w:p>
        </w:tc>
        <w:tc>
          <w:tcPr>
            <w:tcW w:w="5760" w:type="dxa"/>
            <w:vAlign w:val="top"/>
          </w:tcPr>
          <w:p w14:paraId="3A8B200C">
            <w:pPr>
              <w:spacing w:after="20" w:line="240" w:lineRule="auto"/>
            </w:pPr>
            <w:r>
              <w:rPr>
                <w:rFonts w:ascii="Arial" w:hAnsi="Arial" w:eastAsia="Arial"/>
                <w:sz w:val="14"/>
              </w:rPr>
              <w:t>Trạng thái quyết định</w:t>
            </w:r>
          </w:p>
        </w:tc>
      </w:tr>
      <w:tr w14:paraId="36C0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86F0DEF">
            <w:pPr>
              <w:spacing w:after="20" w:line="240" w:lineRule="auto"/>
            </w:pPr>
            <w:r>
              <w:rPr>
                <w:rFonts w:ascii="Arial" w:hAnsi="Arial" w:eastAsia="Arial"/>
                <w:sz w:val="14"/>
              </w:rPr>
              <w:t>UP-110</w:t>
            </w:r>
          </w:p>
        </w:tc>
        <w:tc>
          <w:tcPr>
            <w:tcW w:w="2016" w:type="dxa"/>
            <w:vAlign w:val="top"/>
          </w:tcPr>
          <w:p w14:paraId="1D1409C4">
            <w:pPr>
              <w:spacing w:after="20" w:line="240" w:lineRule="auto"/>
            </w:pPr>
            <w:r>
              <w:rPr>
                <w:rFonts w:ascii="Arial" w:hAnsi="Arial" w:eastAsia="Arial"/>
                <w:sz w:val="14"/>
              </w:rPr>
              <w:t>Decision</w:t>
            </w:r>
          </w:p>
        </w:tc>
        <w:tc>
          <w:tcPr>
            <w:tcW w:w="2160" w:type="dxa"/>
            <w:vAlign w:val="top"/>
          </w:tcPr>
          <w:p w14:paraId="3743FEF0">
            <w:pPr>
              <w:spacing w:after="20" w:line="240" w:lineRule="auto"/>
            </w:pPr>
            <w:r>
              <w:rPr>
                <w:rFonts w:ascii="Arial" w:hAnsi="Arial" w:eastAsia="Arial"/>
                <w:sz w:val="14"/>
              </w:rPr>
              <w:t>decisionType</w:t>
            </w:r>
          </w:p>
        </w:tc>
        <w:tc>
          <w:tcPr>
            <w:tcW w:w="1728" w:type="dxa"/>
            <w:vAlign w:val="top"/>
          </w:tcPr>
          <w:p w14:paraId="112A2BC4">
            <w:pPr>
              <w:spacing w:after="20" w:line="240" w:lineRule="auto"/>
            </w:pPr>
            <w:r>
              <w:rPr>
                <w:rFonts w:ascii="Arial" w:hAnsi="Arial" w:eastAsia="Arial"/>
                <w:sz w:val="14"/>
              </w:rPr>
              <w:t>Decision</w:t>
            </w:r>
          </w:p>
        </w:tc>
        <w:tc>
          <w:tcPr>
            <w:tcW w:w="5760" w:type="dxa"/>
            <w:vAlign w:val="top"/>
          </w:tcPr>
          <w:p w14:paraId="2A60474C">
            <w:pPr>
              <w:spacing w:after="20" w:line="240" w:lineRule="auto"/>
            </w:pPr>
            <w:r>
              <w:rPr>
                <w:rFonts w:ascii="Arial" w:hAnsi="Arial" w:eastAsia="Arial"/>
                <w:sz w:val="14"/>
              </w:rPr>
              <w:t>Loại quyết định (Approve/ Partial Approve/ Reject)</w:t>
            </w:r>
          </w:p>
        </w:tc>
      </w:tr>
      <w:tr w14:paraId="2C56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5F6C38F">
            <w:pPr>
              <w:spacing w:after="20" w:line="240" w:lineRule="auto"/>
            </w:pPr>
            <w:r>
              <w:rPr>
                <w:rFonts w:ascii="Arial" w:hAnsi="Arial" w:eastAsia="Arial"/>
                <w:sz w:val="14"/>
              </w:rPr>
              <w:t>UP-111</w:t>
            </w:r>
          </w:p>
        </w:tc>
        <w:tc>
          <w:tcPr>
            <w:tcW w:w="2016" w:type="dxa"/>
            <w:vAlign w:val="top"/>
          </w:tcPr>
          <w:p w14:paraId="59111086">
            <w:pPr>
              <w:spacing w:after="20" w:line="240" w:lineRule="auto"/>
            </w:pPr>
            <w:r>
              <w:rPr>
                <w:rFonts w:ascii="Arial" w:hAnsi="Arial" w:eastAsia="Arial"/>
                <w:sz w:val="14"/>
              </w:rPr>
              <w:t>Decision</w:t>
            </w:r>
          </w:p>
        </w:tc>
        <w:tc>
          <w:tcPr>
            <w:tcW w:w="2160" w:type="dxa"/>
            <w:vAlign w:val="top"/>
          </w:tcPr>
          <w:p w14:paraId="0488ACE2">
            <w:pPr>
              <w:spacing w:after="20" w:line="240" w:lineRule="auto"/>
            </w:pPr>
            <w:r>
              <w:rPr>
                <w:rFonts w:ascii="Arial" w:hAnsi="Arial" w:eastAsia="Arial"/>
                <w:sz w:val="14"/>
              </w:rPr>
              <w:t>effectiveDate</w:t>
            </w:r>
          </w:p>
        </w:tc>
        <w:tc>
          <w:tcPr>
            <w:tcW w:w="1728" w:type="dxa"/>
            <w:vAlign w:val="top"/>
          </w:tcPr>
          <w:p w14:paraId="36D36511">
            <w:pPr>
              <w:spacing w:after="20" w:line="240" w:lineRule="auto"/>
            </w:pPr>
            <w:r>
              <w:rPr>
                <w:rFonts w:ascii="Arial" w:hAnsi="Arial" w:eastAsia="Arial"/>
                <w:sz w:val="14"/>
              </w:rPr>
              <w:t>Decision</w:t>
            </w:r>
          </w:p>
        </w:tc>
        <w:tc>
          <w:tcPr>
            <w:tcW w:w="5760" w:type="dxa"/>
            <w:vAlign w:val="top"/>
          </w:tcPr>
          <w:p w14:paraId="2F3140F3">
            <w:pPr>
              <w:spacing w:after="20" w:line="240" w:lineRule="auto"/>
            </w:pPr>
            <w:r>
              <w:rPr>
                <w:rFonts w:ascii="Arial" w:hAnsi="Arial" w:eastAsia="Arial"/>
                <w:sz w:val="14"/>
              </w:rPr>
              <w:t>Ngày có hiệu lực</w:t>
            </w:r>
          </w:p>
        </w:tc>
      </w:tr>
      <w:tr w14:paraId="0548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7E07B09A">
            <w:pPr>
              <w:spacing w:after="20" w:line="240" w:lineRule="auto"/>
            </w:pPr>
            <w:r>
              <w:rPr>
                <w:rFonts w:ascii="Arial" w:hAnsi="Arial" w:eastAsia="Arial"/>
                <w:sz w:val="14"/>
              </w:rPr>
              <w:t>UP-112</w:t>
            </w:r>
          </w:p>
        </w:tc>
        <w:tc>
          <w:tcPr>
            <w:tcW w:w="2016" w:type="dxa"/>
            <w:vAlign w:val="top"/>
          </w:tcPr>
          <w:p w14:paraId="7DAB7608">
            <w:pPr>
              <w:spacing w:after="20" w:line="240" w:lineRule="auto"/>
            </w:pPr>
            <w:r>
              <w:rPr>
                <w:rFonts w:ascii="Arial" w:hAnsi="Arial" w:eastAsia="Arial"/>
                <w:sz w:val="14"/>
              </w:rPr>
              <w:t>DecisionItem</w:t>
            </w:r>
          </w:p>
        </w:tc>
        <w:tc>
          <w:tcPr>
            <w:tcW w:w="2160" w:type="dxa"/>
            <w:vAlign w:val="top"/>
          </w:tcPr>
          <w:p w14:paraId="30F59FFC">
            <w:pPr>
              <w:spacing w:after="20" w:line="240" w:lineRule="auto"/>
            </w:pPr>
            <w:r>
              <w:rPr>
                <w:rFonts w:ascii="Arial" w:hAnsi="Arial" w:eastAsia="Arial"/>
                <w:sz w:val="14"/>
              </w:rPr>
              <w:t>approvedAmount</w:t>
            </w:r>
          </w:p>
        </w:tc>
        <w:tc>
          <w:tcPr>
            <w:tcW w:w="1728" w:type="dxa"/>
            <w:vAlign w:val="top"/>
          </w:tcPr>
          <w:p w14:paraId="43987FF5">
            <w:pPr>
              <w:spacing w:after="20" w:line="240" w:lineRule="auto"/>
            </w:pPr>
            <w:r>
              <w:rPr>
                <w:rFonts w:ascii="Arial" w:hAnsi="Arial" w:eastAsia="Arial"/>
                <w:sz w:val="14"/>
              </w:rPr>
              <w:t>Decision</w:t>
            </w:r>
          </w:p>
        </w:tc>
        <w:tc>
          <w:tcPr>
            <w:tcW w:w="5760" w:type="dxa"/>
            <w:vAlign w:val="top"/>
          </w:tcPr>
          <w:p w14:paraId="1DC7BA01">
            <w:pPr>
              <w:spacing w:after="20" w:line="240" w:lineRule="auto"/>
            </w:pPr>
            <w:r>
              <w:rPr>
                <w:rFonts w:ascii="Arial" w:hAnsi="Arial" w:eastAsia="Arial"/>
                <w:sz w:val="14"/>
              </w:rPr>
              <w:t>Số tiền được duyệt</w:t>
            </w:r>
          </w:p>
        </w:tc>
      </w:tr>
      <w:tr w14:paraId="5649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9A867B5">
            <w:pPr>
              <w:spacing w:after="20" w:line="240" w:lineRule="auto"/>
            </w:pPr>
            <w:r>
              <w:rPr>
                <w:rFonts w:ascii="Arial" w:hAnsi="Arial" w:eastAsia="Arial"/>
                <w:sz w:val="14"/>
              </w:rPr>
              <w:t>UP-113</w:t>
            </w:r>
          </w:p>
        </w:tc>
        <w:tc>
          <w:tcPr>
            <w:tcW w:w="2016" w:type="dxa"/>
            <w:vAlign w:val="top"/>
          </w:tcPr>
          <w:p w14:paraId="0910D74C">
            <w:pPr>
              <w:spacing w:after="20" w:line="240" w:lineRule="auto"/>
            </w:pPr>
            <w:r>
              <w:rPr>
                <w:rFonts w:ascii="Arial" w:hAnsi="Arial" w:eastAsia="Arial"/>
                <w:sz w:val="14"/>
              </w:rPr>
              <w:t>DecisionItem</w:t>
            </w:r>
          </w:p>
        </w:tc>
        <w:tc>
          <w:tcPr>
            <w:tcW w:w="2160" w:type="dxa"/>
            <w:vAlign w:val="top"/>
          </w:tcPr>
          <w:p w14:paraId="549B08BA">
            <w:pPr>
              <w:spacing w:after="20" w:line="240" w:lineRule="auto"/>
            </w:pPr>
            <w:r>
              <w:rPr>
                <w:rFonts w:ascii="Arial" w:hAnsi="Arial" w:eastAsia="Arial"/>
                <w:sz w:val="14"/>
              </w:rPr>
              <w:t>assessmentItemId</w:t>
            </w:r>
          </w:p>
        </w:tc>
        <w:tc>
          <w:tcPr>
            <w:tcW w:w="1728" w:type="dxa"/>
            <w:vAlign w:val="top"/>
          </w:tcPr>
          <w:p w14:paraId="57EAFB7A">
            <w:pPr>
              <w:spacing w:after="20" w:line="240" w:lineRule="auto"/>
            </w:pPr>
            <w:r>
              <w:rPr>
                <w:rFonts w:ascii="Arial" w:hAnsi="Arial" w:eastAsia="Arial"/>
                <w:sz w:val="14"/>
              </w:rPr>
              <w:t>Decision</w:t>
            </w:r>
          </w:p>
        </w:tc>
        <w:tc>
          <w:tcPr>
            <w:tcW w:w="5760" w:type="dxa"/>
            <w:vAlign w:val="top"/>
          </w:tcPr>
          <w:p w14:paraId="7EF9C902">
            <w:pPr>
              <w:spacing w:after="20" w:line="240" w:lineRule="auto"/>
            </w:pPr>
            <w:r>
              <w:rPr>
                <w:rFonts w:ascii="Arial" w:hAnsi="Arial" w:eastAsia="Arial"/>
                <w:sz w:val="14"/>
              </w:rPr>
              <w:t>Hạng mục đánh giá</w:t>
            </w:r>
          </w:p>
        </w:tc>
      </w:tr>
      <w:tr w14:paraId="698E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A809CED">
            <w:pPr>
              <w:spacing w:after="20" w:line="240" w:lineRule="auto"/>
            </w:pPr>
            <w:r>
              <w:rPr>
                <w:rFonts w:ascii="Arial" w:hAnsi="Arial" w:eastAsia="Arial"/>
                <w:sz w:val="14"/>
              </w:rPr>
              <w:t>UP-114</w:t>
            </w:r>
          </w:p>
        </w:tc>
        <w:tc>
          <w:tcPr>
            <w:tcW w:w="2016" w:type="dxa"/>
            <w:vAlign w:val="top"/>
          </w:tcPr>
          <w:p w14:paraId="433E46AB">
            <w:pPr>
              <w:spacing w:after="20" w:line="240" w:lineRule="auto"/>
            </w:pPr>
            <w:r>
              <w:rPr>
                <w:rFonts w:ascii="Arial" w:hAnsi="Arial" w:eastAsia="Arial"/>
                <w:sz w:val="14"/>
              </w:rPr>
              <w:t>DecisionItem</w:t>
            </w:r>
          </w:p>
        </w:tc>
        <w:tc>
          <w:tcPr>
            <w:tcW w:w="2160" w:type="dxa"/>
            <w:vAlign w:val="top"/>
          </w:tcPr>
          <w:p w14:paraId="3B4A2EE6">
            <w:pPr>
              <w:spacing w:after="20" w:line="240" w:lineRule="auto"/>
            </w:pPr>
            <w:r>
              <w:rPr>
                <w:rFonts w:ascii="Arial" w:hAnsi="Arial" w:eastAsia="Arial"/>
                <w:sz w:val="14"/>
              </w:rPr>
              <w:t>benefitEvaluationId</w:t>
            </w:r>
          </w:p>
        </w:tc>
        <w:tc>
          <w:tcPr>
            <w:tcW w:w="1728" w:type="dxa"/>
            <w:vAlign w:val="top"/>
          </w:tcPr>
          <w:p w14:paraId="0B505882">
            <w:pPr>
              <w:spacing w:after="20" w:line="240" w:lineRule="auto"/>
            </w:pPr>
            <w:r>
              <w:rPr>
                <w:rFonts w:ascii="Arial" w:hAnsi="Arial" w:eastAsia="Arial"/>
                <w:sz w:val="14"/>
              </w:rPr>
              <w:t>Decision</w:t>
            </w:r>
          </w:p>
        </w:tc>
        <w:tc>
          <w:tcPr>
            <w:tcW w:w="5760" w:type="dxa"/>
            <w:vAlign w:val="top"/>
          </w:tcPr>
          <w:p w14:paraId="57AEB29D">
            <w:pPr>
              <w:spacing w:after="20" w:line="240" w:lineRule="auto"/>
            </w:pPr>
            <w:r>
              <w:rPr>
                <w:rFonts w:ascii="Arial" w:hAnsi="Arial" w:eastAsia="Arial"/>
                <w:sz w:val="14"/>
              </w:rPr>
              <w:t>Benefit được xét</w:t>
            </w:r>
          </w:p>
        </w:tc>
      </w:tr>
      <w:tr w14:paraId="53DF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8F7B0D4">
            <w:pPr>
              <w:spacing w:after="20" w:line="240" w:lineRule="auto"/>
            </w:pPr>
            <w:r>
              <w:rPr>
                <w:rFonts w:ascii="Arial" w:hAnsi="Arial" w:eastAsia="Arial"/>
                <w:sz w:val="14"/>
              </w:rPr>
              <w:t>UP-115</w:t>
            </w:r>
          </w:p>
        </w:tc>
        <w:tc>
          <w:tcPr>
            <w:tcW w:w="2016" w:type="dxa"/>
            <w:vAlign w:val="top"/>
          </w:tcPr>
          <w:p w14:paraId="5A63BE40">
            <w:pPr>
              <w:spacing w:after="20" w:line="240" w:lineRule="auto"/>
            </w:pPr>
            <w:r>
              <w:rPr>
                <w:rFonts w:ascii="Arial" w:hAnsi="Arial" w:eastAsia="Arial"/>
                <w:sz w:val="14"/>
              </w:rPr>
              <w:t>DecisionItem</w:t>
            </w:r>
          </w:p>
        </w:tc>
        <w:tc>
          <w:tcPr>
            <w:tcW w:w="2160" w:type="dxa"/>
            <w:vAlign w:val="top"/>
          </w:tcPr>
          <w:p w14:paraId="20D80B91">
            <w:pPr>
              <w:spacing w:after="20" w:line="240" w:lineRule="auto"/>
            </w:pPr>
            <w:r>
              <w:rPr>
                <w:rFonts w:ascii="Arial" w:hAnsi="Arial" w:eastAsia="Arial"/>
                <w:sz w:val="14"/>
              </w:rPr>
              <w:t>decision</w:t>
            </w:r>
          </w:p>
        </w:tc>
        <w:tc>
          <w:tcPr>
            <w:tcW w:w="1728" w:type="dxa"/>
            <w:vAlign w:val="top"/>
          </w:tcPr>
          <w:p w14:paraId="71B3D163">
            <w:pPr>
              <w:spacing w:after="20" w:line="240" w:lineRule="auto"/>
            </w:pPr>
            <w:r>
              <w:rPr>
                <w:rFonts w:ascii="Arial" w:hAnsi="Arial" w:eastAsia="Arial"/>
                <w:sz w:val="14"/>
              </w:rPr>
              <w:t>Decision</w:t>
            </w:r>
          </w:p>
        </w:tc>
        <w:tc>
          <w:tcPr>
            <w:tcW w:w="5760" w:type="dxa"/>
            <w:vAlign w:val="top"/>
          </w:tcPr>
          <w:p w14:paraId="4BCB1DC8">
            <w:pPr>
              <w:spacing w:after="20" w:line="240" w:lineRule="auto"/>
            </w:pPr>
            <w:r>
              <w:rPr>
                <w:rFonts w:ascii="Arial" w:hAnsi="Arial" w:eastAsia="Arial"/>
                <w:sz w:val="14"/>
              </w:rPr>
              <w:t>Quyết định của hạng mục</w:t>
            </w:r>
          </w:p>
        </w:tc>
      </w:tr>
      <w:tr w14:paraId="757B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6A6908E2">
            <w:pPr>
              <w:spacing w:after="20" w:line="240" w:lineRule="auto"/>
            </w:pPr>
            <w:r>
              <w:rPr>
                <w:rFonts w:ascii="Arial" w:hAnsi="Arial" w:eastAsia="Arial"/>
                <w:sz w:val="14"/>
              </w:rPr>
              <w:t>UP-116</w:t>
            </w:r>
          </w:p>
        </w:tc>
        <w:tc>
          <w:tcPr>
            <w:tcW w:w="2016" w:type="dxa"/>
            <w:vAlign w:val="top"/>
          </w:tcPr>
          <w:p w14:paraId="76006A0D">
            <w:pPr>
              <w:spacing w:after="20" w:line="240" w:lineRule="auto"/>
            </w:pPr>
            <w:r>
              <w:rPr>
                <w:rFonts w:ascii="Arial" w:hAnsi="Arial" w:eastAsia="Arial"/>
                <w:sz w:val="14"/>
              </w:rPr>
              <w:t>DecisionItem</w:t>
            </w:r>
          </w:p>
        </w:tc>
        <w:tc>
          <w:tcPr>
            <w:tcW w:w="2160" w:type="dxa"/>
            <w:vAlign w:val="top"/>
          </w:tcPr>
          <w:p w14:paraId="08D0545C">
            <w:pPr>
              <w:spacing w:after="20" w:line="240" w:lineRule="auto"/>
            </w:pPr>
            <w:r>
              <w:rPr>
                <w:rFonts w:ascii="Arial" w:hAnsi="Arial" w:eastAsia="Arial"/>
                <w:sz w:val="14"/>
              </w:rPr>
              <w:t>decisionId</w:t>
            </w:r>
          </w:p>
        </w:tc>
        <w:tc>
          <w:tcPr>
            <w:tcW w:w="1728" w:type="dxa"/>
            <w:vAlign w:val="top"/>
          </w:tcPr>
          <w:p w14:paraId="151CD608">
            <w:pPr>
              <w:spacing w:after="20" w:line="240" w:lineRule="auto"/>
            </w:pPr>
            <w:r>
              <w:rPr>
                <w:rFonts w:ascii="Arial" w:hAnsi="Arial" w:eastAsia="Arial"/>
                <w:sz w:val="14"/>
              </w:rPr>
              <w:t>Decision</w:t>
            </w:r>
          </w:p>
        </w:tc>
        <w:tc>
          <w:tcPr>
            <w:tcW w:w="5760" w:type="dxa"/>
            <w:vAlign w:val="top"/>
          </w:tcPr>
          <w:p w14:paraId="50E5A8CC">
            <w:pPr>
              <w:spacing w:after="20" w:line="240" w:lineRule="auto"/>
            </w:pPr>
            <w:r>
              <w:rPr>
                <w:rFonts w:ascii="Arial" w:hAnsi="Arial" w:eastAsia="Arial"/>
                <w:sz w:val="14"/>
              </w:rPr>
              <w:t>Quyết định</w:t>
            </w:r>
          </w:p>
        </w:tc>
      </w:tr>
      <w:tr w14:paraId="14B2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022173A">
            <w:pPr>
              <w:spacing w:after="20" w:line="240" w:lineRule="auto"/>
            </w:pPr>
            <w:r>
              <w:rPr>
                <w:rFonts w:ascii="Arial" w:hAnsi="Arial" w:eastAsia="Arial"/>
                <w:sz w:val="14"/>
              </w:rPr>
              <w:t>UP-117</w:t>
            </w:r>
          </w:p>
        </w:tc>
        <w:tc>
          <w:tcPr>
            <w:tcW w:w="2016" w:type="dxa"/>
            <w:vAlign w:val="top"/>
          </w:tcPr>
          <w:p w14:paraId="4180CF4F">
            <w:pPr>
              <w:spacing w:after="20" w:line="240" w:lineRule="auto"/>
            </w:pPr>
            <w:r>
              <w:rPr>
                <w:rFonts w:ascii="Arial" w:hAnsi="Arial" w:eastAsia="Arial"/>
                <w:sz w:val="14"/>
              </w:rPr>
              <w:t>DecisionItem</w:t>
            </w:r>
          </w:p>
        </w:tc>
        <w:tc>
          <w:tcPr>
            <w:tcW w:w="2160" w:type="dxa"/>
            <w:vAlign w:val="top"/>
          </w:tcPr>
          <w:p w14:paraId="5B372BF4">
            <w:pPr>
              <w:spacing w:after="20" w:line="240" w:lineRule="auto"/>
            </w:pPr>
            <w:r>
              <w:rPr>
                <w:rFonts w:ascii="Arial" w:hAnsi="Arial" w:eastAsia="Arial"/>
                <w:sz w:val="14"/>
              </w:rPr>
              <w:t>decisionItemId</w:t>
            </w:r>
          </w:p>
        </w:tc>
        <w:tc>
          <w:tcPr>
            <w:tcW w:w="1728" w:type="dxa"/>
            <w:vAlign w:val="top"/>
          </w:tcPr>
          <w:p w14:paraId="363B513C">
            <w:pPr>
              <w:spacing w:after="20" w:line="240" w:lineRule="auto"/>
            </w:pPr>
            <w:r>
              <w:rPr>
                <w:rFonts w:ascii="Arial" w:hAnsi="Arial" w:eastAsia="Arial"/>
                <w:sz w:val="14"/>
              </w:rPr>
              <w:t>Decision</w:t>
            </w:r>
          </w:p>
        </w:tc>
        <w:tc>
          <w:tcPr>
            <w:tcW w:w="5760" w:type="dxa"/>
            <w:vAlign w:val="top"/>
          </w:tcPr>
          <w:p w14:paraId="7C001C07">
            <w:pPr>
              <w:spacing w:after="20" w:line="240" w:lineRule="auto"/>
            </w:pPr>
            <w:r>
              <w:rPr>
                <w:rFonts w:ascii="Arial" w:hAnsi="Arial" w:eastAsia="Arial"/>
                <w:sz w:val="14"/>
              </w:rPr>
              <w:t>Mã dòng quyết định</w:t>
            </w:r>
          </w:p>
        </w:tc>
      </w:tr>
      <w:tr w14:paraId="76E0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D2C7474">
            <w:pPr>
              <w:spacing w:after="20" w:line="240" w:lineRule="auto"/>
            </w:pPr>
            <w:r>
              <w:rPr>
                <w:rFonts w:ascii="Arial" w:hAnsi="Arial" w:eastAsia="Arial"/>
                <w:sz w:val="14"/>
              </w:rPr>
              <w:t>UP-118</w:t>
            </w:r>
          </w:p>
        </w:tc>
        <w:tc>
          <w:tcPr>
            <w:tcW w:w="2016" w:type="dxa"/>
            <w:vAlign w:val="top"/>
          </w:tcPr>
          <w:p w14:paraId="3741C4D8">
            <w:pPr>
              <w:spacing w:after="20" w:line="240" w:lineRule="auto"/>
            </w:pPr>
            <w:r>
              <w:rPr>
                <w:rFonts w:ascii="Arial" w:hAnsi="Arial" w:eastAsia="Arial"/>
                <w:sz w:val="14"/>
              </w:rPr>
              <w:t>DecisionItem</w:t>
            </w:r>
          </w:p>
        </w:tc>
        <w:tc>
          <w:tcPr>
            <w:tcW w:w="2160" w:type="dxa"/>
            <w:vAlign w:val="top"/>
          </w:tcPr>
          <w:p w14:paraId="5A1011CF">
            <w:pPr>
              <w:spacing w:after="20" w:line="240" w:lineRule="auto"/>
            </w:pPr>
            <w:r>
              <w:rPr>
                <w:rFonts w:ascii="Arial" w:hAnsi="Arial" w:eastAsia="Arial"/>
                <w:sz w:val="14"/>
              </w:rPr>
              <w:t>rejectionReason</w:t>
            </w:r>
          </w:p>
        </w:tc>
        <w:tc>
          <w:tcPr>
            <w:tcW w:w="1728" w:type="dxa"/>
            <w:vAlign w:val="top"/>
          </w:tcPr>
          <w:p w14:paraId="424D2A5B">
            <w:pPr>
              <w:spacing w:after="20" w:line="240" w:lineRule="auto"/>
            </w:pPr>
            <w:r>
              <w:rPr>
                <w:rFonts w:ascii="Arial" w:hAnsi="Arial" w:eastAsia="Arial"/>
                <w:sz w:val="14"/>
              </w:rPr>
              <w:t>Decision</w:t>
            </w:r>
          </w:p>
        </w:tc>
        <w:tc>
          <w:tcPr>
            <w:tcW w:w="5760" w:type="dxa"/>
            <w:vAlign w:val="top"/>
          </w:tcPr>
          <w:p w14:paraId="182C9771">
            <w:pPr>
              <w:spacing w:after="20" w:line="240" w:lineRule="auto"/>
            </w:pPr>
            <w:r>
              <w:rPr>
                <w:rFonts w:ascii="Arial" w:hAnsi="Arial" w:eastAsia="Arial"/>
                <w:sz w:val="14"/>
              </w:rPr>
              <w:t>Lý do từ chối</w:t>
            </w:r>
          </w:p>
        </w:tc>
      </w:tr>
      <w:tr w14:paraId="352C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8143C5D">
            <w:pPr>
              <w:spacing w:after="20" w:line="240" w:lineRule="auto"/>
            </w:pPr>
            <w:r>
              <w:rPr>
                <w:rFonts w:ascii="Arial" w:hAnsi="Arial" w:eastAsia="Arial"/>
                <w:sz w:val="14"/>
              </w:rPr>
              <w:t>UP-119</w:t>
            </w:r>
          </w:p>
        </w:tc>
        <w:tc>
          <w:tcPr>
            <w:tcW w:w="2016" w:type="dxa"/>
            <w:vAlign w:val="top"/>
          </w:tcPr>
          <w:p w14:paraId="642E13E6">
            <w:pPr>
              <w:spacing w:after="20" w:line="240" w:lineRule="auto"/>
            </w:pPr>
            <w:r>
              <w:rPr>
                <w:rFonts w:ascii="Arial" w:hAnsi="Arial" w:eastAsia="Arial"/>
                <w:sz w:val="14"/>
              </w:rPr>
              <w:t>Deductible</w:t>
            </w:r>
          </w:p>
        </w:tc>
        <w:tc>
          <w:tcPr>
            <w:tcW w:w="2160" w:type="dxa"/>
            <w:vAlign w:val="top"/>
          </w:tcPr>
          <w:p w14:paraId="72AC4931">
            <w:pPr>
              <w:spacing w:after="20" w:line="240" w:lineRule="auto"/>
            </w:pPr>
            <w:r>
              <w:rPr>
                <w:rFonts w:ascii="Arial" w:hAnsi="Arial" w:eastAsia="Arial"/>
                <w:sz w:val="14"/>
              </w:rPr>
              <w:t>applyLevel</w:t>
            </w:r>
          </w:p>
        </w:tc>
        <w:tc>
          <w:tcPr>
            <w:tcW w:w="1728" w:type="dxa"/>
            <w:vAlign w:val="top"/>
          </w:tcPr>
          <w:p w14:paraId="17FB218A">
            <w:pPr>
              <w:spacing w:after="20" w:line="240" w:lineRule="auto"/>
            </w:pPr>
            <w:r>
              <w:rPr>
                <w:rFonts w:ascii="Arial" w:hAnsi="Arial" w:eastAsia="Arial"/>
                <w:sz w:val="14"/>
              </w:rPr>
              <w:t>Coverage Check</w:t>
            </w:r>
          </w:p>
        </w:tc>
        <w:tc>
          <w:tcPr>
            <w:tcW w:w="5760" w:type="dxa"/>
            <w:vAlign w:val="top"/>
          </w:tcPr>
          <w:p w14:paraId="258E0C0B">
            <w:pPr>
              <w:spacing w:after="20" w:line="240" w:lineRule="auto"/>
            </w:pPr>
            <w:r>
              <w:rPr>
                <w:rFonts w:ascii="Arial" w:hAnsi="Arial" w:eastAsia="Arial"/>
                <w:sz w:val="14"/>
              </w:rPr>
              <w:t>Cấp áp dụng (Policy/Coverage/Benefit)</w:t>
            </w:r>
          </w:p>
        </w:tc>
      </w:tr>
      <w:tr w14:paraId="2CF7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379907">
            <w:pPr>
              <w:spacing w:after="20" w:line="240" w:lineRule="auto"/>
            </w:pPr>
            <w:r>
              <w:rPr>
                <w:rFonts w:ascii="Arial" w:hAnsi="Arial" w:eastAsia="Arial"/>
                <w:sz w:val="14"/>
              </w:rPr>
              <w:t>UP-120</w:t>
            </w:r>
          </w:p>
        </w:tc>
        <w:tc>
          <w:tcPr>
            <w:tcW w:w="2016" w:type="dxa"/>
            <w:vAlign w:val="top"/>
          </w:tcPr>
          <w:p w14:paraId="3AF36916">
            <w:pPr>
              <w:spacing w:after="20" w:line="240" w:lineRule="auto"/>
            </w:pPr>
            <w:r>
              <w:rPr>
                <w:rFonts w:ascii="Arial" w:hAnsi="Arial" w:eastAsia="Arial"/>
                <w:sz w:val="14"/>
              </w:rPr>
              <w:t>Deductible</w:t>
            </w:r>
          </w:p>
        </w:tc>
        <w:tc>
          <w:tcPr>
            <w:tcW w:w="2160" w:type="dxa"/>
            <w:vAlign w:val="top"/>
          </w:tcPr>
          <w:p w14:paraId="7981E28B">
            <w:pPr>
              <w:spacing w:after="20" w:line="240" w:lineRule="auto"/>
            </w:pPr>
            <w:r>
              <w:rPr>
                <w:rFonts w:ascii="Arial" w:hAnsi="Arial" w:eastAsia="Arial"/>
                <w:sz w:val="14"/>
              </w:rPr>
              <w:t>deductibleAmount</w:t>
            </w:r>
          </w:p>
        </w:tc>
        <w:tc>
          <w:tcPr>
            <w:tcW w:w="1728" w:type="dxa"/>
            <w:vAlign w:val="top"/>
          </w:tcPr>
          <w:p w14:paraId="57BA9A29">
            <w:pPr>
              <w:spacing w:after="20" w:line="240" w:lineRule="auto"/>
            </w:pPr>
            <w:r>
              <w:rPr>
                <w:rFonts w:ascii="Arial" w:hAnsi="Arial" w:eastAsia="Arial"/>
                <w:sz w:val="14"/>
              </w:rPr>
              <w:t>Coverage Check</w:t>
            </w:r>
          </w:p>
        </w:tc>
        <w:tc>
          <w:tcPr>
            <w:tcW w:w="5760" w:type="dxa"/>
            <w:vAlign w:val="top"/>
          </w:tcPr>
          <w:p w14:paraId="76EEFF2F">
            <w:pPr>
              <w:spacing w:after="20" w:line="240" w:lineRule="auto"/>
            </w:pPr>
            <w:r>
              <w:rPr>
                <w:rFonts w:ascii="Arial" w:hAnsi="Arial" w:eastAsia="Arial"/>
                <w:sz w:val="14"/>
              </w:rPr>
              <w:t>Giá trị khấu trừ</w:t>
            </w:r>
          </w:p>
        </w:tc>
      </w:tr>
    </w:tbl>
    <w:p w14:paraId="7B93A7D3"/>
    <w:p w14:paraId="3D4058F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713"/>
        <w:gridCol w:w="1898"/>
        <w:gridCol w:w="1511"/>
        <w:gridCol w:w="4576"/>
      </w:tblGrid>
      <w:tr w14:paraId="604B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0E20C624">
            <w:pPr>
              <w:spacing w:after="20" w:line="240" w:lineRule="auto"/>
            </w:pPr>
            <w:r>
              <w:rPr>
                <w:rFonts w:ascii="Arial" w:hAnsi="Arial" w:eastAsia="Arial"/>
                <w:b/>
                <w:color w:val="FFFFFF"/>
                <w:sz w:val="14"/>
              </w:rPr>
              <w:t>ID</w:t>
            </w:r>
          </w:p>
        </w:tc>
        <w:tc>
          <w:tcPr>
            <w:tcW w:w="2016" w:type="dxa"/>
            <w:shd w:val="clear" w:color="auto" w:fill="0B7A3B"/>
            <w:vAlign w:val="top"/>
          </w:tcPr>
          <w:p w14:paraId="38AA2426">
            <w:pPr>
              <w:spacing w:after="20" w:line="240" w:lineRule="auto"/>
            </w:pPr>
            <w:r>
              <w:rPr>
                <w:rFonts w:ascii="Arial" w:hAnsi="Arial" w:eastAsia="Arial"/>
                <w:b/>
                <w:color w:val="FFFFFF"/>
                <w:sz w:val="14"/>
              </w:rPr>
              <w:t>Object</w:t>
            </w:r>
          </w:p>
        </w:tc>
        <w:tc>
          <w:tcPr>
            <w:tcW w:w="2160" w:type="dxa"/>
            <w:shd w:val="clear" w:color="auto" w:fill="0B7A3B"/>
            <w:vAlign w:val="top"/>
          </w:tcPr>
          <w:p w14:paraId="65CD41DA">
            <w:pPr>
              <w:spacing w:after="20" w:line="240" w:lineRule="auto"/>
            </w:pPr>
            <w:r>
              <w:rPr>
                <w:rFonts w:ascii="Arial" w:hAnsi="Arial" w:eastAsia="Arial"/>
                <w:b/>
                <w:color w:val="FFFFFF"/>
                <w:sz w:val="14"/>
              </w:rPr>
              <w:t>Property</w:t>
            </w:r>
          </w:p>
        </w:tc>
        <w:tc>
          <w:tcPr>
            <w:tcW w:w="1728" w:type="dxa"/>
            <w:shd w:val="clear" w:color="auto" w:fill="0B7A3B"/>
            <w:vAlign w:val="top"/>
          </w:tcPr>
          <w:p w14:paraId="4C0F46E9">
            <w:pPr>
              <w:spacing w:after="20" w:line="240" w:lineRule="auto"/>
            </w:pPr>
            <w:r>
              <w:rPr>
                <w:rFonts w:ascii="Arial" w:hAnsi="Arial" w:eastAsia="Arial"/>
                <w:b/>
                <w:color w:val="FFFFFF"/>
                <w:sz w:val="14"/>
              </w:rPr>
              <w:t>Step</w:t>
            </w:r>
          </w:p>
        </w:tc>
        <w:tc>
          <w:tcPr>
            <w:tcW w:w="5760" w:type="dxa"/>
            <w:shd w:val="clear" w:color="auto" w:fill="0B7A3B"/>
            <w:vAlign w:val="top"/>
          </w:tcPr>
          <w:p w14:paraId="572D39B0">
            <w:pPr>
              <w:spacing w:after="20" w:line="240" w:lineRule="auto"/>
            </w:pPr>
            <w:r>
              <w:rPr>
                <w:rFonts w:ascii="Arial" w:hAnsi="Arial" w:eastAsia="Arial"/>
                <w:b/>
                <w:color w:val="FFFFFF"/>
                <w:sz w:val="14"/>
              </w:rPr>
              <w:t>Ý nghĩa</w:t>
            </w:r>
          </w:p>
        </w:tc>
      </w:tr>
      <w:tr w14:paraId="4133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8C805C1">
            <w:pPr>
              <w:spacing w:after="20" w:line="240" w:lineRule="auto"/>
            </w:pPr>
            <w:r>
              <w:rPr>
                <w:rFonts w:ascii="Arial" w:hAnsi="Arial" w:eastAsia="Arial"/>
                <w:sz w:val="14"/>
              </w:rPr>
              <w:t>UP-121</w:t>
            </w:r>
          </w:p>
        </w:tc>
        <w:tc>
          <w:tcPr>
            <w:tcW w:w="2016" w:type="dxa"/>
            <w:vAlign w:val="top"/>
          </w:tcPr>
          <w:p w14:paraId="31FEDD63">
            <w:pPr>
              <w:spacing w:after="20" w:line="240" w:lineRule="auto"/>
            </w:pPr>
            <w:r>
              <w:rPr>
                <w:rFonts w:ascii="Arial" w:hAnsi="Arial" w:eastAsia="Arial"/>
                <w:sz w:val="14"/>
              </w:rPr>
              <w:t>Deductible</w:t>
            </w:r>
          </w:p>
        </w:tc>
        <w:tc>
          <w:tcPr>
            <w:tcW w:w="2160" w:type="dxa"/>
            <w:vAlign w:val="top"/>
          </w:tcPr>
          <w:p w14:paraId="57BB1572">
            <w:pPr>
              <w:spacing w:after="20" w:line="240" w:lineRule="auto"/>
            </w:pPr>
            <w:r>
              <w:rPr>
                <w:rFonts w:ascii="Arial" w:hAnsi="Arial" w:eastAsia="Arial"/>
                <w:sz w:val="14"/>
              </w:rPr>
              <w:t>deductibleId</w:t>
            </w:r>
          </w:p>
        </w:tc>
        <w:tc>
          <w:tcPr>
            <w:tcW w:w="1728" w:type="dxa"/>
            <w:vAlign w:val="top"/>
          </w:tcPr>
          <w:p w14:paraId="61E943D1">
            <w:pPr>
              <w:spacing w:after="20" w:line="240" w:lineRule="auto"/>
            </w:pPr>
            <w:r>
              <w:rPr>
                <w:rFonts w:ascii="Arial" w:hAnsi="Arial" w:eastAsia="Arial"/>
                <w:sz w:val="14"/>
              </w:rPr>
              <w:t>Coverage Check</w:t>
            </w:r>
          </w:p>
        </w:tc>
        <w:tc>
          <w:tcPr>
            <w:tcW w:w="5760" w:type="dxa"/>
            <w:vAlign w:val="top"/>
          </w:tcPr>
          <w:p w14:paraId="202D6B41">
            <w:pPr>
              <w:spacing w:after="20" w:line="240" w:lineRule="auto"/>
            </w:pPr>
            <w:r>
              <w:rPr>
                <w:rFonts w:ascii="Arial" w:hAnsi="Arial" w:eastAsia="Arial"/>
                <w:sz w:val="14"/>
              </w:rPr>
              <w:t>Mã khoản khấu trừ</w:t>
            </w:r>
          </w:p>
        </w:tc>
      </w:tr>
      <w:tr w14:paraId="6088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9BCC68D">
            <w:pPr>
              <w:spacing w:after="20" w:line="240" w:lineRule="auto"/>
            </w:pPr>
            <w:r>
              <w:rPr>
                <w:rFonts w:ascii="Arial" w:hAnsi="Arial" w:eastAsia="Arial"/>
                <w:sz w:val="14"/>
              </w:rPr>
              <w:t>UP-122</w:t>
            </w:r>
          </w:p>
        </w:tc>
        <w:tc>
          <w:tcPr>
            <w:tcW w:w="2016" w:type="dxa"/>
            <w:vAlign w:val="top"/>
          </w:tcPr>
          <w:p w14:paraId="6E2DD495">
            <w:pPr>
              <w:spacing w:after="20" w:line="240" w:lineRule="auto"/>
            </w:pPr>
            <w:r>
              <w:rPr>
                <w:rFonts w:ascii="Arial" w:hAnsi="Arial" w:eastAsia="Arial"/>
                <w:sz w:val="14"/>
              </w:rPr>
              <w:t>Deductible</w:t>
            </w:r>
          </w:p>
        </w:tc>
        <w:tc>
          <w:tcPr>
            <w:tcW w:w="2160" w:type="dxa"/>
            <w:vAlign w:val="top"/>
          </w:tcPr>
          <w:p w14:paraId="01057FB9">
            <w:pPr>
              <w:spacing w:after="20" w:line="240" w:lineRule="auto"/>
            </w:pPr>
            <w:r>
              <w:rPr>
                <w:rFonts w:ascii="Arial" w:hAnsi="Arial" w:eastAsia="Arial"/>
                <w:sz w:val="14"/>
              </w:rPr>
              <w:t>deductibleType</w:t>
            </w:r>
          </w:p>
        </w:tc>
        <w:tc>
          <w:tcPr>
            <w:tcW w:w="1728" w:type="dxa"/>
            <w:vAlign w:val="top"/>
          </w:tcPr>
          <w:p w14:paraId="6F45FB21">
            <w:pPr>
              <w:spacing w:after="20" w:line="240" w:lineRule="auto"/>
            </w:pPr>
            <w:r>
              <w:rPr>
                <w:rFonts w:ascii="Arial" w:hAnsi="Arial" w:eastAsia="Arial"/>
                <w:sz w:val="14"/>
              </w:rPr>
              <w:t>Coverage Check</w:t>
            </w:r>
          </w:p>
        </w:tc>
        <w:tc>
          <w:tcPr>
            <w:tcW w:w="5760" w:type="dxa"/>
            <w:vAlign w:val="top"/>
          </w:tcPr>
          <w:p w14:paraId="12B7E19B">
            <w:pPr>
              <w:spacing w:after="20" w:line="240" w:lineRule="auto"/>
            </w:pPr>
            <w:r>
              <w:rPr>
                <w:rFonts w:ascii="Arial" w:hAnsi="Arial" w:eastAsia="Arial"/>
                <w:sz w:val="14"/>
              </w:rPr>
              <w:t>Loại khấu trừ</w:t>
            </w:r>
          </w:p>
        </w:tc>
      </w:tr>
      <w:tr w14:paraId="5A77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61AE235">
            <w:pPr>
              <w:spacing w:after="20" w:line="240" w:lineRule="auto"/>
            </w:pPr>
            <w:r>
              <w:rPr>
                <w:rFonts w:ascii="Arial" w:hAnsi="Arial" w:eastAsia="Arial"/>
                <w:sz w:val="14"/>
              </w:rPr>
              <w:t>UP-123</w:t>
            </w:r>
          </w:p>
        </w:tc>
        <w:tc>
          <w:tcPr>
            <w:tcW w:w="2016" w:type="dxa"/>
            <w:vAlign w:val="top"/>
          </w:tcPr>
          <w:p w14:paraId="5B012EFE">
            <w:pPr>
              <w:spacing w:after="20" w:line="240" w:lineRule="auto"/>
            </w:pPr>
            <w:r>
              <w:rPr>
                <w:rFonts w:ascii="Arial" w:hAnsi="Arial" w:eastAsia="Arial"/>
                <w:sz w:val="14"/>
              </w:rPr>
              <w:t>Deductible</w:t>
            </w:r>
          </w:p>
        </w:tc>
        <w:tc>
          <w:tcPr>
            <w:tcW w:w="2160" w:type="dxa"/>
            <w:vAlign w:val="top"/>
          </w:tcPr>
          <w:p w14:paraId="7063073F">
            <w:pPr>
              <w:spacing w:after="20" w:line="240" w:lineRule="auto"/>
            </w:pPr>
            <w:r>
              <w:rPr>
                <w:rFonts w:ascii="Arial" w:hAnsi="Arial" w:eastAsia="Arial"/>
                <w:sz w:val="14"/>
              </w:rPr>
              <w:t>description</w:t>
            </w:r>
          </w:p>
        </w:tc>
        <w:tc>
          <w:tcPr>
            <w:tcW w:w="1728" w:type="dxa"/>
            <w:vAlign w:val="top"/>
          </w:tcPr>
          <w:p w14:paraId="39A72DEA">
            <w:pPr>
              <w:spacing w:after="20" w:line="240" w:lineRule="auto"/>
            </w:pPr>
            <w:r>
              <w:rPr>
                <w:rFonts w:ascii="Arial" w:hAnsi="Arial" w:eastAsia="Arial"/>
                <w:sz w:val="14"/>
              </w:rPr>
              <w:t>Coverage Check</w:t>
            </w:r>
          </w:p>
        </w:tc>
        <w:tc>
          <w:tcPr>
            <w:tcW w:w="5760" w:type="dxa"/>
            <w:vAlign w:val="top"/>
          </w:tcPr>
          <w:p w14:paraId="6AF2E2CB">
            <w:pPr>
              <w:spacing w:after="20" w:line="240" w:lineRule="auto"/>
            </w:pPr>
            <w:r>
              <w:rPr>
                <w:rFonts w:ascii="Arial" w:hAnsi="Arial" w:eastAsia="Arial"/>
                <w:sz w:val="14"/>
              </w:rPr>
              <w:t>Mô tả quy tắc khấu trừ</w:t>
            </w:r>
          </w:p>
        </w:tc>
      </w:tr>
      <w:tr w14:paraId="11E4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03CB9DE">
            <w:pPr>
              <w:spacing w:after="20" w:line="240" w:lineRule="auto"/>
            </w:pPr>
            <w:r>
              <w:rPr>
                <w:rFonts w:ascii="Arial" w:hAnsi="Arial" w:eastAsia="Arial"/>
                <w:sz w:val="14"/>
              </w:rPr>
              <w:t>UP-124</w:t>
            </w:r>
          </w:p>
        </w:tc>
        <w:tc>
          <w:tcPr>
            <w:tcW w:w="2016" w:type="dxa"/>
            <w:vAlign w:val="top"/>
          </w:tcPr>
          <w:p w14:paraId="5EA197E0">
            <w:pPr>
              <w:spacing w:after="20" w:line="240" w:lineRule="auto"/>
            </w:pPr>
            <w:r>
              <w:rPr>
                <w:rFonts w:ascii="Arial" w:hAnsi="Arial" w:eastAsia="Arial"/>
                <w:sz w:val="14"/>
              </w:rPr>
              <w:t>Deductible</w:t>
            </w:r>
          </w:p>
        </w:tc>
        <w:tc>
          <w:tcPr>
            <w:tcW w:w="2160" w:type="dxa"/>
            <w:vAlign w:val="top"/>
          </w:tcPr>
          <w:p w14:paraId="4EE7D3B3">
            <w:pPr>
              <w:spacing w:after="20" w:line="240" w:lineRule="auto"/>
            </w:pPr>
            <w:r>
              <w:rPr>
                <w:rFonts w:ascii="Arial" w:hAnsi="Arial" w:eastAsia="Arial"/>
                <w:sz w:val="14"/>
              </w:rPr>
              <w:t>referenceId</w:t>
            </w:r>
          </w:p>
        </w:tc>
        <w:tc>
          <w:tcPr>
            <w:tcW w:w="1728" w:type="dxa"/>
            <w:vAlign w:val="top"/>
          </w:tcPr>
          <w:p w14:paraId="5990340E">
            <w:pPr>
              <w:spacing w:after="20" w:line="240" w:lineRule="auto"/>
            </w:pPr>
            <w:r>
              <w:rPr>
                <w:rFonts w:ascii="Arial" w:hAnsi="Arial" w:eastAsia="Arial"/>
                <w:sz w:val="14"/>
              </w:rPr>
              <w:t>Coverage Check</w:t>
            </w:r>
          </w:p>
        </w:tc>
        <w:tc>
          <w:tcPr>
            <w:tcW w:w="5760" w:type="dxa"/>
            <w:vAlign w:val="top"/>
          </w:tcPr>
          <w:p w14:paraId="6857EE5C">
            <w:pPr>
              <w:spacing w:after="20" w:line="240" w:lineRule="auto"/>
            </w:pPr>
            <w:r>
              <w:rPr>
                <w:rFonts w:ascii="Arial" w:hAnsi="Arial" w:eastAsia="Arial"/>
                <w:sz w:val="14"/>
              </w:rPr>
              <w:t>Mã đối tượng được áp dụng khấu trừ</w:t>
            </w:r>
          </w:p>
        </w:tc>
      </w:tr>
      <w:tr w14:paraId="7980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4209AB">
            <w:pPr>
              <w:spacing w:after="20" w:line="240" w:lineRule="auto"/>
            </w:pPr>
            <w:r>
              <w:rPr>
                <w:rFonts w:ascii="Arial" w:hAnsi="Arial" w:eastAsia="Arial"/>
                <w:sz w:val="14"/>
              </w:rPr>
              <w:t>UP-125</w:t>
            </w:r>
          </w:p>
        </w:tc>
        <w:tc>
          <w:tcPr>
            <w:tcW w:w="2016" w:type="dxa"/>
            <w:vAlign w:val="top"/>
          </w:tcPr>
          <w:p w14:paraId="39DFB862">
            <w:pPr>
              <w:spacing w:after="20" w:line="240" w:lineRule="auto"/>
            </w:pPr>
            <w:r>
              <w:rPr>
                <w:rFonts w:ascii="Arial" w:hAnsi="Arial" w:eastAsia="Arial"/>
                <w:sz w:val="14"/>
              </w:rPr>
              <w:t>Deficiency Item</w:t>
            </w:r>
          </w:p>
        </w:tc>
        <w:tc>
          <w:tcPr>
            <w:tcW w:w="2160" w:type="dxa"/>
            <w:vAlign w:val="top"/>
          </w:tcPr>
          <w:p w14:paraId="15456790">
            <w:pPr>
              <w:spacing w:after="20" w:line="240" w:lineRule="auto"/>
            </w:pPr>
            <w:r>
              <w:rPr>
                <w:rFonts w:ascii="Arial" w:hAnsi="Arial" w:eastAsia="Arial"/>
                <w:sz w:val="14"/>
              </w:rPr>
              <w:t>deficiencyId</w:t>
            </w:r>
          </w:p>
        </w:tc>
        <w:tc>
          <w:tcPr>
            <w:tcW w:w="1728" w:type="dxa"/>
            <w:vAlign w:val="top"/>
          </w:tcPr>
          <w:p w14:paraId="76EB1864">
            <w:pPr>
              <w:spacing w:after="20" w:line="240" w:lineRule="auto"/>
            </w:pPr>
            <w:r>
              <w:rPr>
                <w:rFonts w:ascii="Arial" w:hAnsi="Arial" w:eastAsia="Arial"/>
                <w:sz w:val="14"/>
              </w:rPr>
              <w:t>Validation</w:t>
            </w:r>
          </w:p>
        </w:tc>
        <w:tc>
          <w:tcPr>
            <w:tcW w:w="5760" w:type="dxa"/>
            <w:vAlign w:val="top"/>
          </w:tcPr>
          <w:p w14:paraId="39E0BD6F">
            <w:pPr>
              <w:spacing w:after="20" w:line="240" w:lineRule="auto"/>
            </w:pPr>
            <w:r>
              <w:rPr>
                <w:rFonts w:ascii="Arial" w:hAnsi="Arial" w:eastAsia="Arial"/>
                <w:sz w:val="14"/>
              </w:rPr>
              <w:t>Mã thiếu sót</w:t>
            </w:r>
          </w:p>
        </w:tc>
      </w:tr>
      <w:tr w14:paraId="13D9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296CA61">
            <w:pPr>
              <w:spacing w:after="20" w:line="240" w:lineRule="auto"/>
            </w:pPr>
            <w:r>
              <w:rPr>
                <w:rFonts w:ascii="Arial" w:hAnsi="Arial" w:eastAsia="Arial"/>
                <w:sz w:val="14"/>
              </w:rPr>
              <w:t>UP-126</w:t>
            </w:r>
          </w:p>
        </w:tc>
        <w:tc>
          <w:tcPr>
            <w:tcW w:w="2016" w:type="dxa"/>
            <w:vAlign w:val="top"/>
          </w:tcPr>
          <w:p w14:paraId="57FD2C30">
            <w:pPr>
              <w:spacing w:after="20" w:line="240" w:lineRule="auto"/>
            </w:pPr>
            <w:r>
              <w:rPr>
                <w:rFonts w:ascii="Arial" w:hAnsi="Arial" w:eastAsia="Arial"/>
                <w:sz w:val="14"/>
              </w:rPr>
              <w:t>Deficiency Item</w:t>
            </w:r>
          </w:p>
        </w:tc>
        <w:tc>
          <w:tcPr>
            <w:tcW w:w="2160" w:type="dxa"/>
            <w:vAlign w:val="top"/>
          </w:tcPr>
          <w:p w14:paraId="003BA952">
            <w:pPr>
              <w:spacing w:after="20" w:line="240" w:lineRule="auto"/>
            </w:pPr>
            <w:r>
              <w:rPr>
                <w:rFonts w:ascii="Arial" w:hAnsi="Arial" w:eastAsia="Arial"/>
                <w:sz w:val="14"/>
              </w:rPr>
              <w:t>deficiencyType</w:t>
            </w:r>
          </w:p>
        </w:tc>
        <w:tc>
          <w:tcPr>
            <w:tcW w:w="1728" w:type="dxa"/>
            <w:vAlign w:val="top"/>
          </w:tcPr>
          <w:p w14:paraId="02F8E057">
            <w:pPr>
              <w:spacing w:after="20" w:line="240" w:lineRule="auto"/>
            </w:pPr>
            <w:r>
              <w:rPr>
                <w:rFonts w:ascii="Arial" w:hAnsi="Arial" w:eastAsia="Arial"/>
                <w:sz w:val="14"/>
              </w:rPr>
              <w:t>Validation</w:t>
            </w:r>
          </w:p>
        </w:tc>
        <w:tc>
          <w:tcPr>
            <w:tcW w:w="5760" w:type="dxa"/>
            <w:vAlign w:val="top"/>
          </w:tcPr>
          <w:p w14:paraId="29E14C70">
            <w:pPr>
              <w:spacing w:after="20" w:line="240" w:lineRule="auto"/>
            </w:pPr>
            <w:r>
              <w:rPr>
                <w:rFonts w:ascii="Arial" w:hAnsi="Arial" w:eastAsia="Arial"/>
                <w:sz w:val="14"/>
              </w:rPr>
              <w:t>Loại thiếu sót</w:t>
            </w:r>
          </w:p>
        </w:tc>
      </w:tr>
      <w:tr w14:paraId="7265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60B9267">
            <w:pPr>
              <w:spacing w:after="20" w:line="240" w:lineRule="auto"/>
            </w:pPr>
            <w:r>
              <w:rPr>
                <w:rFonts w:ascii="Arial" w:hAnsi="Arial" w:eastAsia="Arial"/>
                <w:sz w:val="14"/>
              </w:rPr>
              <w:t>UP-127</w:t>
            </w:r>
          </w:p>
        </w:tc>
        <w:tc>
          <w:tcPr>
            <w:tcW w:w="2016" w:type="dxa"/>
            <w:vAlign w:val="top"/>
          </w:tcPr>
          <w:p w14:paraId="69C02244">
            <w:pPr>
              <w:spacing w:after="20" w:line="240" w:lineRule="auto"/>
            </w:pPr>
            <w:r>
              <w:rPr>
                <w:rFonts w:ascii="Arial" w:hAnsi="Arial" w:eastAsia="Arial"/>
                <w:sz w:val="14"/>
              </w:rPr>
              <w:t>Deficiency Item</w:t>
            </w:r>
          </w:p>
        </w:tc>
        <w:tc>
          <w:tcPr>
            <w:tcW w:w="2160" w:type="dxa"/>
            <w:vAlign w:val="top"/>
          </w:tcPr>
          <w:p w14:paraId="645FD657">
            <w:pPr>
              <w:spacing w:after="20" w:line="240" w:lineRule="auto"/>
            </w:pPr>
            <w:r>
              <w:rPr>
                <w:rFonts w:ascii="Arial" w:hAnsi="Arial" w:eastAsia="Arial"/>
                <w:sz w:val="14"/>
              </w:rPr>
              <w:t>description</w:t>
            </w:r>
          </w:p>
        </w:tc>
        <w:tc>
          <w:tcPr>
            <w:tcW w:w="1728" w:type="dxa"/>
            <w:vAlign w:val="top"/>
          </w:tcPr>
          <w:p w14:paraId="1EF3D2B3">
            <w:pPr>
              <w:spacing w:after="20" w:line="240" w:lineRule="auto"/>
            </w:pPr>
            <w:r>
              <w:rPr>
                <w:rFonts w:ascii="Arial" w:hAnsi="Arial" w:eastAsia="Arial"/>
                <w:sz w:val="14"/>
              </w:rPr>
              <w:t>Validation</w:t>
            </w:r>
          </w:p>
        </w:tc>
        <w:tc>
          <w:tcPr>
            <w:tcW w:w="5760" w:type="dxa"/>
            <w:vAlign w:val="top"/>
          </w:tcPr>
          <w:p w14:paraId="3520CFBA">
            <w:pPr>
              <w:spacing w:after="20" w:line="240" w:lineRule="auto"/>
            </w:pPr>
            <w:r>
              <w:rPr>
                <w:rFonts w:ascii="Arial" w:hAnsi="Arial" w:eastAsia="Arial"/>
                <w:sz w:val="14"/>
              </w:rPr>
              <w:t>Mô tả thiếu sót</w:t>
            </w:r>
          </w:p>
        </w:tc>
      </w:tr>
      <w:tr w14:paraId="7CF2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7605BE7">
            <w:pPr>
              <w:spacing w:after="20" w:line="240" w:lineRule="auto"/>
            </w:pPr>
            <w:r>
              <w:rPr>
                <w:rFonts w:ascii="Arial" w:hAnsi="Arial" w:eastAsia="Arial"/>
                <w:sz w:val="14"/>
              </w:rPr>
              <w:t>UP-128</w:t>
            </w:r>
          </w:p>
        </w:tc>
        <w:tc>
          <w:tcPr>
            <w:tcW w:w="2016" w:type="dxa"/>
            <w:vAlign w:val="top"/>
          </w:tcPr>
          <w:p w14:paraId="45D9A439">
            <w:pPr>
              <w:spacing w:after="20" w:line="240" w:lineRule="auto"/>
            </w:pPr>
            <w:r>
              <w:rPr>
                <w:rFonts w:ascii="Arial" w:hAnsi="Arial" w:eastAsia="Arial"/>
                <w:sz w:val="14"/>
              </w:rPr>
              <w:t>Deficiency Item</w:t>
            </w:r>
          </w:p>
        </w:tc>
        <w:tc>
          <w:tcPr>
            <w:tcW w:w="2160" w:type="dxa"/>
            <w:vAlign w:val="top"/>
          </w:tcPr>
          <w:p w14:paraId="68A17838">
            <w:pPr>
              <w:spacing w:after="20" w:line="240" w:lineRule="auto"/>
            </w:pPr>
            <w:r>
              <w:rPr>
                <w:rFonts w:ascii="Arial" w:hAnsi="Arial" w:eastAsia="Arial"/>
                <w:sz w:val="14"/>
              </w:rPr>
              <w:t>fieldName</w:t>
            </w:r>
          </w:p>
        </w:tc>
        <w:tc>
          <w:tcPr>
            <w:tcW w:w="1728" w:type="dxa"/>
            <w:vAlign w:val="top"/>
          </w:tcPr>
          <w:p w14:paraId="1B7F730E">
            <w:pPr>
              <w:spacing w:after="20" w:line="240" w:lineRule="auto"/>
            </w:pPr>
            <w:r>
              <w:rPr>
                <w:rFonts w:ascii="Arial" w:hAnsi="Arial" w:eastAsia="Arial"/>
                <w:sz w:val="14"/>
              </w:rPr>
              <w:t>Validation</w:t>
            </w:r>
          </w:p>
        </w:tc>
        <w:tc>
          <w:tcPr>
            <w:tcW w:w="5760" w:type="dxa"/>
            <w:vAlign w:val="top"/>
          </w:tcPr>
          <w:p w14:paraId="564398AD">
            <w:pPr>
              <w:spacing w:after="20" w:line="240" w:lineRule="auto"/>
            </w:pPr>
            <w:r>
              <w:rPr>
                <w:rFonts w:ascii="Arial" w:hAnsi="Arial" w:eastAsia="Arial"/>
                <w:sz w:val="14"/>
              </w:rPr>
              <w:t>Trường dữ liệu hoặc tài liệu bị thiếu</w:t>
            </w:r>
          </w:p>
        </w:tc>
      </w:tr>
      <w:tr w14:paraId="1EB0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45E4BBF">
            <w:pPr>
              <w:spacing w:after="20" w:line="240" w:lineRule="auto"/>
            </w:pPr>
            <w:r>
              <w:rPr>
                <w:rFonts w:ascii="Arial" w:hAnsi="Arial" w:eastAsia="Arial"/>
                <w:sz w:val="14"/>
              </w:rPr>
              <w:t>UP-129</w:t>
            </w:r>
          </w:p>
        </w:tc>
        <w:tc>
          <w:tcPr>
            <w:tcW w:w="2016" w:type="dxa"/>
            <w:vAlign w:val="top"/>
          </w:tcPr>
          <w:p w14:paraId="1B9FA280">
            <w:pPr>
              <w:spacing w:after="20" w:line="240" w:lineRule="auto"/>
            </w:pPr>
            <w:r>
              <w:rPr>
                <w:rFonts w:ascii="Arial" w:hAnsi="Arial" w:eastAsia="Arial"/>
                <w:sz w:val="14"/>
              </w:rPr>
              <w:t>Deficiency Item</w:t>
            </w:r>
          </w:p>
        </w:tc>
        <w:tc>
          <w:tcPr>
            <w:tcW w:w="2160" w:type="dxa"/>
            <w:vAlign w:val="top"/>
          </w:tcPr>
          <w:p w14:paraId="5DF101F9">
            <w:pPr>
              <w:spacing w:after="20" w:line="240" w:lineRule="auto"/>
            </w:pPr>
            <w:r>
              <w:rPr>
                <w:rFonts w:ascii="Arial" w:hAnsi="Arial" w:eastAsia="Arial"/>
                <w:sz w:val="14"/>
              </w:rPr>
              <w:t>requiredAction</w:t>
            </w:r>
          </w:p>
        </w:tc>
        <w:tc>
          <w:tcPr>
            <w:tcW w:w="1728" w:type="dxa"/>
            <w:vAlign w:val="top"/>
          </w:tcPr>
          <w:p w14:paraId="342CF747">
            <w:pPr>
              <w:spacing w:after="20" w:line="240" w:lineRule="auto"/>
            </w:pPr>
            <w:r>
              <w:rPr>
                <w:rFonts w:ascii="Arial" w:hAnsi="Arial" w:eastAsia="Arial"/>
                <w:sz w:val="14"/>
              </w:rPr>
              <w:t>Validation</w:t>
            </w:r>
          </w:p>
        </w:tc>
        <w:tc>
          <w:tcPr>
            <w:tcW w:w="5760" w:type="dxa"/>
            <w:vAlign w:val="top"/>
          </w:tcPr>
          <w:p w14:paraId="36E1429B">
            <w:pPr>
              <w:spacing w:after="20" w:line="240" w:lineRule="auto"/>
            </w:pPr>
            <w:r>
              <w:rPr>
                <w:rFonts w:ascii="Arial" w:hAnsi="Arial" w:eastAsia="Arial"/>
                <w:sz w:val="14"/>
              </w:rPr>
              <w:t>Hành động cần bổ sung</w:t>
            </w:r>
          </w:p>
        </w:tc>
      </w:tr>
      <w:tr w14:paraId="7713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84AAF22">
            <w:pPr>
              <w:spacing w:after="20" w:line="240" w:lineRule="auto"/>
            </w:pPr>
            <w:r>
              <w:rPr>
                <w:rFonts w:ascii="Arial" w:hAnsi="Arial" w:eastAsia="Arial"/>
                <w:sz w:val="14"/>
              </w:rPr>
              <w:t>UP-130</w:t>
            </w:r>
          </w:p>
        </w:tc>
        <w:tc>
          <w:tcPr>
            <w:tcW w:w="2016" w:type="dxa"/>
            <w:vAlign w:val="top"/>
          </w:tcPr>
          <w:p w14:paraId="65068AD8">
            <w:pPr>
              <w:spacing w:after="20" w:line="240" w:lineRule="auto"/>
            </w:pPr>
            <w:r>
              <w:rPr>
                <w:rFonts w:ascii="Arial" w:hAnsi="Arial" w:eastAsia="Arial"/>
                <w:sz w:val="14"/>
              </w:rPr>
              <w:t>Deficiency Item</w:t>
            </w:r>
          </w:p>
        </w:tc>
        <w:tc>
          <w:tcPr>
            <w:tcW w:w="2160" w:type="dxa"/>
            <w:vAlign w:val="top"/>
          </w:tcPr>
          <w:p w14:paraId="044CA9A7">
            <w:pPr>
              <w:spacing w:after="20" w:line="240" w:lineRule="auto"/>
            </w:pPr>
            <w:r>
              <w:rPr>
                <w:rFonts w:ascii="Arial" w:hAnsi="Arial" w:eastAsia="Arial"/>
                <w:sz w:val="14"/>
              </w:rPr>
              <w:t>resolvedDate</w:t>
            </w:r>
          </w:p>
        </w:tc>
        <w:tc>
          <w:tcPr>
            <w:tcW w:w="1728" w:type="dxa"/>
            <w:vAlign w:val="top"/>
          </w:tcPr>
          <w:p w14:paraId="5883E1A8">
            <w:pPr>
              <w:spacing w:after="20" w:line="240" w:lineRule="auto"/>
            </w:pPr>
            <w:r>
              <w:rPr>
                <w:rFonts w:ascii="Arial" w:hAnsi="Arial" w:eastAsia="Arial"/>
                <w:sz w:val="14"/>
              </w:rPr>
              <w:t>Validation</w:t>
            </w:r>
          </w:p>
        </w:tc>
        <w:tc>
          <w:tcPr>
            <w:tcW w:w="5760" w:type="dxa"/>
            <w:vAlign w:val="top"/>
          </w:tcPr>
          <w:p w14:paraId="091E3949">
            <w:pPr>
              <w:spacing w:after="20" w:line="240" w:lineRule="auto"/>
            </w:pPr>
            <w:r>
              <w:rPr>
                <w:rFonts w:ascii="Arial" w:hAnsi="Arial" w:eastAsia="Arial"/>
                <w:sz w:val="14"/>
              </w:rPr>
              <w:t>Ngày hoàn thành bổ sung</w:t>
            </w:r>
          </w:p>
        </w:tc>
      </w:tr>
      <w:tr w14:paraId="4AF3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9E24B77">
            <w:pPr>
              <w:spacing w:after="20" w:line="240" w:lineRule="auto"/>
            </w:pPr>
            <w:r>
              <w:rPr>
                <w:rFonts w:ascii="Arial" w:hAnsi="Arial" w:eastAsia="Arial"/>
                <w:sz w:val="14"/>
              </w:rPr>
              <w:t>UP-131</w:t>
            </w:r>
          </w:p>
        </w:tc>
        <w:tc>
          <w:tcPr>
            <w:tcW w:w="2016" w:type="dxa"/>
            <w:vAlign w:val="top"/>
          </w:tcPr>
          <w:p w14:paraId="1F979E8F">
            <w:pPr>
              <w:spacing w:after="20" w:line="240" w:lineRule="auto"/>
            </w:pPr>
            <w:r>
              <w:rPr>
                <w:rFonts w:ascii="Arial" w:hAnsi="Arial" w:eastAsia="Arial"/>
                <w:sz w:val="14"/>
              </w:rPr>
              <w:t>Deficiency Item</w:t>
            </w:r>
          </w:p>
        </w:tc>
        <w:tc>
          <w:tcPr>
            <w:tcW w:w="2160" w:type="dxa"/>
            <w:vAlign w:val="top"/>
          </w:tcPr>
          <w:p w14:paraId="5E90BF20">
            <w:pPr>
              <w:spacing w:after="20" w:line="240" w:lineRule="auto"/>
            </w:pPr>
            <w:r>
              <w:rPr>
                <w:rFonts w:ascii="Arial" w:hAnsi="Arial" w:eastAsia="Arial"/>
                <w:sz w:val="14"/>
              </w:rPr>
              <w:t>severity</w:t>
            </w:r>
          </w:p>
        </w:tc>
        <w:tc>
          <w:tcPr>
            <w:tcW w:w="1728" w:type="dxa"/>
            <w:vAlign w:val="top"/>
          </w:tcPr>
          <w:p w14:paraId="7D45C67C">
            <w:pPr>
              <w:spacing w:after="20" w:line="240" w:lineRule="auto"/>
            </w:pPr>
            <w:r>
              <w:rPr>
                <w:rFonts w:ascii="Arial" w:hAnsi="Arial" w:eastAsia="Arial"/>
                <w:sz w:val="14"/>
              </w:rPr>
              <w:t>Validation</w:t>
            </w:r>
          </w:p>
        </w:tc>
        <w:tc>
          <w:tcPr>
            <w:tcW w:w="5760" w:type="dxa"/>
            <w:vAlign w:val="top"/>
          </w:tcPr>
          <w:p w14:paraId="46E38AC7">
            <w:pPr>
              <w:spacing w:after="20" w:line="240" w:lineRule="auto"/>
            </w:pPr>
            <w:r>
              <w:rPr>
                <w:rFonts w:ascii="Arial" w:hAnsi="Arial" w:eastAsia="Arial"/>
                <w:sz w:val="14"/>
              </w:rPr>
              <w:t>Mức độ nghiêm trọng</w:t>
            </w:r>
          </w:p>
        </w:tc>
      </w:tr>
      <w:tr w14:paraId="4768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900D58A">
            <w:pPr>
              <w:spacing w:after="20" w:line="240" w:lineRule="auto"/>
            </w:pPr>
            <w:r>
              <w:rPr>
                <w:rFonts w:ascii="Arial" w:hAnsi="Arial" w:eastAsia="Arial"/>
                <w:sz w:val="14"/>
              </w:rPr>
              <w:t>UP-132</w:t>
            </w:r>
          </w:p>
        </w:tc>
        <w:tc>
          <w:tcPr>
            <w:tcW w:w="2016" w:type="dxa"/>
            <w:vAlign w:val="top"/>
          </w:tcPr>
          <w:p w14:paraId="35090485">
            <w:pPr>
              <w:spacing w:after="20" w:line="240" w:lineRule="auto"/>
            </w:pPr>
            <w:r>
              <w:rPr>
                <w:rFonts w:ascii="Arial" w:hAnsi="Arial" w:eastAsia="Arial"/>
                <w:sz w:val="14"/>
              </w:rPr>
              <w:t>Deficiency Item</w:t>
            </w:r>
          </w:p>
        </w:tc>
        <w:tc>
          <w:tcPr>
            <w:tcW w:w="2160" w:type="dxa"/>
            <w:vAlign w:val="top"/>
          </w:tcPr>
          <w:p w14:paraId="151A2BBF">
            <w:pPr>
              <w:spacing w:after="20" w:line="240" w:lineRule="auto"/>
            </w:pPr>
            <w:r>
              <w:rPr>
                <w:rFonts w:ascii="Arial" w:hAnsi="Arial" w:eastAsia="Arial"/>
                <w:sz w:val="14"/>
              </w:rPr>
              <w:t>status</w:t>
            </w:r>
          </w:p>
        </w:tc>
        <w:tc>
          <w:tcPr>
            <w:tcW w:w="1728" w:type="dxa"/>
            <w:vAlign w:val="top"/>
          </w:tcPr>
          <w:p w14:paraId="37664DC3">
            <w:pPr>
              <w:spacing w:after="20" w:line="240" w:lineRule="auto"/>
            </w:pPr>
            <w:r>
              <w:rPr>
                <w:rFonts w:ascii="Arial" w:hAnsi="Arial" w:eastAsia="Arial"/>
                <w:sz w:val="14"/>
              </w:rPr>
              <w:t>Validation</w:t>
            </w:r>
          </w:p>
        </w:tc>
        <w:tc>
          <w:tcPr>
            <w:tcW w:w="5760" w:type="dxa"/>
            <w:vAlign w:val="top"/>
          </w:tcPr>
          <w:p w14:paraId="38B2F412">
            <w:pPr>
              <w:spacing w:after="20" w:line="240" w:lineRule="auto"/>
            </w:pPr>
            <w:r>
              <w:rPr>
                <w:rFonts w:ascii="Arial" w:hAnsi="Arial" w:eastAsia="Arial"/>
                <w:sz w:val="14"/>
              </w:rPr>
              <w:t>Trạng thái xử lý</w:t>
            </w:r>
          </w:p>
        </w:tc>
      </w:tr>
      <w:tr w14:paraId="5B43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104955E">
            <w:pPr>
              <w:spacing w:after="20" w:line="240" w:lineRule="auto"/>
            </w:pPr>
            <w:r>
              <w:rPr>
                <w:rFonts w:ascii="Arial" w:hAnsi="Arial" w:eastAsia="Arial"/>
                <w:sz w:val="14"/>
              </w:rPr>
              <w:t>UP-133</w:t>
            </w:r>
          </w:p>
        </w:tc>
        <w:tc>
          <w:tcPr>
            <w:tcW w:w="2016" w:type="dxa"/>
            <w:vAlign w:val="top"/>
          </w:tcPr>
          <w:p w14:paraId="76E4029C">
            <w:pPr>
              <w:spacing w:after="20" w:line="240" w:lineRule="auto"/>
            </w:pPr>
            <w:r>
              <w:rPr>
                <w:rFonts w:ascii="Arial" w:hAnsi="Arial" w:eastAsia="Arial"/>
                <w:sz w:val="14"/>
              </w:rPr>
              <w:t>Deficiency Item</w:t>
            </w:r>
          </w:p>
        </w:tc>
        <w:tc>
          <w:tcPr>
            <w:tcW w:w="2160" w:type="dxa"/>
            <w:vAlign w:val="top"/>
          </w:tcPr>
          <w:p w14:paraId="62E69D6B">
            <w:pPr>
              <w:spacing w:after="20" w:line="240" w:lineRule="auto"/>
            </w:pPr>
            <w:r>
              <w:rPr>
                <w:rFonts w:ascii="Arial" w:hAnsi="Arial" w:eastAsia="Arial"/>
                <w:sz w:val="14"/>
              </w:rPr>
              <w:t>validationId</w:t>
            </w:r>
          </w:p>
        </w:tc>
        <w:tc>
          <w:tcPr>
            <w:tcW w:w="1728" w:type="dxa"/>
            <w:vAlign w:val="top"/>
          </w:tcPr>
          <w:p w14:paraId="6E56FAEE">
            <w:pPr>
              <w:spacing w:after="20" w:line="240" w:lineRule="auto"/>
            </w:pPr>
            <w:r>
              <w:rPr>
                <w:rFonts w:ascii="Arial" w:hAnsi="Arial" w:eastAsia="Arial"/>
                <w:sz w:val="14"/>
              </w:rPr>
              <w:t>Validation</w:t>
            </w:r>
          </w:p>
        </w:tc>
        <w:tc>
          <w:tcPr>
            <w:tcW w:w="5760" w:type="dxa"/>
            <w:vAlign w:val="top"/>
          </w:tcPr>
          <w:p w14:paraId="3C4FE395">
            <w:pPr>
              <w:spacing w:after="20" w:line="240" w:lineRule="auto"/>
            </w:pPr>
            <w:r>
              <w:rPr>
                <w:rFonts w:ascii="Arial" w:hAnsi="Arial" w:eastAsia="Arial"/>
                <w:sz w:val="14"/>
              </w:rPr>
              <w:t>Phiên kiểm tra</w:t>
            </w:r>
          </w:p>
        </w:tc>
      </w:tr>
      <w:tr w14:paraId="359B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97489ED">
            <w:pPr>
              <w:spacing w:after="20" w:line="240" w:lineRule="auto"/>
            </w:pPr>
            <w:r>
              <w:rPr>
                <w:rFonts w:ascii="Arial" w:hAnsi="Arial" w:eastAsia="Arial"/>
                <w:sz w:val="14"/>
              </w:rPr>
              <w:t>UP-134</w:t>
            </w:r>
          </w:p>
        </w:tc>
        <w:tc>
          <w:tcPr>
            <w:tcW w:w="2016" w:type="dxa"/>
            <w:vAlign w:val="top"/>
          </w:tcPr>
          <w:p w14:paraId="3C31E62D">
            <w:pPr>
              <w:spacing w:after="20" w:line="240" w:lineRule="auto"/>
            </w:pPr>
            <w:r>
              <w:rPr>
                <w:rFonts w:ascii="Arial" w:hAnsi="Arial" w:eastAsia="Arial"/>
                <w:sz w:val="14"/>
              </w:rPr>
              <w:t>Document</w:t>
            </w:r>
          </w:p>
        </w:tc>
        <w:tc>
          <w:tcPr>
            <w:tcW w:w="2160" w:type="dxa"/>
            <w:vAlign w:val="top"/>
          </w:tcPr>
          <w:p w14:paraId="309C77CC">
            <w:pPr>
              <w:spacing w:after="20" w:line="240" w:lineRule="auto"/>
            </w:pPr>
            <w:r>
              <w:rPr>
                <w:rFonts w:ascii="Arial" w:hAnsi="Arial" w:eastAsia="Arial"/>
                <w:sz w:val="14"/>
              </w:rPr>
              <w:t>documentId</w:t>
            </w:r>
          </w:p>
        </w:tc>
        <w:tc>
          <w:tcPr>
            <w:tcW w:w="1728" w:type="dxa"/>
            <w:vAlign w:val="top"/>
          </w:tcPr>
          <w:p w14:paraId="3421FEDD">
            <w:pPr>
              <w:spacing w:after="20" w:line="240" w:lineRule="auto"/>
            </w:pPr>
            <w:r>
              <w:rPr>
                <w:rFonts w:ascii="Arial" w:hAnsi="Arial" w:eastAsia="Arial"/>
                <w:sz w:val="14"/>
              </w:rPr>
              <w:t>FNOL</w:t>
            </w:r>
          </w:p>
        </w:tc>
        <w:tc>
          <w:tcPr>
            <w:tcW w:w="5760" w:type="dxa"/>
            <w:vAlign w:val="top"/>
          </w:tcPr>
          <w:p w14:paraId="72F90E85">
            <w:pPr>
              <w:spacing w:after="20" w:line="240" w:lineRule="auto"/>
            </w:pPr>
            <w:r>
              <w:rPr>
                <w:rFonts w:ascii="Arial" w:hAnsi="Arial" w:eastAsia="Arial"/>
                <w:sz w:val="14"/>
              </w:rPr>
              <w:t>Mã hình ảnh/tài liệu</w:t>
            </w:r>
          </w:p>
        </w:tc>
      </w:tr>
      <w:tr w14:paraId="526E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41101024">
            <w:pPr>
              <w:spacing w:after="20" w:line="240" w:lineRule="auto"/>
            </w:pPr>
            <w:r>
              <w:rPr>
                <w:rFonts w:ascii="Arial" w:hAnsi="Arial" w:eastAsia="Arial"/>
                <w:sz w:val="14"/>
              </w:rPr>
              <w:t>UP-135</w:t>
            </w:r>
          </w:p>
        </w:tc>
        <w:tc>
          <w:tcPr>
            <w:tcW w:w="2016" w:type="dxa"/>
            <w:vAlign w:val="top"/>
          </w:tcPr>
          <w:p w14:paraId="2558A42F">
            <w:pPr>
              <w:spacing w:after="20" w:line="240" w:lineRule="auto"/>
            </w:pPr>
            <w:r>
              <w:rPr>
                <w:rFonts w:ascii="Arial" w:hAnsi="Arial" w:eastAsia="Arial"/>
                <w:sz w:val="14"/>
              </w:rPr>
              <w:t>Document</w:t>
            </w:r>
          </w:p>
        </w:tc>
        <w:tc>
          <w:tcPr>
            <w:tcW w:w="2160" w:type="dxa"/>
            <w:vAlign w:val="top"/>
          </w:tcPr>
          <w:p w14:paraId="34F44C3C">
            <w:pPr>
              <w:spacing w:after="20" w:line="240" w:lineRule="auto"/>
            </w:pPr>
            <w:r>
              <w:rPr>
                <w:rFonts w:ascii="Arial" w:hAnsi="Arial" w:eastAsia="Arial"/>
                <w:sz w:val="14"/>
              </w:rPr>
              <w:t>documentType</w:t>
            </w:r>
          </w:p>
        </w:tc>
        <w:tc>
          <w:tcPr>
            <w:tcW w:w="1728" w:type="dxa"/>
            <w:vAlign w:val="top"/>
          </w:tcPr>
          <w:p w14:paraId="398F25E9">
            <w:pPr>
              <w:spacing w:after="20" w:line="240" w:lineRule="auto"/>
            </w:pPr>
            <w:r>
              <w:rPr>
                <w:rFonts w:ascii="Arial" w:hAnsi="Arial" w:eastAsia="Arial"/>
                <w:sz w:val="14"/>
              </w:rPr>
              <w:t>FNOL</w:t>
            </w:r>
          </w:p>
        </w:tc>
        <w:tc>
          <w:tcPr>
            <w:tcW w:w="5760" w:type="dxa"/>
            <w:vAlign w:val="top"/>
          </w:tcPr>
          <w:p w14:paraId="5DF615CF">
            <w:pPr>
              <w:spacing w:after="20" w:line="240" w:lineRule="auto"/>
            </w:pPr>
            <w:r>
              <w:rPr>
                <w:rFonts w:ascii="Arial" w:hAnsi="Arial" w:eastAsia="Arial"/>
                <w:sz w:val="14"/>
              </w:rPr>
              <w:t>Loại tệp</w:t>
            </w:r>
          </w:p>
        </w:tc>
      </w:tr>
      <w:tr w14:paraId="7784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58D50F3">
            <w:pPr>
              <w:spacing w:after="20" w:line="240" w:lineRule="auto"/>
            </w:pPr>
            <w:r>
              <w:rPr>
                <w:rFonts w:ascii="Arial" w:hAnsi="Arial" w:eastAsia="Arial"/>
                <w:sz w:val="14"/>
              </w:rPr>
              <w:t>UP-136</w:t>
            </w:r>
          </w:p>
        </w:tc>
        <w:tc>
          <w:tcPr>
            <w:tcW w:w="2016" w:type="dxa"/>
            <w:vAlign w:val="top"/>
          </w:tcPr>
          <w:p w14:paraId="309681AB">
            <w:pPr>
              <w:spacing w:after="20" w:line="240" w:lineRule="auto"/>
            </w:pPr>
            <w:r>
              <w:rPr>
                <w:rFonts w:ascii="Arial" w:hAnsi="Arial" w:eastAsia="Arial"/>
                <w:sz w:val="14"/>
              </w:rPr>
              <w:t>Document</w:t>
            </w:r>
          </w:p>
        </w:tc>
        <w:tc>
          <w:tcPr>
            <w:tcW w:w="2160" w:type="dxa"/>
            <w:vAlign w:val="top"/>
          </w:tcPr>
          <w:p w14:paraId="4BB2595B">
            <w:pPr>
              <w:spacing w:after="20" w:line="240" w:lineRule="auto"/>
            </w:pPr>
            <w:r>
              <w:rPr>
                <w:rFonts w:ascii="Arial" w:hAnsi="Arial" w:eastAsia="Arial"/>
                <w:sz w:val="14"/>
              </w:rPr>
              <w:t>extractedData</w:t>
            </w:r>
          </w:p>
        </w:tc>
        <w:tc>
          <w:tcPr>
            <w:tcW w:w="1728" w:type="dxa"/>
            <w:vAlign w:val="top"/>
          </w:tcPr>
          <w:p w14:paraId="5749ED9D">
            <w:pPr>
              <w:spacing w:after="20" w:line="240" w:lineRule="auto"/>
            </w:pPr>
            <w:r>
              <w:rPr>
                <w:rFonts w:ascii="Arial" w:hAnsi="Arial" w:eastAsia="Arial"/>
                <w:sz w:val="14"/>
              </w:rPr>
              <w:t>FNOL</w:t>
            </w:r>
          </w:p>
        </w:tc>
        <w:tc>
          <w:tcPr>
            <w:tcW w:w="5760" w:type="dxa"/>
            <w:vAlign w:val="top"/>
          </w:tcPr>
          <w:p w14:paraId="5896C0F9">
            <w:pPr>
              <w:spacing w:after="20" w:line="240" w:lineRule="auto"/>
            </w:pPr>
            <w:r>
              <w:rPr>
                <w:rFonts w:ascii="Arial" w:hAnsi="Arial" w:eastAsia="Arial"/>
                <w:sz w:val="14"/>
              </w:rPr>
              <w:t>Dữ liệu trích xuất</w:t>
            </w:r>
          </w:p>
        </w:tc>
      </w:tr>
      <w:tr w14:paraId="51F0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D4653B1">
            <w:pPr>
              <w:spacing w:after="20" w:line="240" w:lineRule="auto"/>
            </w:pPr>
            <w:r>
              <w:rPr>
                <w:rFonts w:ascii="Arial" w:hAnsi="Arial" w:eastAsia="Arial"/>
                <w:sz w:val="14"/>
              </w:rPr>
              <w:t>UP-137</w:t>
            </w:r>
          </w:p>
        </w:tc>
        <w:tc>
          <w:tcPr>
            <w:tcW w:w="2016" w:type="dxa"/>
            <w:vAlign w:val="top"/>
          </w:tcPr>
          <w:p w14:paraId="0A6D9183">
            <w:pPr>
              <w:spacing w:after="20" w:line="240" w:lineRule="auto"/>
            </w:pPr>
            <w:r>
              <w:rPr>
                <w:rFonts w:ascii="Arial" w:hAnsi="Arial" w:eastAsia="Arial"/>
                <w:sz w:val="14"/>
              </w:rPr>
              <w:t>Document</w:t>
            </w:r>
          </w:p>
        </w:tc>
        <w:tc>
          <w:tcPr>
            <w:tcW w:w="2160" w:type="dxa"/>
            <w:vAlign w:val="top"/>
          </w:tcPr>
          <w:p w14:paraId="0A9A0C92">
            <w:pPr>
              <w:spacing w:after="20" w:line="240" w:lineRule="auto"/>
            </w:pPr>
            <w:r>
              <w:rPr>
                <w:rFonts w:ascii="Arial" w:hAnsi="Arial" w:eastAsia="Arial"/>
                <w:sz w:val="14"/>
              </w:rPr>
              <w:t>fileUrl</w:t>
            </w:r>
          </w:p>
        </w:tc>
        <w:tc>
          <w:tcPr>
            <w:tcW w:w="1728" w:type="dxa"/>
            <w:vAlign w:val="top"/>
          </w:tcPr>
          <w:p w14:paraId="4AE635BF">
            <w:pPr>
              <w:spacing w:after="20" w:line="240" w:lineRule="auto"/>
            </w:pPr>
            <w:r>
              <w:rPr>
                <w:rFonts w:ascii="Arial" w:hAnsi="Arial" w:eastAsia="Arial"/>
                <w:sz w:val="14"/>
              </w:rPr>
              <w:t>FNOL</w:t>
            </w:r>
          </w:p>
        </w:tc>
        <w:tc>
          <w:tcPr>
            <w:tcW w:w="5760" w:type="dxa"/>
            <w:vAlign w:val="top"/>
          </w:tcPr>
          <w:p w14:paraId="6AA54E0C">
            <w:pPr>
              <w:spacing w:after="20" w:line="240" w:lineRule="auto"/>
            </w:pPr>
            <w:r>
              <w:rPr>
                <w:rFonts w:ascii="Arial" w:hAnsi="Arial" w:eastAsia="Arial"/>
                <w:sz w:val="14"/>
              </w:rPr>
              <w:t>Đường dẫn tệp</w:t>
            </w:r>
          </w:p>
        </w:tc>
      </w:tr>
      <w:tr w14:paraId="6344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4E8D8310">
            <w:pPr>
              <w:spacing w:after="20" w:line="240" w:lineRule="auto"/>
            </w:pPr>
            <w:r>
              <w:rPr>
                <w:rFonts w:ascii="Arial" w:hAnsi="Arial" w:eastAsia="Arial"/>
                <w:sz w:val="14"/>
              </w:rPr>
              <w:t>UP-138</w:t>
            </w:r>
          </w:p>
        </w:tc>
        <w:tc>
          <w:tcPr>
            <w:tcW w:w="2016" w:type="dxa"/>
            <w:vAlign w:val="top"/>
          </w:tcPr>
          <w:p w14:paraId="4E33EA2F">
            <w:pPr>
              <w:spacing w:after="20" w:line="240" w:lineRule="auto"/>
            </w:pPr>
            <w:r>
              <w:rPr>
                <w:rFonts w:ascii="Arial" w:hAnsi="Arial" w:eastAsia="Arial"/>
                <w:sz w:val="14"/>
              </w:rPr>
              <w:t>Document</w:t>
            </w:r>
          </w:p>
        </w:tc>
        <w:tc>
          <w:tcPr>
            <w:tcW w:w="2160" w:type="dxa"/>
            <w:vAlign w:val="top"/>
          </w:tcPr>
          <w:p w14:paraId="0678BDF9">
            <w:pPr>
              <w:spacing w:after="20" w:line="240" w:lineRule="auto"/>
            </w:pPr>
            <w:r>
              <w:rPr>
                <w:rFonts w:ascii="Arial" w:hAnsi="Arial" w:eastAsia="Arial"/>
                <w:sz w:val="14"/>
              </w:rPr>
              <w:t>ocrConfidence</w:t>
            </w:r>
          </w:p>
        </w:tc>
        <w:tc>
          <w:tcPr>
            <w:tcW w:w="1728" w:type="dxa"/>
            <w:vAlign w:val="top"/>
          </w:tcPr>
          <w:p w14:paraId="7B1DF0E9">
            <w:pPr>
              <w:spacing w:after="20" w:line="240" w:lineRule="auto"/>
            </w:pPr>
            <w:r>
              <w:rPr>
                <w:rFonts w:ascii="Arial" w:hAnsi="Arial" w:eastAsia="Arial"/>
                <w:sz w:val="14"/>
              </w:rPr>
              <w:t>FNOL</w:t>
            </w:r>
          </w:p>
        </w:tc>
        <w:tc>
          <w:tcPr>
            <w:tcW w:w="5760" w:type="dxa"/>
            <w:vAlign w:val="top"/>
          </w:tcPr>
          <w:p w14:paraId="2A3F3AC9">
            <w:pPr>
              <w:spacing w:after="20" w:line="240" w:lineRule="auto"/>
            </w:pPr>
            <w:r>
              <w:rPr>
                <w:rFonts w:ascii="Arial" w:hAnsi="Arial" w:eastAsia="Arial"/>
                <w:sz w:val="14"/>
              </w:rPr>
              <w:t>Mức độ tin cậy</w:t>
            </w:r>
          </w:p>
        </w:tc>
      </w:tr>
      <w:tr w14:paraId="2A76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DE15317">
            <w:pPr>
              <w:spacing w:after="20" w:line="240" w:lineRule="auto"/>
            </w:pPr>
            <w:r>
              <w:rPr>
                <w:rFonts w:ascii="Arial" w:hAnsi="Arial" w:eastAsia="Arial"/>
                <w:sz w:val="14"/>
              </w:rPr>
              <w:t>UP-139</w:t>
            </w:r>
          </w:p>
        </w:tc>
        <w:tc>
          <w:tcPr>
            <w:tcW w:w="2016" w:type="dxa"/>
            <w:vAlign w:val="top"/>
          </w:tcPr>
          <w:p w14:paraId="1A76C36A">
            <w:pPr>
              <w:spacing w:after="20" w:line="240" w:lineRule="auto"/>
            </w:pPr>
            <w:r>
              <w:rPr>
                <w:rFonts w:ascii="Arial" w:hAnsi="Arial" w:eastAsia="Arial"/>
                <w:sz w:val="14"/>
              </w:rPr>
              <w:t>Document</w:t>
            </w:r>
          </w:p>
        </w:tc>
        <w:tc>
          <w:tcPr>
            <w:tcW w:w="2160" w:type="dxa"/>
            <w:vAlign w:val="top"/>
          </w:tcPr>
          <w:p w14:paraId="2B248A09">
            <w:pPr>
              <w:spacing w:after="20" w:line="240" w:lineRule="auto"/>
            </w:pPr>
            <w:r>
              <w:rPr>
                <w:rFonts w:ascii="Arial" w:hAnsi="Arial" w:eastAsia="Arial"/>
                <w:sz w:val="14"/>
              </w:rPr>
              <w:t>ocrStatus</w:t>
            </w:r>
          </w:p>
        </w:tc>
        <w:tc>
          <w:tcPr>
            <w:tcW w:w="1728" w:type="dxa"/>
            <w:vAlign w:val="top"/>
          </w:tcPr>
          <w:p w14:paraId="7E4BE28A">
            <w:pPr>
              <w:spacing w:after="20" w:line="240" w:lineRule="auto"/>
            </w:pPr>
            <w:r>
              <w:rPr>
                <w:rFonts w:ascii="Arial" w:hAnsi="Arial" w:eastAsia="Arial"/>
                <w:sz w:val="14"/>
              </w:rPr>
              <w:t>FNOL</w:t>
            </w:r>
          </w:p>
        </w:tc>
        <w:tc>
          <w:tcPr>
            <w:tcW w:w="5760" w:type="dxa"/>
            <w:vAlign w:val="top"/>
          </w:tcPr>
          <w:p w14:paraId="0A41296F">
            <w:pPr>
              <w:spacing w:after="20" w:line="240" w:lineRule="auto"/>
            </w:pPr>
            <w:r>
              <w:rPr>
                <w:rFonts w:ascii="Arial" w:hAnsi="Arial" w:eastAsia="Arial"/>
                <w:sz w:val="14"/>
              </w:rPr>
              <w:t>Trạng thái xử lý OCR</w:t>
            </w:r>
          </w:p>
        </w:tc>
      </w:tr>
      <w:tr w14:paraId="31A8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509F9F">
            <w:pPr>
              <w:spacing w:after="20" w:line="240" w:lineRule="auto"/>
            </w:pPr>
            <w:r>
              <w:rPr>
                <w:rFonts w:ascii="Arial" w:hAnsi="Arial" w:eastAsia="Arial"/>
                <w:sz w:val="14"/>
              </w:rPr>
              <w:t>UP-140</w:t>
            </w:r>
          </w:p>
        </w:tc>
        <w:tc>
          <w:tcPr>
            <w:tcW w:w="2016" w:type="dxa"/>
            <w:vAlign w:val="top"/>
          </w:tcPr>
          <w:p w14:paraId="72817911">
            <w:pPr>
              <w:spacing w:after="20" w:line="240" w:lineRule="auto"/>
            </w:pPr>
            <w:r>
              <w:rPr>
                <w:rFonts w:ascii="Arial" w:hAnsi="Arial" w:eastAsia="Arial"/>
                <w:sz w:val="14"/>
              </w:rPr>
              <w:t>Evidence</w:t>
            </w:r>
          </w:p>
        </w:tc>
        <w:tc>
          <w:tcPr>
            <w:tcW w:w="2160" w:type="dxa"/>
            <w:vAlign w:val="top"/>
          </w:tcPr>
          <w:p w14:paraId="655DA043">
            <w:pPr>
              <w:spacing w:after="20" w:line="240" w:lineRule="auto"/>
            </w:pPr>
            <w:r>
              <w:rPr>
                <w:rFonts w:ascii="Arial" w:hAnsi="Arial" w:eastAsia="Arial"/>
                <w:sz w:val="14"/>
              </w:rPr>
              <w:t>collectedBy</w:t>
            </w:r>
          </w:p>
        </w:tc>
        <w:tc>
          <w:tcPr>
            <w:tcW w:w="1728" w:type="dxa"/>
            <w:vAlign w:val="top"/>
          </w:tcPr>
          <w:p w14:paraId="6AA1B9D0">
            <w:pPr>
              <w:spacing w:after="20" w:line="240" w:lineRule="auto"/>
            </w:pPr>
            <w:r>
              <w:rPr>
                <w:rFonts w:ascii="Arial" w:hAnsi="Arial" w:eastAsia="Arial"/>
                <w:sz w:val="14"/>
              </w:rPr>
              <w:t>Investigation</w:t>
            </w:r>
          </w:p>
        </w:tc>
        <w:tc>
          <w:tcPr>
            <w:tcW w:w="5760" w:type="dxa"/>
            <w:vAlign w:val="top"/>
          </w:tcPr>
          <w:p w14:paraId="0E345A72">
            <w:pPr>
              <w:spacing w:after="20" w:line="240" w:lineRule="auto"/>
            </w:pPr>
            <w:r>
              <w:rPr>
                <w:rFonts w:ascii="Arial" w:hAnsi="Arial" w:eastAsia="Arial"/>
                <w:sz w:val="14"/>
              </w:rPr>
              <w:t>Người thu thập chứng cứ</w:t>
            </w:r>
          </w:p>
        </w:tc>
      </w:tr>
      <w:tr w14:paraId="6121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82ABD9">
            <w:pPr>
              <w:spacing w:after="20" w:line="240" w:lineRule="auto"/>
            </w:pPr>
            <w:r>
              <w:rPr>
                <w:rFonts w:ascii="Arial" w:hAnsi="Arial" w:eastAsia="Arial"/>
                <w:sz w:val="14"/>
              </w:rPr>
              <w:t>UP-141</w:t>
            </w:r>
          </w:p>
        </w:tc>
        <w:tc>
          <w:tcPr>
            <w:tcW w:w="2016" w:type="dxa"/>
            <w:vAlign w:val="top"/>
          </w:tcPr>
          <w:p w14:paraId="0FB464A8">
            <w:pPr>
              <w:spacing w:after="20" w:line="240" w:lineRule="auto"/>
            </w:pPr>
            <w:r>
              <w:rPr>
                <w:rFonts w:ascii="Arial" w:hAnsi="Arial" w:eastAsia="Arial"/>
                <w:sz w:val="14"/>
              </w:rPr>
              <w:t>Evidence</w:t>
            </w:r>
          </w:p>
        </w:tc>
        <w:tc>
          <w:tcPr>
            <w:tcW w:w="2160" w:type="dxa"/>
            <w:vAlign w:val="top"/>
          </w:tcPr>
          <w:p w14:paraId="7ADC50E9">
            <w:pPr>
              <w:spacing w:after="20" w:line="240" w:lineRule="auto"/>
            </w:pPr>
            <w:r>
              <w:rPr>
                <w:rFonts w:ascii="Arial" w:hAnsi="Arial" w:eastAsia="Arial"/>
                <w:sz w:val="14"/>
              </w:rPr>
              <w:t>collectedDate</w:t>
            </w:r>
          </w:p>
        </w:tc>
        <w:tc>
          <w:tcPr>
            <w:tcW w:w="1728" w:type="dxa"/>
            <w:vAlign w:val="top"/>
          </w:tcPr>
          <w:p w14:paraId="26B318A0">
            <w:pPr>
              <w:spacing w:after="20" w:line="240" w:lineRule="auto"/>
            </w:pPr>
            <w:r>
              <w:rPr>
                <w:rFonts w:ascii="Arial" w:hAnsi="Arial" w:eastAsia="Arial"/>
                <w:sz w:val="14"/>
              </w:rPr>
              <w:t>Investigation</w:t>
            </w:r>
          </w:p>
        </w:tc>
        <w:tc>
          <w:tcPr>
            <w:tcW w:w="5760" w:type="dxa"/>
            <w:vAlign w:val="top"/>
          </w:tcPr>
          <w:p w14:paraId="6BC4443B">
            <w:pPr>
              <w:spacing w:after="20" w:line="240" w:lineRule="auto"/>
            </w:pPr>
            <w:r>
              <w:rPr>
                <w:rFonts w:ascii="Arial" w:hAnsi="Arial" w:eastAsia="Arial"/>
                <w:sz w:val="14"/>
              </w:rPr>
              <w:t>Thời điểm thu thập chứng cứ</w:t>
            </w:r>
          </w:p>
        </w:tc>
      </w:tr>
      <w:tr w14:paraId="0A74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29C709A">
            <w:pPr>
              <w:spacing w:after="20" w:line="240" w:lineRule="auto"/>
            </w:pPr>
            <w:r>
              <w:rPr>
                <w:rFonts w:ascii="Arial" w:hAnsi="Arial" w:eastAsia="Arial"/>
                <w:sz w:val="14"/>
              </w:rPr>
              <w:t>UP-142</w:t>
            </w:r>
          </w:p>
        </w:tc>
        <w:tc>
          <w:tcPr>
            <w:tcW w:w="2016" w:type="dxa"/>
            <w:vAlign w:val="top"/>
          </w:tcPr>
          <w:p w14:paraId="21C111F7">
            <w:pPr>
              <w:spacing w:after="20" w:line="240" w:lineRule="auto"/>
            </w:pPr>
            <w:r>
              <w:rPr>
                <w:rFonts w:ascii="Arial" w:hAnsi="Arial" w:eastAsia="Arial"/>
                <w:sz w:val="14"/>
              </w:rPr>
              <w:t>Evidence</w:t>
            </w:r>
          </w:p>
        </w:tc>
        <w:tc>
          <w:tcPr>
            <w:tcW w:w="2160" w:type="dxa"/>
            <w:vAlign w:val="top"/>
          </w:tcPr>
          <w:p w14:paraId="3462518B">
            <w:pPr>
              <w:spacing w:after="20" w:line="240" w:lineRule="auto"/>
            </w:pPr>
            <w:r>
              <w:rPr>
                <w:rFonts w:ascii="Arial" w:hAnsi="Arial" w:eastAsia="Arial"/>
                <w:sz w:val="14"/>
              </w:rPr>
              <w:t>description</w:t>
            </w:r>
          </w:p>
        </w:tc>
        <w:tc>
          <w:tcPr>
            <w:tcW w:w="1728" w:type="dxa"/>
            <w:vAlign w:val="top"/>
          </w:tcPr>
          <w:p w14:paraId="61B3DA94">
            <w:pPr>
              <w:spacing w:after="20" w:line="240" w:lineRule="auto"/>
            </w:pPr>
            <w:r>
              <w:rPr>
                <w:rFonts w:ascii="Arial" w:hAnsi="Arial" w:eastAsia="Arial"/>
                <w:sz w:val="14"/>
              </w:rPr>
              <w:t>Investigation</w:t>
            </w:r>
          </w:p>
        </w:tc>
        <w:tc>
          <w:tcPr>
            <w:tcW w:w="5760" w:type="dxa"/>
            <w:vAlign w:val="top"/>
          </w:tcPr>
          <w:p w14:paraId="4570195C">
            <w:pPr>
              <w:spacing w:after="20" w:line="240" w:lineRule="auto"/>
            </w:pPr>
            <w:r>
              <w:rPr>
                <w:rFonts w:ascii="Arial" w:hAnsi="Arial" w:eastAsia="Arial"/>
                <w:sz w:val="14"/>
              </w:rPr>
              <w:t>Mô tả ngắn về chứng cứ</w:t>
            </w:r>
          </w:p>
        </w:tc>
      </w:tr>
      <w:tr w14:paraId="7BC2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E175F0">
            <w:pPr>
              <w:spacing w:after="20" w:line="240" w:lineRule="auto"/>
            </w:pPr>
            <w:r>
              <w:rPr>
                <w:rFonts w:ascii="Arial" w:hAnsi="Arial" w:eastAsia="Arial"/>
                <w:sz w:val="14"/>
              </w:rPr>
              <w:t>UP-143</w:t>
            </w:r>
          </w:p>
        </w:tc>
        <w:tc>
          <w:tcPr>
            <w:tcW w:w="2016" w:type="dxa"/>
            <w:vAlign w:val="top"/>
          </w:tcPr>
          <w:p w14:paraId="5EE2103A">
            <w:pPr>
              <w:spacing w:after="20" w:line="240" w:lineRule="auto"/>
            </w:pPr>
            <w:r>
              <w:rPr>
                <w:rFonts w:ascii="Arial" w:hAnsi="Arial" w:eastAsia="Arial"/>
                <w:sz w:val="14"/>
              </w:rPr>
              <w:t>Evidence</w:t>
            </w:r>
          </w:p>
        </w:tc>
        <w:tc>
          <w:tcPr>
            <w:tcW w:w="2160" w:type="dxa"/>
            <w:vAlign w:val="top"/>
          </w:tcPr>
          <w:p w14:paraId="1D15A4F8">
            <w:pPr>
              <w:spacing w:after="20" w:line="240" w:lineRule="auto"/>
            </w:pPr>
            <w:r>
              <w:rPr>
                <w:rFonts w:ascii="Arial" w:hAnsi="Arial" w:eastAsia="Arial"/>
                <w:sz w:val="14"/>
              </w:rPr>
              <w:t>documentId</w:t>
            </w:r>
          </w:p>
        </w:tc>
        <w:tc>
          <w:tcPr>
            <w:tcW w:w="1728" w:type="dxa"/>
            <w:vAlign w:val="top"/>
          </w:tcPr>
          <w:p w14:paraId="1BCC01A3">
            <w:pPr>
              <w:spacing w:after="20" w:line="240" w:lineRule="auto"/>
            </w:pPr>
            <w:r>
              <w:rPr>
                <w:rFonts w:ascii="Arial" w:hAnsi="Arial" w:eastAsia="Arial"/>
                <w:sz w:val="14"/>
              </w:rPr>
              <w:t>Investigation</w:t>
            </w:r>
          </w:p>
        </w:tc>
        <w:tc>
          <w:tcPr>
            <w:tcW w:w="5760" w:type="dxa"/>
            <w:vAlign w:val="top"/>
          </w:tcPr>
          <w:p w14:paraId="3374741E">
            <w:pPr>
              <w:spacing w:after="20" w:line="240" w:lineRule="auto"/>
            </w:pPr>
            <w:r>
              <w:rPr>
                <w:rFonts w:ascii="Arial" w:hAnsi="Arial" w:eastAsia="Arial"/>
                <w:sz w:val="14"/>
              </w:rPr>
              <w:t>Tài liệu gốc được sử dụng làm chứng cứ (nếu có)</w:t>
            </w:r>
          </w:p>
        </w:tc>
      </w:tr>
      <w:tr w14:paraId="0EC4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E5F45B0">
            <w:pPr>
              <w:spacing w:after="20" w:line="240" w:lineRule="auto"/>
            </w:pPr>
            <w:r>
              <w:rPr>
                <w:rFonts w:ascii="Arial" w:hAnsi="Arial" w:eastAsia="Arial"/>
                <w:sz w:val="14"/>
              </w:rPr>
              <w:t>UP-144</w:t>
            </w:r>
          </w:p>
        </w:tc>
        <w:tc>
          <w:tcPr>
            <w:tcW w:w="2016" w:type="dxa"/>
            <w:vAlign w:val="top"/>
          </w:tcPr>
          <w:p w14:paraId="472C12F2">
            <w:pPr>
              <w:spacing w:after="20" w:line="240" w:lineRule="auto"/>
            </w:pPr>
            <w:r>
              <w:rPr>
                <w:rFonts w:ascii="Arial" w:hAnsi="Arial" w:eastAsia="Arial"/>
                <w:sz w:val="14"/>
              </w:rPr>
              <w:t>Evidence</w:t>
            </w:r>
          </w:p>
        </w:tc>
        <w:tc>
          <w:tcPr>
            <w:tcW w:w="2160" w:type="dxa"/>
            <w:vAlign w:val="top"/>
          </w:tcPr>
          <w:p w14:paraId="27C951E9">
            <w:pPr>
              <w:spacing w:after="20" w:line="240" w:lineRule="auto"/>
            </w:pPr>
            <w:r>
              <w:rPr>
                <w:rFonts w:ascii="Arial" w:hAnsi="Arial" w:eastAsia="Arial"/>
                <w:sz w:val="14"/>
              </w:rPr>
              <w:t>evidenceId</w:t>
            </w:r>
          </w:p>
        </w:tc>
        <w:tc>
          <w:tcPr>
            <w:tcW w:w="1728" w:type="dxa"/>
            <w:vAlign w:val="top"/>
          </w:tcPr>
          <w:p w14:paraId="0D04D169">
            <w:pPr>
              <w:spacing w:after="20" w:line="240" w:lineRule="auto"/>
            </w:pPr>
            <w:r>
              <w:rPr>
                <w:rFonts w:ascii="Arial" w:hAnsi="Arial" w:eastAsia="Arial"/>
                <w:sz w:val="14"/>
              </w:rPr>
              <w:t>Investigation</w:t>
            </w:r>
          </w:p>
        </w:tc>
        <w:tc>
          <w:tcPr>
            <w:tcW w:w="5760" w:type="dxa"/>
            <w:vAlign w:val="top"/>
          </w:tcPr>
          <w:p w14:paraId="4314CA7A">
            <w:pPr>
              <w:spacing w:after="20" w:line="240" w:lineRule="auto"/>
            </w:pPr>
            <w:r>
              <w:rPr>
                <w:rFonts w:ascii="Arial" w:hAnsi="Arial" w:eastAsia="Arial"/>
                <w:sz w:val="14"/>
              </w:rPr>
              <w:t>Mã chứng cứ</w:t>
            </w:r>
          </w:p>
        </w:tc>
      </w:tr>
      <w:tr w14:paraId="676C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C34E6DE">
            <w:pPr>
              <w:spacing w:after="20" w:line="240" w:lineRule="auto"/>
            </w:pPr>
            <w:r>
              <w:rPr>
                <w:rFonts w:ascii="Arial" w:hAnsi="Arial" w:eastAsia="Arial"/>
                <w:sz w:val="14"/>
              </w:rPr>
              <w:t>UP-145</w:t>
            </w:r>
          </w:p>
        </w:tc>
        <w:tc>
          <w:tcPr>
            <w:tcW w:w="2016" w:type="dxa"/>
            <w:vAlign w:val="top"/>
          </w:tcPr>
          <w:p w14:paraId="720B3F62">
            <w:pPr>
              <w:spacing w:after="20" w:line="240" w:lineRule="auto"/>
            </w:pPr>
            <w:r>
              <w:rPr>
                <w:rFonts w:ascii="Arial" w:hAnsi="Arial" w:eastAsia="Arial"/>
                <w:sz w:val="14"/>
              </w:rPr>
              <w:t>Evidence</w:t>
            </w:r>
          </w:p>
        </w:tc>
        <w:tc>
          <w:tcPr>
            <w:tcW w:w="2160" w:type="dxa"/>
            <w:vAlign w:val="top"/>
          </w:tcPr>
          <w:p w14:paraId="58B63F95">
            <w:pPr>
              <w:spacing w:after="20" w:line="240" w:lineRule="auto"/>
            </w:pPr>
            <w:r>
              <w:rPr>
                <w:rFonts w:ascii="Arial" w:hAnsi="Arial" w:eastAsia="Arial"/>
                <w:sz w:val="14"/>
              </w:rPr>
              <w:t>evidenceType</w:t>
            </w:r>
          </w:p>
        </w:tc>
        <w:tc>
          <w:tcPr>
            <w:tcW w:w="1728" w:type="dxa"/>
            <w:vAlign w:val="top"/>
          </w:tcPr>
          <w:p w14:paraId="2BA36D2F">
            <w:pPr>
              <w:spacing w:after="20" w:line="240" w:lineRule="auto"/>
            </w:pPr>
            <w:r>
              <w:rPr>
                <w:rFonts w:ascii="Arial" w:hAnsi="Arial" w:eastAsia="Arial"/>
                <w:sz w:val="14"/>
              </w:rPr>
              <w:t>Investigation</w:t>
            </w:r>
          </w:p>
        </w:tc>
        <w:tc>
          <w:tcPr>
            <w:tcW w:w="5760" w:type="dxa"/>
            <w:vAlign w:val="top"/>
          </w:tcPr>
          <w:p w14:paraId="2FDDE73C">
            <w:pPr>
              <w:spacing w:after="20" w:line="240" w:lineRule="auto"/>
            </w:pPr>
            <w:r>
              <w:rPr>
                <w:rFonts w:ascii="Arial" w:hAnsi="Arial" w:eastAsia="Arial"/>
                <w:sz w:val="14"/>
              </w:rPr>
              <w:t>Loại chứng cứ (Photo, Video, Medical Record, Police Report, Witness Statement, GPS, Call Verification...)</w:t>
            </w:r>
          </w:p>
        </w:tc>
      </w:tr>
      <w:tr w14:paraId="1B00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DA03394">
            <w:pPr>
              <w:spacing w:after="20" w:line="240" w:lineRule="auto"/>
            </w:pPr>
            <w:r>
              <w:rPr>
                <w:rFonts w:ascii="Arial" w:hAnsi="Arial" w:eastAsia="Arial"/>
                <w:sz w:val="14"/>
              </w:rPr>
              <w:t>UP-146</w:t>
            </w:r>
          </w:p>
        </w:tc>
        <w:tc>
          <w:tcPr>
            <w:tcW w:w="2016" w:type="dxa"/>
            <w:vAlign w:val="top"/>
          </w:tcPr>
          <w:p w14:paraId="156FE04C">
            <w:pPr>
              <w:spacing w:after="20" w:line="240" w:lineRule="auto"/>
            </w:pPr>
            <w:r>
              <w:rPr>
                <w:rFonts w:ascii="Arial" w:hAnsi="Arial" w:eastAsia="Arial"/>
                <w:sz w:val="14"/>
              </w:rPr>
              <w:t>Evidence</w:t>
            </w:r>
          </w:p>
        </w:tc>
        <w:tc>
          <w:tcPr>
            <w:tcW w:w="2160" w:type="dxa"/>
            <w:vAlign w:val="top"/>
          </w:tcPr>
          <w:p w14:paraId="2B4E8296">
            <w:pPr>
              <w:spacing w:after="20" w:line="240" w:lineRule="auto"/>
            </w:pPr>
            <w:r>
              <w:rPr>
                <w:rFonts w:ascii="Arial" w:hAnsi="Arial" w:eastAsia="Arial"/>
                <w:sz w:val="14"/>
              </w:rPr>
              <w:t>investigationId</w:t>
            </w:r>
          </w:p>
        </w:tc>
        <w:tc>
          <w:tcPr>
            <w:tcW w:w="1728" w:type="dxa"/>
            <w:vAlign w:val="top"/>
          </w:tcPr>
          <w:p w14:paraId="102535BB">
            <w:pPr>
              <w:spacing w:after="20" w:line="240" w:lineRule="auto"/>
            </w:pPr>
            <w:r>
              <w:rPr>
                <w:rFonts w:ascii="Arial" w:hAnsi="Arial" w:eastAsia="Arial"/>
                <w:sz w:val="14"/>
              </w:rPr>
              <w:t>Investigation</w:t>
            </w:r>
          </w:p>
        </w:tc>
        <w:tc>
          <w:tcPr>
            <w:tcW w:w="5760" w:type="dxa"/>
            <w:vAlign w:val="top"/>
          </w:tcPr>
          <w:p w14:paraId="77FC80A5">
            <w:pPr>
              <w:spacing w:after="20" w:line="240" w:lineRule="auto"/>
            </w:pPr>
            <w:r>
              <w:rPr>
                <w:rFonts w:ascii="Arial" w:hAnsi="Arial" w:eastAsia="Arial"/>
                <w:sz w:val="14"/>
              </w:rPr>
              <w:t>Mã cuộc điều tra mà chứng cứ thuộc về</w:t>
            </w:r>
          </w:p>
        </w:tc>
      </w:tr>
      <w:tr w14:paraId="3079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AD1D45A">
            <w:pPr>
              <w:spacing w:after="20" w:line="240" w:lineRule="auto"/>
            </w:pPr>
            <w:r>
              <w:rPr>
                <w:rFonts w:ascii="Arial" w:hAnsi="Arial" w:eastAsia="Arial"/>
                <w:sz w:val="14"/>
              </w:rPr>
              <w:t>UP-147</w:t>
            </w:r>
          </w:p>
        </w:tc>
        <w:tc>
          <w:tcPr>
            <w:tcW w:w="2016" w:type="dxa"/>
            <w:vAlign w:val="top"/>
          </w:tcPr>
          <w:p w14:paraId="439E7220">
            <w:pPr>
              <w:spacing w:after="20" w:line="240" w:lineRule="auto"/>
            </w:pPr>
            <w:r>
              <w:rPr>
                <w:rFonts w:ascii="Arial" w:hAnsi="Arial" w:eastAsia="Arial"/>
                <w:sz w:val="14"/>
              </w:rPr>
              <w:t>Evidence</w:t>
            </w:r>
          </w:p>
        </w:tc>
        <w:tc>
          <w:tcPr>
            <w:tcW w:w="2160" w:type="dxa"/>
            <w:vAlign w:val="top"/>
          </w:tcPr>
          <w:p w14:paraId="372A7502">
            <w:pPr>
              <w:spacing w:after="20" w:line="240" w:lineRule="auto"/>
            </w:pPr>
            <w:r>
              <w:rPr>
                <w:rFonts w:ascii="Arial" w:hAnsi="Arial" w:eastAsia="Arial"/>
                <w:sz w:val="14"/>
              </w:rPr>
              <w:t>reliabilityScore</w:t>
            </w:r>
          </w:p>
        </w:tc>
        <w:tc>
          <w:tcPr>
            <w:tcW w:w="1728" w:type="dxa"/>
            <w:vAlign w:val="top"/>
          </w:tcPr>
          <w:p w14:paraId="4D86E94E">
            <w:pPr>
              <w:spacing w:after="20" w:line="240" w:lineRule="auto"/>
            </w:pPr>
            <w:r>
              <w:rPr>
                <w:rFonts w:ascii="Arial" w:hAnsi="Arial" w:eastAsia="Arial"/>
                <w:sz w:val="14"/>
              </w:rPr>
              <w:t>Investigation</w:t>
            </w:r>
          </w:p>
        </w:tc>
        <w:tc>
          <w:tcPr>
            <w:tcW w:w="5760" w:type="dxa"/>
            <w:vAlign w:val="top"/>
          </w:tcPr>
          <w:p w14:paraId="67E3244B">
            <w:pPr>
              <w:spacing w:after="20" w:line="240" w:lineRule="auto"/>
            </w:pPr>
            <w:r>
              <w:rPr>
                <w:rFonts w:ascii="Arial" w:hAnsi="Arial" w:eastAsia="Arial"/>
                <w:sz w:val="14"/>
              </w:rPr>
              <w:t>Mức độ tin cậy của chứng cứ (%)</w:t>
            </w:r>
          </w:p>
        </w:tc>
      </w:tr>
      <w:tr w14:paraId="7153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CBC664B">
            <w:pPr>
              <w:spacing w:after="20" w:line="240" w:lineRule="auto"/>
            </w:pPr>
            <w:r>
              <w:rPr>
                <w:rFonts w:ascii="Arial" w:hAnsi="Arial" w:eastAsia="Arial"/>
                <w:sz w:val="14"/>
              </w:rPr>
              <w:t>UP-148</w:t>
            </w:r>
          </w:p>
        </w:tc>
        <w:tc>
          <w:tcPr>
            <w:tcW w:w="2016" w:type="dxa"/>
            <w:vAlign w:val="top"/>
          </w:tcPr>
          <w:p w14:paraId="2C1A14AF">
            <w:pPr>
              <w:spacing w:after="20" w:line="240" w:lineRule="auto"/>
            </w:pPr>
            <w:r>
              <w:rPr>
                <w:rFonts w:ascii="Arial" w:hAnsi="Arial" w:eastAsia="Arial"/>
                <w:sz w:val="14"/>
              </w:rPr>
              <w:t>Evidence</w:t>
            </w:r>
          </w:p>
        </w:tc>
        <w:tc>
          <w:tcPr>
            <w:tcW w:w="2160" w:type="dxa"/>
            <w:vAlign w:val="top"/>
          </w:tcPr>
          <w:p w14:paraId="38B009A0">
            <w:pPr>
              <w:spacing w:after="20" w:line="240" w:lineRule="auto"/>
            </w:pPr>
            <w:r>
              <w:rPr>
                <w:rFonts w:ascii="Arial" w:hAnsi="Arial" w:eastAsia="Arial"/>
                <w:sz w:val="14"/>
              </w:rPr>
              <w:t>remark</w:t>
            </w:r>
          </w:p>
        </w:tc>
        <w:tc>
          <w:tcPr>
            <w:tcW w:w="1728" w:type="dxa"/>
            <w:vAlign w:val="top"/>
          </w:tcPr>
          <w:p w14:paraId="5E25191F">
            <w:pPr>
              <w:spacing w:after="20" w:line="240" w:lineRule="auto"/>
            </w:pPr>
            <w:r>
              <w:rPr>
                <w:rFonts w:ascii="Arial" w:hAnsi="Arial" w:eastAsia="Arial"/>
                <w:sz w:val="14"/>
              </w:rPr>
              <w:t>Investigation</w:t>
            </w:r>
          </w:p>
        </w:tc>
        <w:tc>
          <w:tcPr>
            <w:tcW w:w="5760" w:type="dxa"/>
            <w:vAlign w:val="top"/>
          </w:tcPr>
          <w:p w14:paraId="42A1440B">
            <w:pPr>
              <w:spacing w:after="20" w:line="240" w:lineRule="auto"/>
            </w:pPr>
            <w:r>
              <w:rPr>
                <w:rFonts w:ascii="Arial" w:hAnsi="Arial" w:eastAsia="Arial"/>
                <w:sz w:val="14"/>
              </w:rPr>
              <w:t>Ghi chú của điều tra viên</w:t>
            </w:r>
          </w:p>
        </w:tc>
      </w:tr>
      <w:tr w14:paraId="73FC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107F228">
            <w:pPr>
              <w:spacing w:after="20" w:line="240" w:lineRule="auto"/>
            </w:pPr>
            <w:r>
              <w:rPr>
                <w:rFonts w:ascii="Arial" w:hAnsi="Arial" w:eastAsia="Arial"/>
                <w:sz w:val="14"/>
              </w:rPr>
              <w:t>UP-149</w:t>
            </w:r>
          </w:p>
        </w:tc>
        <w:tc>
          <w:tcPr>
            <w:tcW w:w="2016" w:type="dxa"/>
            <w:vAlign w:val="top"/>
          </w:tcPr>
          <w:p w14:paraId="6159E735">
            <w:pPr>
              <w:spacing w:after="20" w:line="240" w:lineRule="auto"/>
            </w:pPr>
            <w:r>
              <w:rPr>
                <w:rFonts w:ascii="Arial" w:hAnsi="Arial" w:eastAsia="Arial"/>
                <w:sz w:val="14"/>
              </w:rPr>
              <w:t>Evidence</w:t>
            </w:r>
          </w:p>
        </w:tc>
        <w:tc>
          <w:tcPr>
            <w:tcW w:w="2160" w:type="dxa"/>
            <w:vAlign w:val="top"/>
          </w:tcPr>
          <w:p w14:paraId="097EE775">
            <w:pPr>
              <w:spacing w:after="20" w:line="240" w:lineRule="auto"/>
            </w:pPr>
            <w:r>
              <w:rPr>
                <w:rFonts w:ascii="Arial" w:hAnsi="Arial" w:eastAsia="Arial"/>
                <w:sz w:val="14"/>
              </w:rPr>
              <w:t>source</w:t>
            </w:r>
          </w:p>
        </w:tc>
        <w:tc>
          <w:tcPr>
            <w:tcW w:w="1728" w:type="dxa"/>
            <w:vAlign w:val="top"/>
          </w:tcPr>
          <w:p w14:paraId="4908ACDC">
            <w:pPr>
              <w:spacing w:after="20" w:line="240" w:lineRule="auto"/>
            </w:pPr>
            <w:r>
              <w:rPr>
                <w:rFonts w:ascii="Arial" w:hAnsi="Arial" w:eastAsia="Arial"/>
                <w:sz w:val="14"/>
              </w:rPr>
              <w:t>Investigation</w:t>
            </w:r>
          </w:p>
        </w:tc>
        <w:tc>
          <w:tcPr>
            <w:tcW w:w="5760" w:type="dxa"/>
            <w:vAlign w:val="top"/>
          </w:tcPr>
          <w:p w14:paraId="2FD04BEF">
            <w:pPr>
              <w:spacing w:after="20" w:line="240" w:lineRule="auto"/>
            </w:pPr>
            <w:r>
              <w:rPr>
                <w:rFonts w:ascii="Arial" w:hAnsi="Arial" w:eastAsia="Arial"/>
                <w:sz w:val="14"/>
              </w:rPr>
              <w:t>Nguồn cung cấp chứng cứ (Customer, Hospital, Police, Garage, Witness, Camera...)</w:t>
            </w:r>
          </w:p>
        </w:tc>
      </w:tr>
      <w:tr w14:paraId="2045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03E39C4">
            <w:pPr>
              <w:spacing w:after="20" w:line="240" w:lineRule="auto"/>
            </w:pPr>
            <w:r>
              <w:rPr>
                <w:rFonts w:ascii="Arial" w:hAnsi="Arial" w:eastAsia="Arial"/>
                <w:sz w:val="14"/>
              </w:rPr>
              <w:t>UP-150</w:t>
            </w:r>
          </w:p>
        </w:tc>
        <w:tc>
          <w:tcPr>
            <w:tcW w:w="2016" w:type="dxa"/>
            <w:vAlign w:val="top"/>
          </w:tcPr>
          <w:p w14:paraId="3D8867CC">
            <w:pPr>
              <w:spacing w:after="20" w:line="240" w:lineRule="auto"/>
            </w:pPr>
            <w:r>
              <w:rPr>
                <w:rFonts w:ascii="Arial" w:hAnsi="Arial" w:eastAsia="Arial"/>
                <w:sz w:val="14"/>
              </w:rPr>
              <w:t>Evidence</w:t>
            </w:r>
          </w:p>
        </w:tc>
        <w:tc>
          <w:tcPr>
            <w:tcW w:w="2160" w:type="dxa"/>
            <w:vAlign w:val="top"/>
          </w:tcPr>
          <w:p w14:paraId="5CDF4DB9">
            <w:pPr>
              <w:spacing w:after="20" w:line="240" w:lineRule="auto"/>
            </w:pPr>
            <w:r>
              <w:rPr>
                <w:rFonts w:ascii="Arial" w:hAnsi="Arial" w:eastAsia="Arial"/>
                <w:sz w:val="14"/>
              </w:rPr>
              <w:t>verificationStatus</w:t>
            </w:r>
          </w:p>
        </w:tc>
        <w:tc>
          <w:tcPr>
            <w:tcW w:w="1728" w:type="dxa"/>
            <w:vAlign w:val="top"/>
          </w:tcPr>
          <w:p w14:paraId="06F2D782">
            <w:pPr>
              <w:spacing w:after="20" w:line="240" w:lineRule="auto"/>
            </w:pPr>
            <w:r>
              <w:rPr>
                <w:rFonts w:ascii="Arial" w:hAnsi="Arial" w:eastAsia="Arial"/>
                <w:sz w:val="14"/>
              </w:rPr>
              <w:t>Investigation</w:t>
            </w:r>
          </w:p>
        </w:tc>
        <w:tc>
          <w:tcPr>
            <w:tcW w:w="5760" w:type="dxa"/>
            <w:vAlign w:val="top"/>
          </w:tcPr>
          <w:p w14:paraId="5380AF80">
            <w:pPr>
              <w:spacing w:after="20" w:line="240" w:lineRule="auto"/>
            </w:pPr>
            <w:r>
              <w:rPr>
                <w:rFonts w:ascii="Arial" w:hAnsi="Arial" w:eastAsia="Arial"/>
                <w:sz w:val="14"/>
              </w:rPr>
              <w:t>Trạng thái xác minh chứng cứ (Pending, Verified, Rejected...)</w:t>
            </w:r>
          </w:p>
        </w:tc>
      </w:tr>
      <w:tr w14:paraId="208ED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117B47B1">
            <w:pPr>
              <w:spacing w:after="20" w:line="240" w:lineRule="auto"/>
            </w:pPr>
            <w:r>
              <w:rPr>
                <w:rFonts w:ascii="Arial" w:hAnsi="Arial" w:eastAsia="Arial"/>
                <w:sz w:val="14"/>
              </w:rPr>
              <w:t>UP-151</w:t>
            </w:r>
          </w:p>
        </w:tc>
        <w:tc>
          <w:tcPr>
            <w:tcW w:w="2016" w:type="dxa"/>
            <w:vAlign w:val="top"/>
          </w:tcPr>
          <w:p w14:paraId="0AB61F22">
            <w:pPr>
              <w:spacing w:after="20" w:line="240" w:lineRule="auto"/>
            </w:pPr>
            <w:r>
              <w:rPr>
                <w:rFonts w:ascii="Arial" w:hAnsi="Arial" w:eastAsia="Arial"/>
                <w:sz w:val="14"/>
              </w:rPr>
              <w:t>Exclusion</w:t>
            </w:r>
          </w:p>
        </w:tc>
        <w:tc>
          <w:tcPr>
            <w:tcW w:w="2160" w:type="dxa"/>
            <w:vAlign w:val="top"/>
          </w:tcPr>
          <w:p w14:paraId="408D4989">
            <w:pPr>
              <w:spacing w:after="20" w:line="240" w:lineRule="auto"/>
            </w:pPr>
            <w:r>
              <w:rPr>
                <w:rFonts w:ascii="Arial" w:hAnsi="Arial" w:eastAsia="Arial"/>
                <w:sz w:val="14"/>
              </w:rPr>
              <w:t>applyLevel</w:t>
            </w:r>
          </w:p>
        </w:tc>
        <w:tc>
          <w:tcPr>
            <w:tcW w:w="1728" w:type="dxa"/>
            <w:vAlign w:val="top"/>
          </w:tcPr>
          <w:p w14:paraId="7ABEE892">
            <w:pPr>
              <w:spacing w:after="20" w:line="240" w:lineRule="auto"/>
            </w:pPr>
            <w:r>
              <w:rPr>
                <w:rFonts w:ascii="Arial" w:hAnsi="Arial" w:eastAsia="Arial"/>
                <w:sz w:val="14"/>
              </w:rPr>
              <w:t>Coverage Check</w:t>
            </w:r>
          </w:p>
        </w:tc>
        <w:tc>
          <w:tcPr>
            <w:tcW w:w="5760" w:type="dxa"/>
            <w:vAlign w:val="top"/>
          </w:tcPr>
          <w:p w14:paraId="2C9767CA">
            <w:pPr>
              <w:spacing w:after="20" w:line="240" w:lineRule="auto"/>
            </w:pPr>
            <w:r>
              <w:rPr>
                <w:rFonts w:ascii="Arial" w:hAnsi="Arial" w:eastAsia="Arial"/>
                <w:sz w:val="14"/>
              </w:rPr>
              <w:t>Cấp áp dụng (Policy/Coverage/Benefit)</w:t>
            </w:r>
          </w:p>
        </w:tc>
      </w:tr>
      <w:tr w14:paraId="3D4D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17F0A21">
            <w:pPr>
              <w:spacing w:after="20" w:line="240" w:lineRule="auto"/>
            </w:pPr>
            <w:r>
              <w:rPr>
                <w:rFonts w:ascii="Arial" w:hAnsi="Arial" w:eastAsia="Arial"/>
                <w:sz w:val="14"/>
              </w:rPr>
              <w:t>UP-152</w:t>
            </w:r>
          </w:p>
        </w:tc>
        <w:tc>
          <w:tcPr>
            <w:tcW w:w="2016" w:type="dxa"/>
            <w:vAlign w:val="top"/>
          </w:tcPr>
          <w:p w14:paraId="6892B5B0">
            <w:pPr>
              <w:spacing w:after="20" w:line="240" w:lineRule="auto"/>
            </w:pPr>
            <w:r>
              <w:rPr>
                <w:rFonts w:ascii="Arial" w:hAnsi="Arial" w:eastAsia="Arial"/>
                <w:sz w:val="14"/>
              </w:rPr>
              <w:t>Exclusion</w:t>
            </w:r>
          </w:p>
        </w:tc>
        <w:tc>
          <w:tcPr>
            <w:tcW w:w="2160" w:type="dxa"/>
            <w:vAlign w:val="top"/>
          </w:tcPr>
          <w:p w14:paraId="41A6F2D6">
            <w:pPr>
              <w:spacing w:after="20" w:line="240" w:lineRule="auto"/>
            </w:pPr>
            <w:r>
              <w:rPr>
                <w:rFonts w:ascii="Arial" w:hAnsi="Arial" w:eastAsia="Arial"/>
                <w:sz w:val="14"/>
              </w:rPr>
              <w:t>description</w:t>
            </w:r>
          </w:p>
        </w:tc>
        <w:tc>
          <w:tcPr>
            <w:tcW w:w="1728" w:type="dxa"/>
            <w:vAlign w:val="top"/>
          </w:tcPr>
          <w:p w14:paraId="5B701B21">
            <w:pPr>
              <w:spacing w:after="20" w:line="240" w:lineRule="auto"/>
            </w:pPr>
            <w:r>
              <w:rPr>
                <w:rFonts w:ascii="Arial" w:hAnsi="Arial" w:eastAsia="Arial"/>
                <w:sz w:val="14"/>
              </w:rPr>
              <w:t>Coverage Check</w:t>
            </w:r>
          </w:p>
        </w:tc>
        <w:tc>
          <w:tcPr>
            <w:tcW w:w="5760" w:type="dxa"/>
            <w:vAlign w:val="top"/>
          </w:tcPr>
          <w:p w14:paraId="28E58810">
            <w:pPr>
              <w:spacing w:after="20" w:line="240" w:lineRule="auto"/>
            </w:pPr>
            <w:r>
              <w:rPr>
                <w:rFonts w:ascii="Arial" w:hAnsi="Arial" w:eastAsia="Arial"/>
                <w:sz w:val="14"/>
              </w:rPr>
              <w:t>Mô tả điều khoản loại trừ</w:t>
            </w:r>
          </w:p>
        </w:tc>
      </w:tr>
      <w:tr w14:paraId="43D4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8EBCF55">
            <w:pPr>
              <w:spacing w:after="20" w:line="240" w:lineRule="auto"/>
            </w:pPr>
            <w:r>
              <w:rPr>
                <w:rFonts w:ascii="Arial" w:hAnsi="Arial" w:eastAsia="Arial"/>
                <w:sz w:val="14"/>
              </w:rPr>
              <w:t>UP-153</w:t>
            </w:r>
          </w:p>
        </w:tc>
        <w:tc>
          <w:tcPr>
            <w:tcW w:w="2016" w:type="dxa"/>
            <w:vAlign w:val="top"/>
          </w:tcPr>
          <w:p w14:paraId="731A6B85">
            <w:pPr>
              <w:spacing w:after="20" w:line="240" w:lineRule="auto"/>
            </w:pPr>
            <w:r>
              <w:rPr>
                <w:rFonts w:ascii="Arial" w:hAnsi="Arial" w:eastAsia="Arial"/>
                <w:sz w:val="14"/>
              </w:rPr>
              <w:t>Exclusion</w:t>
            </w:r>
          </w:p>
        </w:tc>
        <w:tc>
          <w:tcPr>
            <w:tcW w:w="2160" w:type="dxa"/>
            <w:vAlign w:val="top"/>
          </w:tcPr>
          <w:p w14:paraId="22F8D0F8">
            <w:pPr>
              <w:spacing w:after="20" w:line="240" w:lineRule="auto"/>
            </w:pPr>
            <w:r>
              <w:rPr>
                <w:rFonts w:ascii="Arial" w:hAnsi="Arial" w:eastAsia="Arial"/>
                <w:sz w:val="14"/>
              </w:rPr>
              <w:t>exclusionCode</w:t>
            </w:r>
          </w:p>
        </w:tc>
        <w:tc>
          <w:tcPr>
            <w:tcW w:w="1728" w:type="dxa"/>
            <w:vAlign w:val="top"/>
          </w:tcPr>
          <w:p w14:paraId="58F9CBE0">
            <w:pPr>
              <w:spacing w:after="20" w:line="240" w:lineRule="auto"/>
            </w:pPr>
            <w:r>
              <w:rPr>
                <w:rFonts w:ascii="Arial" w:hAnsi="Arial" w:eastAsia="Arial"/>
                <w:sz w:val="14"/>
              </w:rPr>
              <w:t>Coverage Check</w:t>
            </w:r>
          </w:p>
        </w:tc>
        <w:tc>
          <w:tcPr>
            <w:tcW w:w="5760" w:type="dxa"/>
            <w:vAlign w:val="top"/>
          </w:tcPr>
          <w:p w14:paraId="1C50DE52">
            <w:pPr>
              <w:spacing w:after="20" w:line="240" w:lineRule="auto"/>
            </w:pPr>
            <w:r>
              <w:rPr>
                <w:rFonts w:ascii="Arial" w:hAnsi="Arial" w:eastAsia="Arial"/>
                <w:sz w:val="14"/>
              </w:rPr>
              <w:t>Mã điều khoản loại trừ</w:t>
            </w:r>
          </w:p>
        </w:tc>
      </w:tr>
      <w:tr w14:paraId="727F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16CDF45">
            <w:pPr>
              <w:spacing w:after="20" w:line="240" w:lineRule="auto"/>
            </w:pPr>
            <w:r>
              <w:rPr>
                <w:rFonts w:ascii="Arial" w:hAnsi="Arial" w:eastAsia="Arial"/>
                <w:sz w:val="14"/>
              </w:rPr>
              <w:t>UP-154</w:t>
            </w:r>
          </w:p>
        </w:tc>
        <w:tc>
          <w:tcPr>
            <w:tcW w:w="2016" w:type="dxa"/>
            <w:vAlign w:val="top"/>
          </w:tcPr>
          <w:p w14:paraId="26F736DB">
            <w:pPr>
              <w:spacing w:after="20" w:line="240" w:lineRule="auto"/>
            </w:pPr>
            <w:r>
              <w:rPr>
                <w:rFonts w:ascii="Arial" w:hAnsi="Arial" w:eastAsia="Arial"/>
                <w:sz w:val="14"/>
              </w:rPr>
              <w:t>Exclusion</w:t>
            </w:r>
          </w:p>
        </w:tc>
        <w:tc>
          <w:tcPr>
            <w:tcW w:w="2160" w:type="dxa"/>
            <w:vAlign w:val="top"/>
          </w:tcPr>
          <w:p w14:paraId="3EBE0632">
            <w:pPr>
              <w:spacing w:after="20" w:line="240" w:lineRule="auto"/>
            </w:pPr>
            <w:r>
              <w:rPr>
                <w:rFonts w:ascii="Arial" w:hAnsi="Arial" w:eastAsia="Arial"/>
                <w:sz w:val="14"/>
              </w:rPr>
              <w:t>exclusionId</w:t>
            </w:r>
          </w:p>
        </w:tc>
        <w:tc>
          <w:tcPr>
            <w:tcW w:w="1728" w:type="dxa"/>
            <w:vAlign w:val="top"/>
          </w:tcPr>
          <w:p w14:paraId="24B91D5E">
            <w:pPr>
              <w:spacing w:after="20" w:line="240" w:lineRule="auto"/>
            </w:pPr>
            <w:r>
              <w:rPr>
                <w:rFonts w:ascii="Arial" w:hAnsi="Arial" w:eastAsia="Arial"/>
                <w:sz w:val="14"/>
              </w:rPr>
              <w:t>Coverage Check</w:t>
            </w:r>
          </w:p>
        </w:tc>
        <w:tc>
          <w:tcPr>
            <w:tcW w:w="5760" w:type="dxa"/>
            <w:vAlign w:val="top"/>
          </w:tcPr>
          <w:p w14:paraId="6D0D1E4C">
            <w:pPr>
              <w:spacing w:after="20" w:line="240" w:lineRule="auto"/>
            </w:pPr>
            <w:r>
              <w:rPr>
                <w:rFonts w:ascii="Arial" w:hAnsi="Arial" w:eastAsia="Arial"/>
                <w:sz w:val="14"/>
              </w:rPr>
              <w:t>Mã điều khoản loại trừ</w:t>
            </w:r>
          </w:p>
        </w:tc>
      </w:tr>
      <w:tr w14:paraId="72EF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48DC316">
            <w:pPr>
              <w:spacing w:after="20" w:line="240" w:lineRule="auto"/>
            </w:pPr>
            <w:r>
              <w:rPr>
                <w:rFonts w:ascii="Arial" w:hAnsi="Arial" w:eastAsia="Arial"/>
                <w:sz w:val="14"/>
              </w:rPr>
              <w:t>UP-155</w:t>
            </w:r>
          </w:p>
        </w:tc>
        <w:tc>
          <w:tcPr>
            <w:tcW w:w="2016" w:type="dxa"/>
            <w:vAlign w:val="top"/>
          </w:tcPr>
          <w:p w14:paraId="512962B6">
            <w:pPr>
              <w:spacing w:after="20" w:line="240" w:lineRule="auto"/>
            </w:pPr>
            <w:r>
              <w:rPr>
                <w:rFonts w:ascii="Arial" w:hAnsi="Arial" w:eastAsia="Arial"/>
                <w:sz w:val="14"/>
              </w:rPr>
              <w:t>Exclusion</w:t>
            </w:r>
          </w:p>
        </w:tc>
        <w:tc>
          <w:tcPr>
            <w:tcW w:w="2160" w:type="dxa"/>
            <w:vAlign w:val="top"/>
          </w:tcPr>
          <w:p w14:paraId="543D813B">
            <w:pPr>
              <w:spacing w:after="20" w:line="240" w:lineRule="auto"/>
            </w:pPr>
            <w:r>
              <w:rPr>
                <w:rFonts w:ascii="Arial" w:hAnsi="Arial" w:eastAsia="Arial"/>
                <w:sz w:val="14"/>
              </w:rPr>
              <w:t>exclusionName</w:t>
            </w:r>
          </w:p>
        </w:tc>
        <w:tc>
          <w:tcPr>
            <w:tcW w:w="1728" w:type="dxa"/>
            <w:vAlign w:val="top"/>
          </w:tcPr>
          <w:p w14:paraId="39D72530">
            <w:pPr>
              <w:spacing w:after="20" w:line="240" w:lineRule="auto"/>
            </w:pPr>
            <w:r>
              <w:rPr>
                <w:rFonts w:ascii="Arial" w:hAnsi="Arial" w:eastAsia="Arial"/>
                <w:sz w:val="14"/>
              </w:rPr>
              <w:t>Coverage Check</w:t>
            </w:r>
          </w:p>
        </w:tc>
        <w:tc>
          <w:tcPr>
            <w:tcW w:w="5760" w:type="dxa"/>
            <w:vAlign w:val="top"/>
          </w:tcPr>
          <w:p w14:paraId="54EC5B8D">
            <w:pPr>
              <w:spacing w:after="20" w:line="240" w:lineRule="auto"/>
            </w:pPr>
            <w:r>
              <w:rPr>
                <w:rFonts w:ascii="Arial" w:hAnsi="Arial" w:eastAsia="Arial"/>
                <w:sz w:val="14"/>
              </w:rPr>
              <w:t>Tên điều khoản loại trừ</w:t>
            </w:r>
          </w:p>
        </w:tc>
      </w:tr>
      <w:tr w14:paraId="6840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C40CCC3">
            <w:pPr>
              <w:spacing w:after="20" w:line="240" w:lineRule="auto"/>
            </w:pPr>
            <w:r>
              <w:rPr>
                <w:rFonts w:ascii="Arial" w:hAnsi="Arial" w:eastAsia="Arial"/>
                <w:sz w:val="14"/>
              </w:rPr>
              <w:t>UP-156</w:t>
            </w:r>
          </w:p>
        </w:tc>
        <w:tc>
          <w:tcPr>
            <w:tcW w:w="2016" w:type="dxa"/>
            <w:vAlign w:val="top"/>
          </w:tcPr>
          <w:p w14:paraId="5FDC5406">
            <w:pPr>
              <w:spacing w:after="20" w:line="240" w:lineRule="auto"/>
            </w:pPr>
            <w:r>
              <w:rPr>
                <w:rFonts w:ascii="Arial" w:hAnsi="Arial" w:eastAsia="Arial"/>
                <w:sz w:val="14"/>
              </w:rPr>
              <w:t>Exclusion</w:t>
            </w:r>
          </w:p>
        </w:tc>
        <w:tc>
          <w:tcPr>
            <w:tcW w:w="2160" w:type="dxa"/>
            <w:vAlign w:val="top"/>
          </w:tcPr>
          <w:p w14:paraId="1E1FE798">
            <w:pPr>
              <w:spacing w:after="20" w:line="240" w:lineRule="auto"/>
            </w:pPr>
            <w:r>
              <w:rPr>
                <w:rFonts w:ascii="Arial" w:hAnsi="Arial" w:eastAsia="Arial"/>
                <w:sz w:val="14"/>
              </w:rPr>
              <w:t>exclusionType</w:t>
            </w:r>
          </w:p>
        </w:tc>
        <w:tc>
          <w:tcPr>
            <w:tcW w:w="1728" w:type="dxa"/>
            <w:vAlign w:val="top"/>
          </w:tcPr>
          <w:p w14:paraId="4703C1E3">
            <w:pPr>
              <w:spacing w:after="20" w:line="240" w:lineRule="auto"/>
            </w:pPr>
            <w:r>
              <w:rPr>
                <w:rFonts w:ascii="Arial" w:hAnsi="Arial" w:eastAsia="Arial"/>
                <w:sz w:val="14"/>
              </w:rPr>
              <w:t>Coverage Check</w:t>
            </w:r>
          </w:p>
        </w:tc>
        <w:tc>
          <w:tcPr>
            <w:tcW w:w="5760" w:type="dxa"/>
            <w:vAlign w:val="top"/>
          </w:tcPr>
          <w:p w14:paraId="113F520C">
            <w:pPr>
              <w:spacing w:after="20" w:line="240" w:lineRule="auto"/>
            </w:pPr>
            <w:r>
              <w:rPr>
                <w:rFonts w:ascii="Arial" w:hAnsi="Arial" w:eastAsia="Arial"/>
                <w:sz w:val="14"/>
              </w:rPr>
              <w:t>Loại điều khoản loại trừ</w:t>
            </w:r>
          </w:p>
        </w:tc>
      </w:tr>
      <w:tr w14:paraId="0EFA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3DB8D447">
            <w:pPr>
              <w:spacing w:after="20" w:line="240" w:lineRule="auto"/>
            </w:pPr>
            <w:r>
              <w:rPr>
                <w:rFonts w:ascii="Arial" w:hAnsi="Arial" w:eastAsia="Arial"/>
                <w:sz w:val="14"/>
              </w:rPr>
              <w:t>UP-157</w:t>
            </w:r>
          </w:p>
        </w:tc>
        <w:tc>
          <w:tcPr>
            <w:tcW w:w="2016" w:type="dxa"/>
            <w:vAlign w:val="top"/>
          </w:tcPr>
          <w:p w14:paraId="3F7B11AD">
            <w:pPr>
              <w:spacing w:after="20" w:line="240" w:lineRule="auto"/>
            </w:pPr>
            <w:r>
              <w:rPr>
                <w:rFonts w:ascii="Arial" w:hAnsi="Arial" w:eastAsia="Arial"/>
                <w:sz w:val="14"/>
              </w:rPr>
              <w:t>Exclusion</w:t>
            </w:r>
          </w:p>
        </w:tc>
        <w:tc>
          <w:tcPr>
            <w:tcW w:w="2160" w:type="dxa"/>
            <w:vAlign w:val="top"/>
          </w:tcPr>
          <w:p w14:paraId="769B321B">
            <w:pPr>
              <w:spacing w:after="20" w:line="240" w:lineRule="auto"/>
            </w:pPr>
            <w:r>
              <w:rPr>
                <w:rFonts w:ascii="Arial" w:hAnsi="Arial" w:eastAsia="Arial"/>
                <w:sz w:val="14"/>
              </w:rPr>
              <w:t>referenceId</w:t>
            </w:r>
          </w:p>
        </w:tc>
        <w:tc>
          <w:tcPr>
            <w:tcW w:w="1728" w:type="dxa"/>
            <w:vAlign w:val="top"/>
          </w:tcPr>
          <w:p w14:paraId="52B453A7">
            <w:pPr>
              <w:spacing w:after="20" w:line="240" w:lineRule="auto"/>
            </w:pPr>
            <w:r>
              <w:rPr>
                <w:rFonts w:ascii="Arial" w:hAnsi="Arial" w:eastAsia="Arial"/>
                <w:sz w:val="14"/>
              </w:rPr>
              <w:t>Coverage Check</w:t>
            </w:r>
          </w:p>
        </w:tc>
        <w:tc>
          <w:tcPr>
            <w:tcW w:w="5760" w:type="dxa"/>
            <w:vAlign w:val="top"/>
          </w:tcPr>
          <w:p w14:paraId="09777389">
            <w:pPr>
              <w:spacing w:after="20" w:line="240" w:lineRule="auto"/>
            </w:pPr>
            <w:r>
              <w:rPr>
                <w:rFonts w:ascii="Arial" w:hAnsi="Arial" w:eastAsia="Arial"/>
                <w:sz w:val="14"/>
              </w:rPr>
              <w:t>Mã đối tượng áp dụng điều khoản loại trừ</w:t>
            </w:r>
          </w:p>
        </w:tc>
      </w:tr>
      <w:tr w14:paraId="2E8F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4DAB71F8">
            <w:pPr>
              <w:spacing w:after="20" w:line="240" w:lineRule="auto"/>
            </w:pPr>
            <w:r>
              <w:rPr>
                <w:rFonts w:ascii="Arial" w:hAnsi="Arial" w:eastAsia="Arial"/>
                <w:sz w:val="14"/>
              </w:rPr>
              <w:t>UP-158</w:t>
            </w:r>
          </w:p>
        </w:tc>
        <w:tc>
          <w:tcPr>
            <w:tcW w:w="2016" w:type="dxa"/>
            <w:vAlign w:val="top"/>
          </w:tcPr>
          <w:p w14:paraId="66F64329">
            <w:pPr>
              <w:spacing w:after="20" w:line="240" w:lineRule="auto"/>
            </w:pPr>
            <w:r>
              <w:rPr>
                <w:rFonts w:ascii="Arial" w:hAnsi="Arial" w:eastAsia="Arial"/>
                <w:sz w:val="14"/>
              </w:rPr>
              <w:t>FNOL</w:t>
            </w:r>
          </w:p>
        </w:tc>
        <w:tc>
          <w:tcPr>
            <w:tcW w:w="2160" w:type="dxa"/>
            <w:vAlign w:val="top"/>
          </w:tcPr>
          <w:p w14:paraId="6B48967E">
            <w:pPr>
              <w:spacing w:after="20" w:line="240" w:lineRule="auto"/>
            </w:pPr>
            <w:r>
              <w:rPr>
                <w:rFonts w:ascii="Arial" w:hAnsi="Arial" w:eastAsia="Arial"/>
                <w:sz w:val="14"/>
              </w:rPr>
              <w:t>channel</w:t>
            </w:r>
          </w:p>
        </w:tc>
        <w:tc>
          <w:tcPr>
            <w:tcW w:w="1728" w:type="dxa"/>
            <w:vAlign w:val="top"/>
          </w:tcPr>
          <w:p w14:paraId="6141AFE2">
            <w:pPr>
              <w:spacing w:after="20" w:line="240" w:lineRule="auto"/>
            </w:pPr>
            <w:r>
              <w:rPr>
                <w:rFonts w:ascii="Arial" w:hAnsi="Arial" w:eastAsia="Arial"/>
                <w:sz w:val="14"/>
              </w:rPr>
              <w:t>FNOL</w:t>
            </w:r>
          </w:p>
        </w:tc>
        <w:tc>
          <w:tcPr>
            <w:tcW w:w="5760" w:type="dxa"/>
            <w:vAlign w:val="top"/>
          </w:tcPr>
          <w:p w14:paraId="4D921A7A">
            <w:pPr>
              <w:spacing w:after="20" w:line="240" w:lineRule="auto"/>
            </w:pPr>
            <w:r>
              <w:rPr>
                <w:rFonts w:ascii="Arial" w:hAnsi="Arial" w:eastAsia="Arial"/>
                <w:sz w:val="14"/>
              </w:rPr>
              <w:t>Kênh gửi</w:t>
            </w:r>
          </w:p>
        </w:tc>
      </w:tr>
      <w:tr w14:paraId="31D7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4ED1CB0">
            <w:pPr>
              <w:spacing w:after="20" w:line="240" w:lineRule="auto"/>
            </w:pPr>
            <w:r>
              <w:rPr>
                <w:rFonts w:ascii="Arial" w:hAnsi="Arial" w:eastAsia="Arial"/>
                <w:sz w:val="14"/>
              </w:rPr>
              <w:t>UP-159</w:t>
            </w:r>
          </w:p>
        </w:tc>
        <w:tc>
          <w:tcPr>
            <w:tcW w:w="2016" w:type="dxa"/>
            <w:vAlign w:val="top"/>
          </w:tcPr>
          <w:p w14:paraId="61245AE9">
            <w:pPr>
              <w:spacing w:after="20" w:line="240" w:lineRule="auto"/>
            </w:pPr>
            <w:r>
              <w:rPr>
                <w:rFonts w:ascii="Arial" w:hAnsi="Arial" w:eastAsia="Arial"/>
                <w:sz w:val="14"/>
              </w:rPr>
              <w:t>FNOL</w:t>
            </w:r>
          </w:p>
        </w:tc>
        <w:tc>
          <w:tcPr>
            <w:tcW w:w="2160" w:type="dxa"/>
            <w:vAlign w:val="top"/>
          </w:tcPr>
          <w:p w14:paraId="497890E6">
            <w:pPr>
              <w:spacing w:after="20" w:line="240" w:lineRule="auto"/>
            </w:pPr>
            <w:r>
              <w:rPr>
                <w:rFonts w:ascii="Arial" w:hAnsi="Arial" w:eastAsia="Arial"/>
                <w:sz w:val="14"/>
              </w:rPr>
              <w:t>claimedAmount</w:t>
            </w:r>
          </w:p>
        </w:tc>
        <w:tc>
          <w:tcPr>
            <w:tcW w:w="1728" w:type="dxa"/>
            <w:vAlign w:val="top"/>
          </w:tcPr>
          <w:p w14:paraId="7BEE1AC0">
            <w:pPr>
              <w:spacing w:after="20" w:line="240" w:lineRule="auto"/>
            </w:pPr>
            <w:r>
              <w:rPr>
                <w:rFonts w:ascii="Arial" w:hAnsi="Arial" w:eastAsia="Arial"/>
                <w:sz w:val="14"/>
              </w:rPr>
              <w:t>FNOL</w:t>
            </w:r>
          </w:p>
        </w:tc>
        <w:tc>
          <w:tcPr>
            <w:tcW w:w="5760" w:type="dxa"/>
            <w:vAlign w:val="top"/>
          </w:tcPr>
          <w:p w14:paraId="3D01D0F5">
            <w:pPr>
              <w:spacing w:after="20" w:line="240" w:lineRule="auto"/>
            </w:pPr>
            <w:r>
              <w:rPr>
                <w:rFonts w:ascii="Arial" w:hAnsi="Arial" w:eastAsia="Arial"/>
                <w:sz w:val="14"/>
              </w:rPr>
              <w:t>Số tiền yêu cầu bồi thường</w:t>
            </w:r>
          </w:p>
        </w:tc>
      </w:tr>
      <w:tr w14:paraId="095D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3EDBB03">
            <w:pPr>
              <w:spacing w:after="20" w:line="240" w:lineRule="auto"/>
            </w:pPr>
            <w:r>
              <w:rPr>
                <w:rFonts w:ascii="Arial" w:hAnsi="Arial" w:eastAsia="Arial"/>
                <w:sz w:val="14"/>
              </w:rPr>
              <w:t>UP-160</w:t>
            </w:r>
          </w:p>
        </w:tc>
        <w:tc>
          <w:tcPr>
            <w:tcW w:w="2016" w:type="dxa"/>
            <w:vAlign w:val="top"/>
          </w:tcPr>
          <w:p w14:paraId="6576D834">
            <w:pPr>
              <w:spacing w:after="20" w:line="240" w:lineRule="auto"/>
            </w:pPr>
            <w:r>
              <w:rPr>
                <w:rFonts w:ascii="Arial" w:hAnsi="Arial" w:eastAsia="Arial"/>
                <w:sz w:val="14"/>
              </w:rPr>
              <w:t>FNOL</w:t>
            </w:r>
          </w:p>
        </w:tc>
        <w:tc>
          <w:tcPr>
            <w:tcW w:w="2160" w:type="dxa"/>
            <w:vAlign w:val="top"/>
          </w:tcPr>
          <w:p w14:paraId="1A833E0A">
            <w:pPr>
              <w:spacing w:after="20" w:line="240" w:lineRule="auto"/>
            </w:pPr>
            <w:r>
              <w:rPr>
                <w:rFonts w:ascii="Arial" w:hAnsi="Arial" w:eastAsia="Arial"/>
                <w:sz w:val="14"/>
              </w:rPr>
              <w:t>currency</w:t>
            </w:r>
          </w:p>
        </w:tc>
        <w:tc>
          <w:tcPr>
            <w:tcW w:w="1728" w:type="dxa"/>
            <w:vAlign w:val="top"/>
          </w:tcPr>
          <w:p w14:paraId="0042D766">
            <w:pPr>
              <w:spacing w:after="20" w:line="240" w:lineRule="auto"/>
            </w:pPr>
            <w:r>
              <w:rPr>
                <w:rFonts w:ascii="Arial" w:hAnsi="Arial" w:eastAsia="Arial"/>
                <w:sz w:val="14"/>
              </w:rPr>
              <w:t>FNOL</w:t>
            </w:r>
          </w:p>
        </w:tc>
        <w:tc>
          <w:tcPr>
            <w:tcW w:w="5760" w:type="dxa"/>
            <w:vAlign w:val="top"/>
          </w:tcPr>
          <w:p w14:paraId="2DA5BA07">
            <w:pPr>
              <w:spacing w:after="20" w:line="240" w:lineRule="auto"/>
            </w:pPr>
            <w:r>
              <w:rPr>
                <w:rFonts w:ascii="Arial" w:hAnsi="Arial" w:eastAsia="Arial"/>
                <w:sz w:val="14"/>
              </w:rPr>
              <w:t>Loại tiền tệ</w:t>
            </w:r>
          </w:p>
        </w:tc>
      </w:tr>
      <w:tr w14:paraId="7987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231A780">
            <w:pPr>
              <w:spacing w:after="20" w:line="240" w:lineRule="auto"/>
            </w:pPr>
            <w:r>
              <w:rPr>
                <w:rFonts w:ascii="Arial" w:hAnsi="Arial" w:eastAsia="Arial"/>
                <w:sz w:val="14"/>
              </w:rPr>
              <w:t>UP-161</w:t>
            </w:r>
          </w:p>
        </w:tc>
        <w:tc>
          <w:tcPr>
            <w:tcW w:w="2016" w:type="dxa"/>
            <w:vAlign w:val="top"/>
          </w:tcPr>
          <w:p w14:paraId="0FF51180">
            <w:pPr>
              <w:spacing w:after="20" w:line="240" w:lineRule="auto"/>
            </w:pPr>
            <w:r>
              <w:rPr>
                <w:rFonts w:ascii="Arial" w:hAnsi="Arial" w:eastAsia="Arial"/>
                <w:sz w:val="14"/>
              </w:rPr>
              <w:t>FNOL</w:t>
            </w:r>
          </w:p>
        </w:tc>
        <w:tc>
          <w:tcPr>
            <w:tcW w:w="2160" w:type="dxa"/>
            <w:vAlign w:val="top"/>
          </w:tcPr>
          <w:p w14:paraId="5983095F">
            <w:pPr>
              <w:spacing w:after="20" w:line="240" w:lineRule="auto"/>
            </w:pPr>
            <w:r>
              <w:rPr>
                <w:rFonts w:ascii="Arial" w:hAnsi="Arial" w:eastAsia="Arial"/>
                <w:sz w:val="14"/>
              </w:rPr>
              <w:t>deviceInfo</w:t>
            </w:r>
          </w:p>
        </w:tc>
        <w:tc>
          <w:tcPr>
            <w:tcW w:w="1728" w:type="dxa"/>
            <w:vAlign w:val="top"/>
          </w:tcPr>
          <w:p w14:paraId="34E304CA">
            <w:pPr>
              <w:spacing w:after="20" w:line="240" w:lineRule="auto"/>
            </w:pPr>
            <w:r>
              <w:rPr>
                <w:rFonts w:ascii="Arial" w:hAnsi="Arial" w:eastAsia="Arial"/>
                <w:sz w:val="14"/>
              </w:rPr>
              <w:t>FNOL</w:t>
            </w:r>
          </w:p>
        </w:tc>
        <w:tc>
          <w:tcPr>
            <w:tcW w:w="5760" w:type="dxa"/>
            <w:vAlign w:val="top"/>
          </w:tcPr>
          <w:p w14:paraId="16804AED">
            <w:pPr>
              <w:spacing w:after="20" w:line="240" w:lineRule="auto"/>
            </w:pPr>
            <w:r>
              <w:rPr>
                <w:rFonts w:ascii="Arial" w:hAnsi="Arial" w:eastAsia="Arial"/>
                <w:sz w:val="14"/>
              </w:rPr>
              <w:t>Thiết bị gửi</w:t>
            </w:r>
          </w:p>
        </w:tc>
      </w:tr>
      <w:tr w14:paraId="6F72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A71C23C">
            <w:pPr>
              <w:spacing w:after="20" w:line="240" w:lineRule="auto"/>
            </w:pPr>
            <w:r>
              <w:rPr>
                <w:rFonts w:ascii="Arial" w:hAnsi="Arial" w:eastAsia="Arial"/>
                <w:sz w:val="14"/>
              </w:rPr>
              <w:t>UP-162</w:t>
            </w:r>
          </w:p>
        </w:tc>
        <w:tc>
          <w:tcPr>
            <w:tcW w:w="2016" w:type="dxa"/>
            <w:vAlign w:val="top"/>
          </w:tcPr>
          <w:p w14:paraId="5F67E8AC">
            <w:pPr>
              <w:spacing w:after="20" w:line="240" w:lineRule="auto"/>
            </w:pPr>
            <w:r>
              <w:rPr>
                <w:rFonts w:ascii="Arial" w:hAnsi="Arial" w:eastAsia="Arial"/>
                <w:sz w:val="14"/>
              </w:rPr>
              <w:t>FNOL</w:t>
            </w:r>
          </w:p>
        </w:tc>
        <w:tc>
          <w:tcPr>
            <w:tcW w:w="2160" w:type="dxa"/>
            <w:vAlign w:val="top"/>
          </w:tcPr>
          <w:p w14:paraId="43AD174D">
            <w:pPr>
              <w:spacing w:after="20" w:line="240" w:lineRule="auto"/>
            </w:pPr>
            <w:r>
              <w:rPr>
                <w:rFonts w:ascii="Arial" w:hAnsi="Arial" w:eastAsia="Arial"/>
                <w:sz w:val="14"/>
              </w:rPr>
              <w:t>fnolId</w:t>
            </w:r>
          </w:p>
        </w:tc>
        <w:tc>
          <w:tcPr>
            <w:tcW w:w="1728" w:type="dxa"/>
            <w:vAlign w:val="top"/>
          </w:tcPr>
          <w:p w14:paraId="430F7DC1">
            <w:pPr>
              <w:spacing w:after="20" w:line="240" w:lineRule="auto"/>
            </w:pPr>
            <w:r>
              <w:rPr>
                <w:rFonts w:ascii="Arial" w:hAnsi="Arial" w:eastAsia="Arial"/>
                <w:sz w:val="14"/>
              </w:rPr>
              <w:t>FNOL</w:t>
            </w:r>
          </w:p>
        </w:tc>
        <w:tc>
          <w:tcPr>
            <w:tcW w:w="5760" w:type="dxa"/>
            <w:vAlign w:val="top"/>
          </w:tcPr>
          <w:p w14:paraId="1F03BD34">
            <w:pPr>
              <w:spacing w:after="20" w:line="240" w:lineRule="auto"/>
            </w:pPr>
            <w:r>
              <w:rPr>
                <w:rFonts w:ascii="Arial" w:hAnsi="Arial" w:eastAsia="Arial"/>
                <w:sz w:val="14"/>
              </w:rPr>
              <w:t>Mã yêu cầu bồi thường</w:t>
            </w:r>
          </w:p>
        </w:tc>
      </w:tr>
      <w:tr w14:paraId="37D8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25609BE">
            <w:pPr>
              <w:spacing w:after="20" w:line="240" w:lineRule="auto"/>
            </w:pPr>
            <w:r>
              <w:rPr>
                <w:rFonts w:ascii="Arial" w:hAnsi="Arial" w:eastAsia="Arial"/>
                <w:sz w:val="14"/>
              </w:rPr>
              <w:t>UP-163</w:t>
            </w:r>
          </w:p>
        </w:tc>
        <w:tc>
          <w:tcPr>
            <w:tcW w:w="2016" w:type="dxa"/>
            <w:vAlign w:val="top"/>
          </w:tcPr>
          <w:p w14:paraId="704B0F23">
            <w:pPr>
              <w:spacing w:after="20" w:line="240" w:lineRule="auto"/>
            </w:pPr>
            <w:r>
              <w:rPr>
                <w:rFonts w:ascii="Arial" w:hAnsi="Arial" w:eastAsia="Arial"/>
                <w:sz w:val="14"/>
              </w:rPr>
              <w:t>FNOL</w:t>
            </w:r>
          </w:p>
        </w:tc>
        <w:tc>
          <w:tcPr>
            <w:tcW w:w="2160" w:type="dxa"/>
            <w:vAlign w:val="top"/>
          </w:tcPr>
          <w:p w14:paraId="748A9A21">
            <w:pPr>
              <w:spacing w:after="20" w:line="240" w:lineRule="auto"/>
            </w:pPr>
            <w:r>
              <w:rPr>
                <w:rFonts w:ascii="Arial" w:hAnsi="Arial" w:eastAsia="Arial"/>
                <w:sz w:val="14"/>
              </w:rPr>
              <w:t>ipAddress</w:t>
            </w:r>
          </w:p>
        </w:tc>
        <w:tc>
          <w:tcPr>
            <w:tcW w:w="1728" w:type="dxa"/>
            <w:vAlign w:val="top"/>
          </w:tcPr>
          <w:p w14:paraId="6D45AE62">
            <w:pPr>
              <w:spacing w:after="20" w:line="240" w:lineRule="auto"/>
            </w:pPr>
            <w:r>
              <w:rPr>
                <w:rFonts w:ascii="Arial" w:hAnsi="Arial" w:eastAsia="Arial"/>
                <w:sz w:val="14"/>
              </w:rPr>
              <w:t>FNOL</w:t>
            </w:r>
          </w:p>
        </w:tc>
        <w:tc>
          <w:tcPr>
            <w:tcW w:w="5760" w:type="dxa"/>
            <w:vAlign w:val="top"/>
          </w:tcPr>
          <w:p w14:paraId="77F73016">
            <w:pPr>
              <w:spacing w:after="20" w:line="240" w:lineRule="auto"/>
            </w:pPr>
            <w:r>
              <w:rPr>
                <w:rFonts w:ascii="Arial" w:hAnsi="Arial" w:eastAsia="Arial"/>
                <w:sz w:val="14"/>
              </w:rPr>
              <w:t>Địa chỉ IP</w:t>
            </w:r>
          </w:p>
        </w:tc>
      </w:tr>
      <w:tr w14:paraId="3D21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FC47F23">
            <w:pPr>
              <w:spacing w:after="20" w:line="240" w:lineRule="auto"/>
            </w:pPr>
            <w:r>
              <w:rPr>
                <w:rFonts w:ascii="Arial" w:hAnsi="Arial" w:eastAsia="Arial"/>
                <w:sz w:val="14"/>
              </w:rPr>
              <w:t>UP-164</w:t>
            </w:r>
          </w:p>
        </w:tc>
        <w:tc>
          <w:tcPr>
            <w:tcW w:w="2016" w:type="dxa"/>
            <w:vAlign w:val="top"/>
          </w:tcPr>
          <w:p w14:paraId="10CB439F">
            <w:pPr>
              <w:spacing w:after="20" w:line="240" w:lineRule="auto"/>
            </w:pPr>
            <w:r>
              <w:rPr>
                <w:rFonts w:ascii="Arial" w:hAnsi="Arial" w:eastAsia="Arial"/>
                <w:sz w:val="14"/>
              </w:rPr>
              <w:t>FNOL</w:t>
            </w:r>
          </w:p>
        </w:tc>
        <w:tc>
          <w:tcPr>
            <w:tcW w:w="2160" w:type="dxa"/>
            <w:vAlign w:val="top"/>
          </w:tcPr>
          <w:p w14:paraId="760DA481">
            <w:pPr>
              <w:spacing w:after="20" w:line="240" w:lineRule="auto"/>
            </w:pPr>
            <w:r>
              <w:rPr>
                <w:rFonts w:ascii="Arial" w:hAnsi="Arial" w:eastAsia="Arial"/>
                <w:sz w:val="14"/>
              </w:rPr>
              <w:t>signature</w:t>
            </w:r>
          </w:p>
        </w:tc>
        <w:tc>
          <w:tcPr>
            <w:tcW w:w="1728" w:type="dxa"/>
            <w:vAlign w:val="top"/>
          </w:tcPr>
          <w:p w14:paraId="39EBA04A">
            <w:pPr>
              <w:spacing w:after="20" w:line="240" w:lineRule="auto"/>
            </w:pPr>
            <w:r>
              <w:rPr>
                <w:rFonts w:ascii="Arial" w:hAnsi="Arial" w:eastAsia="Arial"/>
                <w:sz w:val="14"/>
              </w:rPr>
              <w:t>FNOL</w:t>
            </w:r>
          </w:p>
        </w:tc>
        <w:tc>
          <w:tcPr>
            <w:tcW w:w="5760" w:type="dxa"/>
            <w:vAlign w:val="top"/>
          </w:tcPr>
          <w:p w14:paraId="469A33E3">
            <w:pPr>
              <w:spacing w:after="20" w:line="240" w:lineRule="auto"/>
            </w:pPr>
            <w:r>
              <w:rPr>
                <w:rFonts w:ascii="Arial" w:hAnsi="Arial" w:eastAsia="Arial"/>
                <w:sz w:val="14"/>
              </w:rPr>
              <w:t>Chữ ký điện tử/Xác nhận</w:t>
            </w:r>
          </w:p>
        </w:tc>
      </w:tr>
      <w:tr w14:paraId="534F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315BE06">
            <w:pPr>
              <w:spacing w:after="20" w:line="240" w:lineRule="auto"/>
            </w:pPr>
            <w:r>
              <w:rPr>
                <w:rFonts w:ascii="Arial" w:hAnsi="Arial" w:eastAsia="Arial"/>
                <w:sz w:val="14"/>
              </w:rPr>
              <w:t>UP-165</w:t>
            </w:r>
          </w:p>
        </w:tc>
        <w:tc>
          <w:tcPr>
            <w:tcW w:w="2016" w:type="dxa"/>
            <w:vAlign w:val="top"/>
          </w:tcPr>
          <w:p w14:paraId="547B4F2B">
            <w:pPr>
              <w:spacing w:after="20" w:line="240" w:lineRule="auto"/>
            </w:pPr>
            <w:r>
              <w:rPr>
                <w:rFonts w:ascii="Arial" w:hAnsi="Arial" w:eastAsia="Arial"/>
                <w:sz w:val="14"/>
              </w:rPr>
              <w:t>FNOL</w:t>
            </w:r>
          </w:p>
        </w:tc>
        <w:tc>
          <w:tcPr>
            <w:tcW w:w="2160" w:type="dxa"/>
            <w:vAlign w:val="top"/>
          </w:tcPr>
          <w:p w14:paraId="2C1316E3">
            <w:pPr>
              <w:spacing w:after="20" w:line="240" w:lineRule="auto"/>
            </w:pPr>
            <w:r>
              <w:rPr>
                <w:rFonts w:ascii="Arial" w:hAnsi="Arial" w:eastAsia="Arial"/>
                <w:sz w:val="14"/>
              </w:rPr>
              <w:t>status</w:t>
            </w:r>
          </w:p>
        </w:tc>
        <w:tc>
          <w:tcPr>
            <w:tcW w:w="1728" w:type="dxa"/>
            <w:vAlign w:val="top"/>
          </w:tcPr>
          <w:p w14:paraId="70DCFB90">
            <w:pPr>
              <w:spacing w:after="20" w:line="240" w:lineRule="auto"/>
            </w:pPr>
            <w:r>
              <w:rPr>
                <w:rFonts w:ascii="Arial" w:hAnsi="Arial" w:eastAsia="Arial"/>
                <w:sz w:val="14"/>
              </w:rPr>
              <w:t>FNOL</w:t>
            </w:r>
          </w:p>
        </w:tc>
        <w:tc>
          <w:tcPr>
            <w:tcW w:w="5760" w:type="dxa"/>
            <w:vAlign w:val="top"/>
          </w:tcPr>
          <w:p w14:paraId="1612C82A">
            <w:pPr>
              <w:spacing w:after="20" w:line="240" w:lineRule="auto"/>
            </w:pPr>
            <w:r>
              <w:rPr>
                <w:rFonts w:ascii="Arial" w:hAnsi="Arial" w:eastAsia="Arial"/>
                <w:sz w:val="14"/>
              </w:rPr>
              <w:t>Trạng thái đơn yêu cầu</w:t>
            </w:r>
          </w:p>
        </w:tc>
      </w:tr>
      <w:tr w14:paraId="15D4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2A5B66C">
            <w:pPr>
              <w:spacing w:after="20" w:line="240" w:lineRule="auto"/>
            </w:pPr>
            <w:r>
              <w:rPr>
                <w:rFonts w:ascii="Arial" w:hAnsi="Arial" w:eastAsia="Arial"/>
                <w:sz w:val="14"/>
              </w:rPr>
              <w:t>UP-166</w:t>
            </w:r>
          </w:p>
        </w:tc>
        <w:tc>
          <w:tcPr>
            <w:tcW w:w="2016" w:type="dxa"/>
            <w:vAlign w:val="top"/>
          </w:tcPr>
          <w:p w14:paraId="31C6377A">
            <w:pPr>
              <w:spacing w:after="20" w:line="240" w:lineRule="auto"/>
            </w:pPr>
            <w:r>
              <w:rPr>
                <w:rFonts w:ascii="Arial" w:hAnsi="Arial" w:eastAsia="Arial"/>
                <w:sz w:val="14"/>
              </w:rPr>
              <w:t>FNOL</w:t>
            </w:r>
          </w:p>
        </w:tc>
        <w:tc>
          <w:tcPr>
            <w:tcW w:w="2160" w:type="dxa"/>
            <w:vAlign w:val="top"/>
          </w:tcPr>
          <w:p w14:paraId="01EBE000">
            <w:pPr>
              <w:spacing w:after="20" w:line="240" w:lineRule="auto"/>
            </w:pPr>
            <w:r>
              <w:rPr>
                <w:rFonts w:ascii="Arial" w:hAnsi="Arial" w:eastAsia="Arial"/>
                <w:sz w:val="14"/>
              </w:rPr>
              <w:t>submissionDate</w:t>
            </w:r>
          </w:p>
        </w:tc>
        <w:tc>
          <w:tcPr>
            <w:tcW w:w="1728" w:type="dxa"/>
            <w:vAlign w:val="top"/>
          </w:tcPr>
          <w:p w14:paraId="3604040A">
            <w:pPr>
              <w:spacing w:after="20" w:line="240" w:lineRule="auto"/>
            </w:pPr>
            <w:r>
              <w:rPr>
                <w:rFonts w:ascii="Arial" w:hAnsi="Arial" w:eastAsia="Arial"/>
                <w:sz w:val="14"/>
              </w:rPr>
              <w:t>FNOL</w:t>
            </w:r>
          </w:p>
        </w:tc>
        <w:tc>
          <w:tcPr>
            <w:tcW w:w="5760" w:type="dxa"/>
            <w:vAlign w:val="top"/>
          </w:tcPr>
          <w:p w14:paraId="1DC0B354">
            <w:pPr>
              <w:spacing w:after="20" w:line="240" w:lineRule="auto"/>
            </w:pPr>
            <w:r>
              <w:rPr>
                <w:rFonts w:ascii="Arial" w:hAnsi="Arial" w:eastAsia="Arial"/>
                <w:sz w:val="14"/>
              </w:rPr>
              <w:t>Thời điểm gửi FNOL</w:t>
            </w:r>
          </w:p>
        </w:tc>
      </w:tr>
      <w:tr w14:paraId="5155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3E58093">
            <w:pPr>
              <w:spacing w:after="20" w:line="240" w:lineRule="auto"/>
            </w:pPr>
            <w:r>
              <w:rPr>
                <w:rFonts w:ascii="Arial" w:hAnsi="Arial" w:eastAsia="Arial"/>
                <w:sz w:val="14"/>
              </w:rPr>
              <w:t>UP-167</w:t>
            </w:r>
          </w:p>
        </w:tc>
        <w:tc>
          <w:tcPr>
            <w:tcW w:w="2016" w:type="dxa"/>
            <w:vAlign w:val="top"/>
          </w:tcPr>
          <w:p w14:paraId="2BFB032B">
            <w:pPr>
              <w:spacing w:after="20" w:line="240" w:lineRule="auto"/>
            </w:pPr>
            <w:r>
              <w:rPr>
                <w:rFonts w:ascii="Arial" w:hAnsi="Arial" w:eastAsia="Arial"/>
                <w:sz w:val="14"/>
              </w:rPr>
              <w:t>Hospital</w:t>
            </w:r>
          </w:p>
        </w:tc>
        <w:tc>
          <w:tcPr>
            <w:tcW w:w="2160" w:type="dxa"/>
            <w:vAlign w:val="top"/>
          </w:tcPr>
          <w:p w14:paraId="7F82E432">
            <w:pPr>
              <w:spacing w:after="20" w:line="240" w:lineRule="auto"/>
            </w:pPr>
            <w:r>
              <w:rPr>
                <w:rFonts w:ascii="Arial" w:hAnsi="Arial" w:eastAsia="Arial"/>
                <w:sz w:val="14"/>
              </w:rPr>
              <w:t>admissionDate</w:t>
            </w:r>
          </w:p>
        </w:tc>
        <w:tc>
          <w:tcPr>
            <w:tcW w:w="1728" w:type="dxa"/>
            <w:vAlign w:val="top"/>
          </w:tcPr>
          <w:p w14:paraId="5DBC33D1">
            <w:pPr>
              <w:spacing w:after="20" w:line="240" w:lineRule="auto"/>
            </w:pPr>
            <w:r>
              <w:rPr>
                <w:rFonts w:ascii="Arial" w:hAnsi="Arial" w:eastAsia="Arial"/>
                <w:sz w:val="14"/>
              </w:rPr>
              <w:t>FNOL</w:t>
            </w:r>
          </w:p>
        </w:tc>
        <w:tc>
          <w:tcPr>
            <w:tcW w:w="5760" w:type="dxa"/>
            <w:vAlign w:val="top"/>
          </w:tcPr>
          <w:p w14:paraId="238C58C8">
            <w:pPr>
              <w:spacing w:after="20" w:line="240" w:lineRule="auto"/>
            </w:pPr>
            <w:r>
              <w:rPr>
                <w:rFonts w:ascii="Arial" w:hAnsi="Arial" w:eastAsia="Arial"/>
                <w:sz w:val="14"/>
              </w:rPr>
              <w:t>Ngày nhập viện</w:t>
            </w:r>
          </w:p>
        </w:tc>
      </w:tr>
      <w:tr w14:paraId="1069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A4335C8">
            <w:pPr>
              <w:spacing w:after="20" w:line="240" w:lineRule="auto"/>
            </w:pPr>
            <w:r>
              <w:rPr>
                <w:rFonts w:ascii="Arial" w:hAnsi="Arial" w:eastAsia="Arial"/>
                <w:sz w:val="14"/>
              </w:rPr>
              <w:t>UP-168</w:t>
            </w:r>
          </w:p>
        </w:tc>
        <w:tc>
          <w:tcPr>
            <w:tcW w:w="2016" w:type="dxa"/>
            <w:vAlign w:val="top"/>
          </w:tcPr>
          <w:p w14:paraId="6C93270C">
            <w:pPr>
              <w:spacing w:after="20" w:line="240" w:lineRule="auto"/>
            </w:pPr>
            <w:r>
              <w:rPr>
                <w:rFonts w:ascii="Arial" w:hAnsi="Arial" w:eastAsia="Arial"/>
                <w:sz w:val="14"/>
              </w:rPr>
              <w:t>Hospital</w:t>
            </w:r>
          </w:p>
        </w:tc>
        <w:tc>
          <w:tcPr>
            <w:tcW w:w="2160" w:type="dxa"/>
            <w:vAlign w:val="top"/>
          </w:tcPr>
          <w:p w14:paraId="5FCD8F30">
            <w:pPr>
              <w:spacing w:after="20" w:line="240" w:lineRule="auto"/>
            </w:pPr>
            <w:r>
              <w:rPr>
                <w:rFonts w:ascii="Arial" w:hAnsi="Arial" w:eastAsia="Arial"/>
                <w:sz w:val="14"/>
              </w:rPr>
              <w:t>diagnosis</w:t>
            </w:r>
          </w:p>
        </w:tc>
        <w:tc>
          <w:tcPr>
            <w:tcW w:w="1728" w:type="dxa"/>
            <w:vAlign w:val="top"/>
          </w:tcPr>
          <w:p w14:paraId="74AEC566">
            <w:pPr>
              <w:spacing w:after="20" w:line="240" w:lineRule="auto"/>
            </w:pPr>
            <w:r>
              <w:rPr>
                <w:rFonts w:ascii="Arial" w:hAnsi="Arial" w:eastAsia="Arial"/>
                <w:sz w:val="14"/>
              </w:rPr>
              <w:t>FNOL</w:t>
            </w:r>
          </w:p>
        </w:tc>
        <w:tc>
          <w:tcPr>
            <w:tcW w:w="5760" w:type="dxa"/>
            <w:vAlign w:val="top"/>
          </w:tcPr>
          <w:p w14:paraId="37B76F42">
            <w:pPr>
              <w:spacing w:after="20" w:line="240" w:lineRule="auto"/>
            </w:pPr>
            <w:r>
              <w:rPr>
                <w:rFonts w:ascii="Arial" w:hAnsi="Arial" w:eastAsia="Arial"/>
                <w:sz w:val="14"/>
              </w:rPr>
              <w:t>Chẩn đoán ban đầu</w:t>
            </w:r>
          </w:p>
        </w:tc>
      </w:tr>
      <w:tr w14:paraId="7216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28FE110">
            <w:pPr>
              <w:spacing w:after="20" w:line="240" w:lineRule="auto"/>
            </w:pPr>
            <w:r>
              <w:rPr>
                <w:rFonts w:ascii="Arial" w:hAnsi="Arial" w:eastAsia="Arial"/>
                <w:sz w:val="14"/>
              </w:rPr>
              <w:t>UP-169</w:t>
            </w:r>
          </w:p>
        </w:tc>
        <w:tc>
          <w:tcPr>
            <w:tcW w:w="2016" w:type="dxa"/>
            <w:vAlign w:val="top"/>
          </w:tcPr>
          <w:p w14:paraId="64572F58">
            <w:pPr>
              <w:spacing w:after="20" w:line="240" w:lineRule="auto"/>
            </w:pPr>
            <w:r>
              <w:rPr>
                <w:rFonts w:ascii="Arial" w:hAnsi="Arial" w:eastAsia="Arial"/>
                <w:sz w:val="14"/>
              </w:rPr>
              <w:t>Hospital</w:t>
            </w:r>
          </w:p>
        </w:tc>
        <w:tc>
          <w:tcPr>
            <w:tcW w:w="2160" w:type="dxa"/>
            <w:vAlign w:val="top"/>
          </w:tcPr>
          <w:p w14:paraId="2F00B47B">
            <w:pPr>
              <w:spacing w:after="20" w:line="240" w:lineRule="auto"/>
            </w:pPr>
            <w:r>
              <w:rPr>
                <w:rFonts w:ascii="Arial" w:hAnsi="Arial" w:eastAsia="Arial"/>
                <w:sz w:val="14"/>
              </w:rPr>
              <w:t>dischargeDate</w:t>
            </w:r>
          </w:p>
        </w:tc>
        <w:tc>
          <w:tcPr>
            <w:tcW w:w="1728" w:type="dxa"/>
            <w:vAlign w:val="top"/>
          </w:tcPr>
          <w:p w14:paraId="55D2DF2B">
            <w:pPr>
              <w:spacing w:after="20" w:line="240" w:lineRule="auto"/>
            </w:pPr>
            <w:r>
              <w:rPr>
                <w:rFonts w:ascii="Arial" w:hAnsi="Arial" w:eastAsia="Arial"/>
                <w:sz w:val="14"/>
              </w:rPr>
              <w:t>FNOL</w:t>
            </w:r>
          </w:p>
        </w:tc>
        <w:tc>
          <w:tcPr>
            <w:tcW w:w="5760" w:type="dxa"/>
            <w:vAlign w:val="top"/>
          </w:tcPr>
          <w:p w14:paraId="4D4892E1">
            <w:pPr>
              <w:spacing w:after="20" w:line="240" w:lineRule="auto"/>
            </w:pPr>
            <w:r>
              <w:rPr>
                <w:rFonts w:ascii="Arial" w:hAnsi="Arial" w:eastAsia="Arial"/>
                <w:sz w:val="14"/>
              </w:rPr>
              <w:t>Ngày xuất viện</w:t>
            </w:r>
          </w:p>
        </w:tc>
      </w:tr>
      <w:tr w14:paraId="1013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3D154C8">
            <w:pPr>
              <w:spacing w:after="20" w:line="240" w:lineRule="auto"/>
            </w:pPr>
            <w:r>
              <w:rPr>
                <w:rFonts w:ascii="Arial" w:hAnsi="Arial" w:eastAsia="Arial"/>
                <w:sz w:val="14"/>
              </w:rPr>
              <w:t>UP-170</w:t>
            </w:r>
          </w:p>
        </w:tc>
        <w:tc>
          <w:tcPr>
            <w:tcW w:w="2016" w:type="dxa"/>
            <w:vAlign w:val="top"/>
          </w:tcPr>
          <w:p w14:paraId="775CD818">
            <w:pPr>
              <w:spacing w:after="20" w:line="240" w:lineRule="auto"/>
            </w:pPr>
            <w:r>
              <w:rPr>
                <w:rFonts w:ascii="Arial" w:hAnsi="Arial" w:eastAsia="Arial"/>
                <w:sz w:val="14"/>
              </w:rPr>
              <w:t>Hospital</w:t>
            </w:r>
          </w:p>
        </w:tc>
        <w:tc>
          <w:tcPr>
            <w:tcW w:w="2160" w:type="dxa"/>
            <w:vAlign w:val="top"/>
          </w:tcPr>
          <w:p w14:paraId="1EE76515">
            <w:pPr>
              <w:spacing w:after="20" w:line="240" w:lineRule="auto"/>
            </w:pPr>
            <w:r>
              <w:rPr>
                <w:rFonts w:ascii="Arial" w:hAnsi="Arial" w:eastAsia="Arial"/>
                <w:sz w:val="14"/>
              </w:rPr>
              <w:t>hospitalName</w:t>
            </w:r>
          </w:p>
        </w:tc>
        <w:tc>
          <w:tcPr>
            <w:tcW w:w="1728" w:type="dxa"/>
            <w:vAlign w:val="top"/>
          </w:tcPr>
          <w:p w14:paraId="1990C41B">
            <w:pPr>
              <w:spacing w:after="20" w:line="240" w:lineRule="auto"/>
            </w:pPr>
            <w:r>
              <w:rPr>
                <w:rFonts w:ascii="Arial" w:hAnsi="Arial" w:eastAsia="Arial"/>
                <w:sz w:val="14"/>
              </w:rPr>
              <w:t>FNOL</w:t>
            </w:r>
          </w:p>
        </w:tc>
        <w:tc>
          <w:tcPr>
            <w:tcW w:w="5760" w:type="dxa"/>
            <w:vAlign w:val="top"/>
          </w:tcPr>
          <w:p w14:paraId="74919899">
            <w:pPr>
              <w:spacing w:after="20" w:line="240" w:lineRule="auto"/>
            </w:pPr>
            <w:r>
              <w:rPr>
                <w:rFonts w:ascii="Arial" w:hAnsi="Arial" w:eastAsia="Arial"/>
                <w:sz w:val="14"/>
              </w:rPr>
              <w:t>Tên cơ sở y tế</w:t>
            </w:r>
          </w:p>
        </w:tc>
      </w:tr>
      <w:tr w14:paraId="0089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E07874F">
            <w:pPr>
              <w:spacing w:after="20" w:line="240" w:lineRule="auto"/>
            </w:pPr>
            <w:r>
              <w:rPr>
                <w:rFonts w:ascii="Arial" w:hAnsi="Arial" w:eastAsia="Arial"/>
                <w:sz w:val="14"/>
              </w:rPr>
              <w:t>UP-171</w:t>
            </w:r>
          </w:p>
        </w:tc>
        <w:tc>
          <w:tcPr>
            <w:tcW w:w="2016" w:type="dxa"/>
            <w:vAlign w:val="top"/>
          </w:tcPr>
          <w:p w14:paraId="69762ED2">
            <w:pPr>
              <w:spacing w:after="20" w:line="240" w:lineRule="auto"/>
            </w:pPr>
            <w:r>
              <w:rPr>
                <w:rFonts w:ascii="Arial" w:hAnsi="Arial" w:eastAsia="Arial"/>
                <w:sz w:val="14"/>
              </w:rPr>
              <w:t>Insured Person</w:t>
            </w:r>
          </w:p>
        </w:tc>
        <w:tc>
          <w:tcPr>
            <w:tcW w:w="2160" w:type="dxa"/>
            <w:vAlign w:val="top"/>
          </w:tcPr>
          <w:p w14:paraId="0BF28AA2">
            <w:pPr>
              <w:spacing w:after="20" w:line="240" w:lineRule="auto"/>
            </w:pPr>
            <w:r>
              <w:rPr>
                <w:rFonts w:ascii="Arial" w:hAnsi="Arial" w:eastAsia="Arial"/>
                <w:sz w:val="14"/>
              </w:rPr>
              <w:t>address</w:t>
            </w:r>
          </w:p>
        </w:tc>
        <w:tc>
          <w:tcPr>
            <w:tcW w:w="1728" w:type="dxa"/>
            <w:vAlign w:val="top"/>
          </w:tcPr>
          <w:p w14:paraId="49978192">
            <w:pPr>
              <w:spacing w:after="20" w:line="240" w:lineRule="auto"/>
            </w:pPr>
            <w:r>
              <w:rPr>
                <w:rFonts w:ascii="Arial" w:hAnsi="Arial" w:eastAsia="Arial"/>
                <w:sz w:val="14"/>
              </w:rPr>
              <w:t>FNOL</w:t>
            </w:r>
          </w:p>
        </w:tc>
        <w:tc>
          <w:tcPr>
            <w:tcW w:w="5760" w:type="dxa"/>
            <w:vAlign w:val="top"/>
          </w:tcPr>
          <w:p w14:paraId="516DD0A1">
            <w:pPr>
              <w:spacing w:after="20" w:line="240" w:lineRule="auto"/>
            </w:pPr>
            <w:r>
              <w:rPr>
                <w:rFonts w:ascii="Arial" w:hAnsi="Arial" w:eastAsia="Arial"/>
                <w:sz w:val="14"/>
              </w:rPr>
              <w:t>Địa chỉ</w:t>
            </w:r>
          </w:p>
        </w:tc>
      </w:tr>
      <w:tr w14:paraId="4D8B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DA9949E">
            <w:pPr>
              <w:spacing w:after="20" w:line="240" w:lineRule="auto"/>
            </w:pPr>
            <w:r>
              <w:rPr>
                <w:rFonts w:ascii="Arial" w:hAnsi="Arial" w:eastAsia="Arial"/>
                <w:sz w:val="14"/>
              </w:rPr>
              <w:t>UP-172</w:t>
            </w:r>
          </w:p>
        </w:tc>
        <w:tc>
          <w:tcPr>
            <w:tcW w:w="2016" w:type="dxa"/>
            <w:vAlign w:val="top"/>
          </w:tcPr>
          <w:p w14:paraId="67B5D46E">
            <w:pPr>
              <w:spacing w:after="20" w:line="240" w:lineRule="auto"/>
            </w:pPr>
            <w:r>
              <w:rPr>
                <w:rFonts w:ascii="Arial" w:hAnsi="Arial" w:eastAsia="Arial"/>
                <w:sz w:val="14"/>
              </w:rPr>
              <w:t>Insured Person</w:t>
            </w:r>
          </w:p>
        </w:tc>
        <w:tc>
          <w:tcPr>
            <w:tcW w:w="2160" w:type="dxa"/>
            <w:vAlign w:val="top"/>
          </w:tcPr>
          <w:p w14:paraId="59277FA6">
            <w:pPr>
              <w:spacing w:after="20" w:line="240" w:lineRule="auto"/>
            </w:pPr>
            <w:r>
              <w:rPr>
                <w:rFonts w:ascii="Arial" w:hAnsi="Arial" w:eastAsia="Arial"/>
                <w:sz w:val="14"/>
              </w:rPr>
              <w:t>dateOfBirth</w:t>
            </w:r>
          </w:p>
        </w:tc>
        <w:tc>
          <w:tcPr>
            <w:tcW w:w="1728" w:type="dxa"/>
            <w:vAlign w:val="top"/>
          </w:tcPr>
          <w:p w14:paraId="055EBE90">
            <w:pPr>
              <w:spacing w:after="20" w:line="240" w:lineRule="auto"/>
            </w:pPr>
            <w:r>
              <w:rPr>
                <w:rFonts w:ascii="Arial" w:hAnsi="Arial" w:eastAsia="Arial"/>
                <w:sz w:val="14"/>
              </w:rPr>
              <w:t>FNOL</w:t>
            </w:r>
          </w:p>
        </w:tc>
        <w:tc>
          <w:tcPr>
            <w:tcW w:w="5760" w:type="dxa"/>
            <w:vAlign w:val="top"/>
          </w:tcPr>
          <w:p w14:paraId="09E8270A">
            <w:pPr>
              <w:spacing w:after="20" w:line="240" w:lineRule="auto"/>
            </w:pPr>
            <w:r>
              <w:rPr>
                <w:rFonts w:ascii="Arial" w:hAnsi="Arial" w:eastAsia="Arial"/>
                <w:sz w:val="14"/>
              </w:rPr>
              <w:t>Ngày sinh</w:t>
            </w:r>
          </w:p>
        </w:tc>
      </w:tr>
      <w:tr w14:paraId="1361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30A14C92">
            <w:pPr>
              <w:spacing w:after="20" w:line="240" w:lineRule="auto"/>
            </w:pPr>
            <w:r>
              <w:rPr>
                <w:rFonts w:ascii="Arial" w:hAnsi="Arial" w:eastAsia="Arial"/>
                <w:sz w:val="14"/>
              </w:rPr>
              <w:t>UP-173</w:t>
            </w:r>
          </w:p>
        </w:tc>
        <w:tc>
          <w:tcPr>
            <w:tcW w:w="2016" w:type="dxa"/>
            <w:vAlign w:val="top"/>
          </w:tcPr>
          <w:p w14:paraId="367F0B2A">
            <w:pPr>
              <w:spacing w:after="20" w:line="240" w:lineRule="auto"/>
            </w:pPr>
            <w:r>
              <w:rPr>
                <w:rFonts w:ascii="Arial" w:hAnsi="Arial" w:eastAsia="Arial"/>
                <w:sz w:val="14"/>
              </w:rPr>
              <w:t>Insured Person</w:t>
            </w:r>
          </w:p>
        </w:tc>
        <w:tc>
          <w:tcPr>
            <w:tcW w:w="2160" w:type="dxa"/>
            <w:vAlign w:val="top"/>
          </w:tcPr>
          <w:p w14:paraId="7FBC308C">
            <w:pPr>
              <w:spacing w:after="20" w:line="240" w:lineRule="auto"/>
            </w:pPr>
            <w:r>
              <w:rPr>
                <w:rFonts w:ascii="Arial" w:hAnsi="Arial" w:eastAsia="Arial"/>
                <w:sz w:val="14"/>
              </w:rPr>
              <w:t>email</w:t>
            </w:r>
          </w:p>
        </w:tc>
        <w:tc>
          <w:tcPr>
            <w:tcW w:w="1728" w:type="dxa"/>
            <w:vAlign w:val="top"/>
          </w:tcPr>
          <w:p w14:paraId="48282B4B">
            <w:pPr>
              <w:spacing w:after="20" w:line="240" w:lineRule="auto"/>
            </w:pPr>
            <w:r>
              <w:rPr>
                <w:rFonts w:ascii="Arial" w:hAnsi="Arial" w:eastAsia="Arial"/>
                <w:sz w:val="14"/>
              </w:rPr>
              <w:t>FNOL</w:t>
            </w:r>
          </w:p>
        </w:tc>
        <w:tc>
          <w:tcPr>
            <w:tcW w:w="5760" w:type="dxa"/>
            <w:vAlign w:val="top"/>
          </w:tcPr>
          <w:p w14:paraId="6400D1B5">
            <w:pPr>
              <w:spacing w:after="20" w:line="240" w:lineRule="auto"/>
            </w:pPr>
            <w:r>
              <w:rPr>
                <w:rFonts w:ascii="Arial" w:hAnsi="Arial" w:eastAsia="Arial"/>
                <w:sz w:val="14"/>
              </w:rPr>
              <w:t>Email</w:t>
            </w:r>
          </w:p>
        </w:tc>
      </w:tr>
      <w:tr w14:paraId="306E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FD63446">
            <w:pPr>
              <w:spacing w:after="20" w:line="240" w:lineRule="auto"/>
            </w:pPr>
            <w:r>
              <w:rPr>
                <w:rFonts w:ascii="Arial" w:hAnsi="Arial" w:eastAsia="Arial"/>
                <w:sz w:val="14"/>
              </w:rPr>
              <w:t>UP-174</w:t>
            </w:r>
          </w:p>
        </w:tc>
        <w:tc>
          <w:tcPr>
            <w:tcW w:w="2016" w:type="dxa"/>
            <w:vAlign w:val="top"/>
          </w:tcPr>
          <w:p w14:paraId="602EE65F">
            <w:pPr>
              <w:spacing w:after="20" w:line="240" w:lineRule="auto"/>
            </w:pPr>
            <w:r>
              <w:rPr>
                <w:rFonts w:ascii="Arial" w:hAnsi="Arial" w:eastAsia="Arial"/>
                <w:sz w:val="14"/>
              </w:rPr>
              <w:t>Insured Person</w:t>
            </w:r>
          </w:p>
        </w:tc>
        <w:tc>
          <w:tcPr>
            <w:tcW w:w="2160" w:type="dxa"/>
            <w:vAlign w:val="top"/>
          </w:tcPr>
          <w:p w14:paraId="0E5EEE25">
            <w:pPr>
              <w:spacing w:after="20" w:line="240" w:lineRule="auto"/>
            </w:pPr>
            <w:r>
              <w:rPr>
                <w:rFonts w:ascii="Arial" w:hAnsi="Arial" w:eastAsia="Arial"/>
                <w:sz w:val="14"/>
              </w:rPr>
              <w:t>gender</w:t>
            </w:r>
          </w:p>
        </w:tc>
        <w:tc>
          <w:tcPr>
            <w:tcW w:w="1728" w:type="dxa"/>
            <w:vAlign w:val="top"/>
          </w:tcPr>
          <w:p w14:paraId="4D3F3C10">
            <w:pPr>
              <w:spacing w:after="20" w:line="240" w:lineRule="auto"/>
            </w:pPr>
            <w:r>
              <w:rPr>
                <w:rFonts w:ascii="Arial" w:hAnsi="Arial" w:eastAsia="Arial"/>
                <w:sz w:val="14"/>
              </w:rPr>
              <w:t>FNOL</w:t>
            </w:r>
          </w:p>
        </w:tc>
        <w:tc>
          <w:tcPr>
            <w:tcW w:w="5760" w:type="dxa"/>
            <w:vAlign w:val="top"/>
          </w:tcPr>
          <w:p w14:paraId="20180873">
            <w:pPr>
              <w:spacing w:after="20" w:line="240" w:lineRule="auto"/>
            </w:pPr>
            <w:r>
              <w:rPr>
                <w:rFonts w:ascii="Arial" w:hAnsi="Arial" w:eastAsia="Arial"/>
                <w:sz w:val="14"/>
              </w:rPr>
              <w:t>Giới tính</w:t>
            </w:r>
          </w:p>
        </w:tc>
      </w:tr>
      <w:tr w14:paraId="33B5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E5E7FCC">
            <w:pPr>
              <w:spacing w:after="20" w:line="240" w:lineRule="auto"/>
            </w:pPr>
            <w:r>
              <w:rPr>
                <w:rFonts w:ascii="Arial" w:hAnsi="Arial" w:eastAsia="Arial"/>
                <w:sz w:val="14"/>
              </w:rPr>
              <w:t>UP-175</w:t>
            </w:r>
          </w:p>
        </w:tc>
        <w:tc>
          <w:tcPr>
            <w:tcW w:w="2016" w:type="dxa"/>
            <w:vAlign w:val="top"/>
          </w:tcPr>
          <w:p w14:paraId="0C43BE32">
            <w:pPr>
              <w:spacing w:after="20" w:line="240" w:lineRule="auto"/>
            </w:pPr>
            <w:r>
              <w:rPr>
                <w:rFonts w:ascii="Arial" w:hAnsi="Arial" w:eastAsia="Arial"/>
                <w:sz w:val="14"/>
              </w:rPr>
              <w:t>Insured Person</w:t>
            </w:r>
          </w:p>
        </w:tc>
        <w:tc>
          <w:tcPr>
            <w:tcW w:w="2160" w:type="dxa"/>
            <w:vAlign w:val="top"/>
          </w:tcPr>
          <w:p w14:paraId="4F50CD0F">
            <w:pPr>
              <w:spacing w:after="20" w:line="240" w:lineRule="auto"/>
            </w:pPr>
            <w:r>
              <w:rPr>
                <w:rFonts w:ascii="Arial" w:hAnsi="Arial" w:eastAsia="Arial"/>
                <w:sz w:val="14"/>
              </w:rPr>
              <w:t>identityNumber</w:t>
            </w:r>
          </w:p>
        </w:tc>
        <w:tc>
          <w:tcPr>
            <w:tcW w:w="1728" w:type="dxa"/>
            <w:vAlign w:val="top"/>
          </w:tcPr>
          <w:p w14:paraId="1102A564">
            <w:pPr>
              <w:spacing w:after="20" w:line="240" w:lineRule="auto"/>
            </w:pPr>
            <w:r>
              <w:rPr>
                <w:rFonts w:ascii="Arial" w:hAnsi="Arial" w:eastAsia="Arial"/>
                <w:sz w:val="14"/>
              </w:rPr>
              <w:t>FNOL</w:t>
            </w:r>
          </w:p>
        </w:tc>
        <w:tc>
          <w:tcPr>
            <w:tcW w:w="5760" w:type="dxa"/>
            <w:vAlign w:val="top"/>
          </w:tcPr>
          <w:p w14:paraId="26E26F4B">
            <w:pPr>
              <w:spacing w:after="20" w:line="240" w:lineRule="auto"/>
            </w:pPr>
            <w:r>
              <w:rPr>
                <w:rFonts w:ascii="Arial" w:hAnsi="Arial" w:eastAsia="Arial"/>
                <w:sz w:val="14"/>
              </w:rPr>
              <w:t>Số CCCD/Hộ chiếu</w:t>
            </w:r>
          </w:p>
        </w:tc>
      </w:tr>
      <w:tr w14:paraId="0E41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6CB9B93">
            <w:pPr>
              <w:spacing w:after="20" w:line="240" w:lineRule="auto"/>
            </w:pPr>
            <w:r>
              <w:rPr>
                <w:rFonts w:ascii="Arial" w:hAnsi="Arial" w:eastAsia="Arial"/>
                <w:sz w:val="14"/>
              </w:rPr>
              <w:t>UP-176</w:t>
            </w:r>
          </w:p>
        </w:tc>
        <w:tc>
          <w:tcPr>
            <w:tcW w:w="2016" w:type="dxa"/>
            <w:vAlign w:val="top"/>
          </w:tcPr>
          <w:p w14:paraId="2FD5011F">
            <w:pPr>
              <w:spacing w:after="20" w:line="240" w:lineRule="auto"/>
            </w:pPr>
            <w:r>
              <w:rPr>
                <w:rFonts w:ascii="Arial" w:hAnsi="Arial" w:eastAsia="Arial"/>
                <w:sz w:val="14"/>
              </w:rPr>
              <w:t>Insured Person</w:t>
            </w:r>
          </w:p>
        </w:tc>
        <w:tc>
          <w:tcPr>
            <w:tcW w:w="2160" w:type="dxa"/>
            <w:vAlign w:val="top"/>
          </w:tcPr>
          <w:p w14:paraId="1BEAA76E">
            <w:pPr>
              <w:spacing w:after="20" w:line="240" w:lineRule="auto"/>
            </w:pPr>
            <w:r>
              <w:rPr>
                <w:rFonts w:ascii="Arial" w:hAnsi="Arial" w:eastAsia="Arial"/>
                <w:sz w:val="14"/>
              </w:rPr>
              <w:t>identityType</w:t>
            </w:r>
          </w:p>
        </w:tc>
        <w:tc>
          <w:tcPr>
            <w:tcW w:w="1728" w:type="dxa"/>
            <w:vAlign w:val="top"/>
          </w:tcPr>
          <w:p w14:paraId="69CCD164">
            <w:pPr>
              <w:spacing w:after="20" w:line="240" w:lineRule="auto"/>
            </w:pPr>
            <w:r>
              <w:rPr>
                <w:rFonts w:ascii="Arial" w:hAnsi="Arial" w:eastAsia="Arial"/>
                <w:sz w:val="14"/>
              </w:rPr>
              <w:t>FNOL</w:t>
            </w:r>
          </w:p>
        </w:tc>
        <w:tc>
          <w:tcPr>
            <w:tcW w:w="5760" w:type="dxa"/>
            <w:vAlign w:val="top"/>
          </w:tcPr>
          <w:p w14:paraId="2A9B6ECA">
            <w:pPr>
              <w:spacing w:after="20" w:line="240" w:lineRule="auto"/>
            </w:pPr>
            <w:r>
              <w:rPr>
                <w:rFonts w:ascii="Arial" w:hAnsi="Arial" w:eastAsia="Arial"/>
                <w:sz w:val="14"/>
              </w:rPr>
              <w:t>Loại giấy tờ định danh</w:t>
            </w:r>
          </w:p>
        </w:tc>
      </w:tr>
      <w:tr w14:paraId="1D81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C2A287">
            <w:pPr>
              <w:spacing w:after="20" w:line="240" w:lineRule="auto"/>
            </w:pPr>
            <w:r>
              <w:rPr>
                <w:rFonts w:ascii="Arial" w:hAnsi="Arial" w:eastAsia="Arial"/>
                <w:sz w:val="14"/>
              </w:rPr>
              <w:t>UP-177</w:t>
            </w:r>
          </w:p>
        </w:tc>
        <w:tc>
          <w:tcPr>
            <w:tcW w:w="2016" w:type="dxa"/>
            <w:vAlign w:val="top"/>
          </w:tcPr>
          <w:p w14:paraId="11C975A4">
            <w:pPr>
              <w:spacing w:after="20" w:line="240" w:lineRule="auto"/>
            </w:pPr>
            <w:r>
              <w:rPr>
                <w:rFonts w:ascii="Arial" w:hAnsi="Arial" w:eastAsia="Arial"/>
                <w:sz w:val="14"/>
              </w:rPr>
              <w:t>Insured Person</w:t>
            </w:r>
          </w:p>
        </w:tc>
        <w:tc>
          <w:tcPr>
            <w:tcW w:w="2160" w:type="dxa"/>
            <w:vAlign w:val="top"/>
          </w:tcPr>
          <w:p w14:paraId="50165DDE">
            <w:pPr>
              <w:spacing w:after="20" w:line="240" w:lineRule="auto"/>
            </w:pPr>
            <w:r>
              <w:rPr>
                <w:rFonts w:ascii="Arial" w:hAnsi="Arial" w:eastAsia="Arial"/>
                <w:sz w:val="14"/>
              </w:rPr>
              <w:t>insuredId</w:t>
            </w:r>
          </w:p>
        </w:tc>
        <w:tc>
          <w:tcPr>
            <w:tcW w:w="1728" w:type="dxa"/>
            <w:vAlign w:val="top"/>
          </w:tcPr>
          <w:p w14:paraId="1D39F6D1">
            <w:pPr>
              <w:spacing w:after="20" w:line="240" w:lineRule="auto"/>
            </w:pPr>
            <w:r>
              <w:rPr>
                <w:rFonts w:ascii="Arial" w:hAnsi="Arial" w:eastAsia="Arial"/>
                <w:sz w:val="14"/>
              </w:rPr>
              <w:t>FNOL</w:t>
            </w:r>
          </w:p>
        </w:tc>
        <w:tc>
          <w:tcPr>
            <w:tcW w:w="5760" w:type="dxa"/>
            <w:vAlign w:val="top"/>
          </w:tcPr>
          <w:p w14:paraId="57C1F9FA">
            <w:pPr>
              <w:spacing w:after="20" w:line="240" w:lineRule="auto"/>
            </w:pPr>
            <w:r>
              <w:rPr>
                <w:rFonts w:ascii="Arial" w:hAnsi="Arial" w:eastAsia="Arial"/>
                <w:sz w:val="14"/>
              </w:rPr>
              <w:t>Mã người được bảo hiểm</w:t>
            </w:r>
          </w:p>
        </w:tc>
      </w:tr>
      <w:tr w14:paraId="7C65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A000DE2">
            <w:pPr>
              <w:spacing w:after="20" w:line="240" w:lineRule="auto"/>
            </w:pPr>
            <w:r>
              <w:rPr>
                <w:rFonts w:ascii="Arial" w:hAnsi="Arial" w:eastAsia="Arial"/>
                <w:sz w:val="14"/>
              </w:rPr>
              <w:t>UP-178</w:t>
            </w:r>
          </w:p>
        </w:tc>
        <w:tc>
          <w:tcPr>
            <w:tcW w:w="2016" w:type="dxa"/>
            <w:vAlign w:val="top"/>
          </w:tcPr>
          <w:p w14:paraId="65EECCD1">
            <w:pPr>
              <w:spacing w:after="20" w:line="240" w:lineRule="auto"/>
            </w:pPr>
            <w:r>
              <w:rPr>
                <w:rFonts w:ascii="Arial" w:hAnsi="Arial" w:eastAsia="Arial"/>
                <w:sz w:val="14"/>
              </w:rPr>
              <w:t>Insured Person</w:t>
            </w:r>
          </w:p>
        </w:tc>
        <w:tc>
          <w:tcPr>
            <w:tcW w:w="2160" w:type="dxa"/>
            <w:vAlign w:val="top"/>
          </w:tcPr>
          <w:p w14:paraId="25389BAC">
            <w:pPr>
              <w:spacing w:after="20" w:line="240" w:lineRule="auto"/>
            </w:pPr>
            <w:r>
              <w:rPr>
                <w:rFonts w:ascii="Arial" w:hAnsi="Arial" w:eastAsia="Arial"/>
                <w:sz w:val="14"/>
              </w:rPr>
              <w:t>insuredName</w:t>
            </w:r>
          </w:p>
        </w:tc>
        <w:tc>
          <w:tcPr>
            <w:tcW w:w="1728" w:type="dxa"/>
            <w:vAlign w:val="top"/>
          </w:tcPr>
          <w:p w14:paraId="4516CB90">
            <w:pPr>
              <w:spacing w:after="20" w:line="240" w:lineRule="auto"/>
            </w:pPr>
            <w:r>
              <w:rPr>
                <w:rFonts w:ascii="Arial" w:hAnsi="Arial" w:eastAsia="Arial"/>
                <w:sz w:val="14"/>
              </w:rPr>
              <w:t>FNOL</w:t>
            </w:r>
          </w:p>
        </w:tc>
        <w:tc>
          <w:tcPr>
            <w:tcW w:w="5760" w:type="dxa"/>
            <w:vAlign w:val="top"/>
          </w:tcPr>
          <w:p w14:paraId="308035E8">
            <w:pPr>
              <w:spacing w:after="20" w:line="240" w:lineRule="auto"/>
            </w:pPr>
            <w:r>
              <w:rPr>
                <w:rFonts w:ascii="Arial" w:hAnsi="Arial" w:eastAsia="Arial"/>
                <w:sz w:val="14"/>
              </w:rPr>
              <w:t>Họ tên người được bảo hiểm</w:t>
            </w:r>
          </w:p>
        </w:tc>
      </w:tr>
      <w:tr w14:paraId="648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705FEC6">
            <w:pPr>
              <w:spacing w:after="20" w:line="240" w:lineRule="auto"/>
            </w:pPr>
            <w:r>
              <w:rPr>
                <w:rFonts w:ascii="Arial" w:hAnsi="Arial" w:eastAsia="Arial"/>
                <w:sz w:val="14"/>
              </w:rPr>
              <w:t>UP-179</w:t>
            </w:r>
          </w:p>
        </w:tc>
        <w:tc>
          <w:tcPr>
            <w:tcW w:w="2016" w:type="dxa"/>
            <w:vAlign w:val="top"/>
          </w:tcPr>
          <w:p w14:paraId="04B1350D">
            <w:pPr>
              <w:spacing w:after="20" w:line="240" w:lineRule="auto"/>
            </w:pPr>
            <w:r>
              <w:rPr>
                <w:rFonts w:ascii="Arial" w:hAnsi="Arial" w:eastAsia="Arial"/>
                <w:sz w:val="14"/>
              </w:rPr>
              <w:t>Insured Person</w:t>
            </w:r>
          </w:p>
        </w:tc>
        <w:tc>
          <w:tcPr>
            <w:tcW w:w="2160" w:type="dxa"/>
            <w:vAlign w:val="top"/>
          </w:tcPr>
          <w:p w14:paraId="09E9D2D7">
            <w:pPr>
              <w:spacing w:after="20" w:line="240" w:lineRule="auto"/>
            </w:pPr>
            <w:r>
              <w:rPr>
                <w:rFonts w:ascii="Arial" w:hAnsi="Arial" w:eastAsia="Arial"/>
                <w:sz w:val="14"/>
              </w:rPr>
              <w:t>phoneNumber</w:t>
            </w:r>
          </w:p>
        </w:tc>
        <w:tc>
          <w:tcPr>
            <w:tcW w:w="1728" w:type="dxa"/>
            <w:vAlign w:val="top"/>
          </w:tcPr>
          <w:p w14:paraId="2A8483F2">
            <w:pPr>
              <w:spacing w:after="20" w:line="240" w:lineRule="auto"/>
            </w:pPr>
            <w:r>
              <w:rPr>
                <w:rFonts w:ascii="Arial" w:hAnsi="Arial" w:eastAsia="Arial"/>
                <w:sz w:val="14"/>
              </w:rPr>
              <w:t>FNOL</w:t>
            </w:r>
          </w:p>
        </w:tc>
        <w:tc>
          <w:tcPr>
            <w:tcW w:w="5760" w:type="dxa"/>
            <w:vAlign w:val="top"/>
          </w:tcPr>
          <w:p w14:paraId="5CFA1C66">
            <w:pPr>
              <w:spacing w:after="20" w:line="240" w:lineRule="auto"/>
            </w:pPr>
            <w:r>
              <w:rPr>
                <w:rFonts w:ascii="Arial" w:hAnsi="Arial" w:eastAsia="Arial"/>
                <w:sz w:val="14"/>
              </w:rPr>
              <w:t>Số điện thoại</w:t>
            </w:r>
          </w:p>
        </w:tc>
      </w:tr>
      <w:tr w14:paraId="15E7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1E28006">
            <w:pPr>
              <w:spacing w:after="20" w:line="240" w:lineRule="auto"/>
            </w:pPr>
            <w:r>
              <w:rPr>
                <w:rFonts w:ascii="Arial" w:hAnsi="Arial" w:eastAsia="Arial"/>
                <w:sz w:val="14"/>
              </w:rPr>
              <w:t>UP-180</w:t>
            </w:r>
          </w:p>
        </w:tc>
        <w:tc>
          <w:tcPr>
            <w:tcW w:w="2016" w:type="dxa"/>
            <w:vAlign w:val="top"/>
          </w:tcPr>
          <w:p w14:paraId="7AEE1EAD">
            <w:pPr>
              <w:spacing w:after="20" w:line="240" w:lineRule="auto"/>
            </w:pPr>
            <w:r>
              <w:rPr>
                <w:rFonts w:ascii="Arial" w:hAnsi="Arial" w:eastAsia="Arial"/>
                <w:sz w:val="14"/>
              </w:rPr>
              <w:t>Investigation</w:t>
            </w:r>
          </w:p>
        </w:tc>
        <w:tc>
          <w:tcPr>
            <w:tcW w:w="2160" w:type="dxa"/>
            <w:vAlign w:val="top"/>
          </w:tcPr>
          <w:p w14:paraId="5F4293D0">
            <w:pPr>
              <w:spacing w:after="20" w:line="240" w:lineRule="auto"/>
            </w:pPr>
            <w:r>
              <w:rPr>
                <w:rFonts w:ascii="Arial" w:hAnsi="Arial" w:eastAsia="Arial"/>
                <w:sz w:val="14"/>
              </w:rPr>
              <w:t>claimId</w:t>
            </w:r>
          </w:p>
        </w:tc>
        <w:tc>
          <w:tcPr>
            <w:tcW w:w="1728" w:type="dxa"/>
            <w:vAlign w:val="top"/>
          </w:tcPr>
          <w:p w14:paraId="7FAF0716">
            <w:pPr>
              <w:spacing w:after="20" w:line="240" w:lineRule="auto"/>
            </w:pPr>
            <w:r>
              <w:rPr>
                <w:rFonts w:ascii="Arial" w:hAnsi="Arial" w:eastAsia="Arial"/>
                <w:sz w:val="14"/>
              </w:rPr>
              <w:t>Investigation</w:t>
            </w:r>
          </w:p>
        </w:tc>
        <w:tc>
          <w:tcPr>
            <w:tcW w:w="5760" w:type="dxa"/>
            <w:vAlign w:val="top"/>
          </w:tcPr>
          <w:p w14:paraId="3C741284">
            <w:pPr>
              <w:spacing w:after="20" w:line="240" w:lineRule="auto"/>
            </w:pPr>
            <w:r>
              <w:rPr>
                <w:rFonts w:ascii="Arial" w:hAnsi="Arial" w:eastAsia="Arial"/>
                <w:sz w:val="14"/>
              </w:rPr>
              <w:t>Hồ sơ cần điều tra</w:t>
            </w:r>
          </w:p>
        </w:tc>
      </w:tr>
    </w:tbl>
    <w:p w14:paraId="187C9DE4"/>
    <w:p w14:paraId="26ED41EF"/>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1833"/>
        <w:gridCol w:w="1942"/>
        <w:gridCol w:w="1488"/>
        <w:gridCol w:w="4452"/>
      </w:tblGrid>
      <w:tr w14:paraId="40F5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5EBD79B4">
            <w:pPr>
              <w:spacing w:after="20" w:line="240" w:lineRule="auto"/>
            </w:pPr>
            <w:r>
              <w:rPr>
                <w:rFonts w:ascii="Arial" w:hAnsi="Arial" w:eastAsia="Arial"/>
                <w:b/>
                <w:color w:val="FFFFFF"/>
                <w:sz w:val="14"/>
              </w:rPr>
              <w:t>ID</w:t>
            </w:r>
          </w:p>
        </w:tc>
        <w:tc>
          <w:tcPr>
            <w:tcW w:w="2016" w:type="dxa"/>
            <w:shd w:val="clear" w:color="auto" w:fill="0B7A3B"/>
            <w:vAlign w:val="top"/>
          </w:tcPr>
          <w:p w14:paraId="294F8B5A">
            <w:pPr>
              <w:spacing w:after="20" w:line="240" w:lineRule="auto"/>
            </w:pPr>
            <w:r>
              <w:rPr>
                <w:rFonts w:ascii="Arial" w:hAnsi="Arial" w:eastAsia="Arial"/>
                <w:b/>
                <w:color w:val="FFFFFF"/>
                <w:sz w:val="14"/>
              </w:rPr>
              <w:t>Object</w:t>
            </w:r>
          </w:p>
        </w:tc>
        <w:tc>
          <w:tcPr>
            <w:tcW w:w="2160" w:type="dxa"/>
            <w:shd w:val="clear" w:color="auto" w:fill="0B7A3B"/>
            <w:vAlign w:val="top"/>
          </w:tcPr>
          <w:p w14:paraId="2CF4A1CB">
            <w:pPr>
              <w:spacing w:after="20" w:line="240" w:lineRule="auto"/>
            </w:pPr>
            <w:r>
              <w:rPr>
                <w:rFonts w:ascii="Arial" w:hAnsi="Arial" w:eastAsia="Arial"/>
                <w:b/>
                <w:color w:val="FFFFFF"/>
                <w:sz w:val="14"/>
              </w:rPr>
              <w:t>Property</w:t>
            </w:r>
          </w:p>
        </w:tc>
        <w:tc>
          <w:tcPr>
            <w:tcW w:w="1728" w:type="dxa"/>
            <w:shd w:val="clear" w:color="auto" w:fill="0B7A3B"/>
            <w:vAlign w:val="top"/>
          </w:tcPr>
          <w:p w14:paraId="4635BCC1">
            <w:pPr>
              <w:spacing w:after="20" w:line="240" w:lineRule="auto"/>
            </w:pPr>
            <w:r>
              <w:rPr>
                <w:rFonts w:ascii="Arial" w:hAnsi="Arial" w:eastAsia="Arial"/>
                <w:b/>
                <w:color w:val="FFFFFF"/>
                <w:sz w:val="14"/>
              </w:rPr>
              <w:t>Step</w:t>
            </w:r>
          </w:p>
        </w:tc>
        <w:tc>
          <w:tcPr>
            <w:tcW w:w="5760" w:type="dxa"/>
            <w:shd w:val="clear" w:color="auto" w:fill="0B7A3B"/>
            <w:vAlign w:val="top"/>
          </w:tcPr>
          <w:p w14:paraId="4EC1A032">
            <w:pPr>
              <w:spacing w:after="20" w:line="240" w:lineRule="auto"/>
            </w:pPr>
            <w:r>
              <w:rPr>
                <w:rFonts w:ascii="Arial" w:hAnsi="Arial" w:eastAsia="Arial"/>
                <w:b/>
                <w:color w:val="FFFFFF"/>
                <w:sz w:val="14"/>
              </w:rPr>
              <w:t>Ý nghĩa</w:t>
            </w:r>
          </w:p>
        </w:tc>
      </w:tr>
      <w:tr w14:paraId="1383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A47C791">
            <w:pPr>
              <w:spacing w:after="20" w:line="240" w:lineRule="auto"/>
            </w:pPr>
            <w:r>
              <w:rPr>
                <w:rFonts w:ascii="Arial" w:hAnsi="Arial" w:eastAsia="Arial"/>
                <w:sz w:val="14"/>
              </w:rPr>
              <w:t>UP-181</w:t>
            </w:r>
          </w:p>
        </w:tc>
        <w:tc>
          <w:tcPr>
            <w:tcW w:w="2016" w:type="dxa"/>
            <w:vAlign w:val="top"/>
          </w:tcPr>
          <w:p w14:paraId="2F8947ED">
            <w:pPr>
              <w:spacing w:after="20" w:line="240" w:lineRule="auto"/>
            </w:pPr>
            <w:r>
              <w:rPr>
                <w:rFonts w:ascii="Arial" w:hAnsi="Arial" w:eastAsia="Arial"/>
                <w:sz w:val="14"/>
              </w:rPr>
              <w:t>Investigation</w:t>
            </w:r>
          </w:p>
        </w:tc>
        <w:tc>
          <w:tcPr>
            <w:tcW w:w="2160" w:type="dxa"/>
            <w:vAlign w:val="top"/>
          </w:tcPr>
          <w:p w14:paraId="1A3EBAE1">
            <w:pPr>
              <w:spacing w:after="20" w:line="240" w:lineRule="auto"/>
            </w:pPr>
            <w:r>
              <w:rPr>
                <w:rFonts w:ascii="Arial" w:hAnsi="Arial" w:eastAsia="Arial"/>
                <w:sz w:val="14"/>
              </w:rPr>
              <w:t>completedDate</w:t>
            </w:r>
          </w:p>
        </w:tc>
        <w:tc>
          <w:tcPr>
            <w:tcW w:w="1728" w:type="dxa"/>
            <w:vAlign w:val="top"/>
          </w:tcPr>
          <w:p w14:paraId="7A90E60F">
            <w:pPr>
              <w:spacing w:after="20" w:line="240" w:lineRule="auto"/>
            </w:pPr>
            <w:r>
              <w:rPr>
                <w:rFonts w:ascii="Arial" w:hAnsi="Arial" w:eastAsia="Arial"/>
                <w:sz w:val="14"/>
              </w:rPr>
              <w:t>Investigation</w:t>
            </w:r>
          </w:p>
        </w:tc>
        <w:tc>
          <w:tcPr>
            <w:tcW w:w="5760" w:type="dxa"/>
            <w:vAlign w:val="top"/>
          </w:tcPr>
          <w:p w14:paraId="3A629255">
            <w:pPr>
              <w:spacing w:after="20" w:line="240" w:lineRule="auto"/>
            </w:pPr>
            <w:r>
              <w:rPr>
                <w:rFonts w:ascii="Arial" w:hAnsi="Arial" w:eastAsia="Arial"/>
                <w:sz w:val="14"/>
              </w:rPr>
              <w:t>Ngày kết thúc</w:t>
            </w:r>
          </w:p>
        </w:tc>
      </w:tr>
      <w:tr w14:paraId="73DA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CCD1985">
            <w:pPr>
              <w:spacing w:after="20" w:line="240" w:lineRule="auto"/>
            </w:pPr>
            <w:r>
              <w:rPr>
                <w:rFonts w:ascii="Arial" w:hAnsi="Arial" w:eastAsia="Arial"/>
                <w:sz w:val="14"/>
              </w:rPr>
              <w:t>UP-182</w:t>
            </w:r>
          </w:p>
        </w:tc>
        <w:tc>
          <w:tcPr>
            <w:tcW w:w="2016" w:type="dxa"/>
            <w:vAlign w:val="top"/>
          </w:tcPr>
          <w:p w14:paraId="452AF491">
            <w:pPr>
              <w:spacing w:after="20" w:line="240" w:lineRule="auto"/>
            </w:pPr>
            <w:r>
              <w:rPr>
                <w:rFonts w:ascii="Arial" w:hAnsi="Arial" w:eastAsia="Arial"/>
                <w:sz w:val="14"/>
              </w:rPr>
              <w:t>Investigation</w:t>
            </w:r>
          </w:p>
        </w:tc>
        <w:tc>
          <w:tcPr>
            <w:tcW w:w="2160" w:type="dxa"/>
            <w:vAlign w:val="top"/>
          </w:tcPr>
          <w:p w14:paraId="205C9960">
            <w:pPr>
              <w:spacing w:after="20" w:line="240" w:lineRule="auto"/>
            </w:pPr>
            <w:r>
              <w:rPr>
                <w:rFonts w:ascii="Arial" w:hAnsi="Arial" w:eastAsia="Arial"/>
                <w:sz w:val="14"/>
              </w:rPr>
              <w:t>investigationId</w:t>
            </w:r>
          </w:p>
        </w:tc>
        <w:tc>
          <w:tcPr>
            <w:tcW w:w="1728" w:type="dxa"/>
            <w:vAlign w:val="top"/>
          </w:tcPr>
          <w:p w14:paraId="307896BC">
            <w:pPr>
              <w:spacing w:after="20" w:line="240" w:lineRule="auto"/>
            </w:pPr>
            <w:r>
              <w:rPr>
                <w:rFonts w:ascii="Arial" w:hAnsi="Arial" w:eastAsia="Arial"/>
                <w:sz w:val="14"/>
              </w:rPr>
              <w:t>Investigation</w:t>
            </w:r>
          </w:p>
        </w:tc>
        <w:tc>
          <w:tcPr>
            <w:tcW w:w="5760" w:type="dxa"/>
            <w:vAlign w:val="top"/>
          </w:tcPr>
          <w:p w14:paraId="01761FFE">
            <w:pPr>
              <w:spacing w:after="20" w:line="240" w:lineRule="auto"/>
            </w:pPr>
            <w:r>
              <w:rPr>
                <w:rFonts w:ascii="Arial" w:hAnsi="Arial" w:eastAsia="Arial"/>
                <w:sz w:val="14"/>
              </w:rPr>
              <w:t>Mã cuộc điều tra</w:t>
            </w:r>
          </w:p>
        </w:tc>
      </w:tr>
      <w:tr w14:paraId="11F5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3A239C1">
            <w:pPr>
              <w:spacing w:after="20" w:line="240" w:lineRule="auto"/>
            </w:pPr>
            <w:r>
              <w:rPr>
                <w:rFonts w:ascii="Arial" w:hAnsi="Arial" w:eastAsia="Arial"/>
                <w:sz w:val="14"/>
              </w:rPr>
              <w:t>UP-183</w:t>
            </w:r>
          </w:p>
        </w:tc>
        <w:tc>
          <w:tcPr>
            <w:tcW w:w="2016" w:type="dxa"/>
            <w:vAlign w:val="top"/>
          </w:tcPr>
          <w:p w14:paraId="34D63F17">
            <w:pPr>
              <w:spacing w:after="20" w:line="240" w:lineRule="auto"/>
            </w:pPr>
            <w:r>
              <w:rPr>
                <w:rFonts w:ascii="Arial" w:hAnsi="Arial" w:eastAsia="Arial"/>
                <w:sz w:val="14"/>
              </w:rPr>
              <w:t>Investigation</w:t>
            </w:r>
          </w:p>
        </w:tc>
        <w:tc>
          <w:tcPr>
            <w:tcW w:w="2160" w:type="dxa"/>
            <w:vAlign w:val="top"/>
          </w:tcPr>
          <w:p w14:paraId="358EC12B">
            <w:pPr>
              <w:spacing w:after="20" w:line="240" w:lineRule="auto"/>
            </w:pPr>
            <w:r>
              <w:rPr>
                <w:rFonts w:ascii="Arial" w:hAnsi="Arial" w:eastAsia="Arial"/>
                <w:sz w:val="14"/>
              </w:rPr>
              <w:t>investigatorId</w:t>
            </w:r>
          </w:p>
        </w:tc>
        <w:tc>
          <w:tcPr>
            <w:tcW w:w="1728" w:type="dxa"/>
            <w:vAlign w:val="top"/>
          </w:tcPr>
          <w:p w14:paraId="45C2C016">
            <w:pPr>
              <w:spacing w:after="20" w:line="240" w:lineRule="auto"/>
            </w:pPr>
            <w:r>
              <w:rPr>
                <w:rFonts w:ascii="Arial" w:hAnsi="Arial" w:eastAsia="Arial"/>
                <w:sz w:val="14"/>
              </w:rPr>
              <w:t>Investigation</w:t>
            </w:r>
          </w:p>
        </w:tc>
        <w:tc>
          <w:tcPr>
            <w:tcW w:w="5760" w:type="dxa"/>
            <w:vAlign w:val="top"/>
          </w:tcPr>
          <w:p w14:paraId="45C7A9FA">
            <w:pPr>
              <w:spacing w:after="20" w:line="240" w:lineRule="auto"/>
            </w:pPr>
            <w:r>
              <w:rPr>
                <w:rFonts w:ascii="Arial" w:hAnsi="Arial" w:eastAsia="Arial"/>
                <w:sz w:val="14"/>
              </w:rPr>
              <w:t>Điều tra viên phụ trách</w:t>
            </w:r>
          </w:p>
        </w:tc>
      </w:tr>
      <w:tr w14:paraId="41F5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B45938D">
            <w:pPr>
              <w:spacing w:after="20" w:line="240" w:lineRule="auto"/>
            </w:pPr>
            <w:r>
              <w:rPr>
                <w:rFonts w:ascii="Arial" w:hAnsi="Arial" w:eastAsia="Arial"/>
                <w:sz w:val="14"/>
              </w:rPr>
              <w:t>UP-184</w:t>
            </w:r>
          </w:p>
        </w:tc>
        <w:tc>
          <w:tcPr>
            <w:tcW w:w="2016" w:type="dxa"/>
            <w:vAlign w:val="top"/>
          </w:tcPr>
          <w:p w14:paraId="25D1FDD5">
            <w:pPr>
              <w:spacing w:after="20" w:line="240" w:lineRule="auto"/>
            </w:pPr>
            <w:r>
              <w:rPr>
                <w:rFonts w:ascii="Arial" w:hAnsi="Arial" w:eastAsia="Arial"/>
                <w:sz w:val="14"/>
              </w:rPr>
              <w:t>Investigation</w:t>
            </w:r>
          </w:p>
        </w:tc>
        <w:tc>
          <w:tcPr>
            <w:tcW w:w="2160" w:type="dxa"/>
            <w:vAlign w:val="top"/>
          </w:tcPr>
          <w:p w14:paraId="770A103C">
            <w:pPr>
              <w:spacing w:after="20" w:line="240" w:lineRule="auto"/>
            </w:pPr>
            <w:r>
              <w:rPr>
                <w:rFonts w:ascii="Arial" w:hAnsi="Arial" w:eastAsia="Arial"/>
                <w:sz w:val="14"/>
              </w:rPr>
              <w:t>openedDate</w:t>
            </w:r>
          </w:p>
        </w:tc>
        <w:tc>
          <w:tcPr>
            <w:tcW w:w="1728" w:type="dxa"/>
            <w:vAlign w:val="top"/>
          </w:tcPr>
          <w:p w14:paraId="5F25F722">
            <w:pPr>
              <w:spacing w:after="20" w:line="240" w:lineRule="auto"/>
            </w:pPr>
            <w:r>
              <w:rPr>
                <w:rFonts w:ascii="Arial" w:hAnsi="Arial" w:eastAsia="Arial"/>
                <w:sz w:val="14"/>
              </w:rPr>
              <w:t>Investigation</w:t>
            </w:r>
          </w:p>
        </w:tc>
        <w:tc>
          <w:tcPr>
            <w:tcW w:w="5760" w:type="dxa"/>
            <w:vAlign w:val="top"/>
          </w:tcPr>
          <w:p w14:paraId="07B04C01">
            <w:pPr>
              <w:spacing w:after="20" w:line="240" w:lineRule="auto"/>
            </w:pPr>
            <w:r>
              <w:rPr>
                <w:rFonts w:ascii="Arial" w:hAnsi="Arial" w:eastAsia="Arial"/>
                <w:sz w:val="14"/>
              </w:rPr>
              <w:t>Ngày bắt đầu</w:t>
            </w:r>
          </w:p>
        </w:tc>
      </w:tr>
      <w:tr w14:paraId="3801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53CC43B">
            <w:pPr>
              <w:spacing w:after="20" w:line="240" w:lineRule="auto"/>
            </w:pPr>
            <w:r>
              <w:rPr>
                <w:rFonts w:ascii="Arial" w:hAnsi="Arial" w:eastAsia="Arial"/>
                <w:sz w:val="14"/>
              </w:rPr>
              <w:t>UP-185</w:t>
            </w:r>
          </w:p>
        </w:tc>
        <w:tc>
          <w:tcPr>
            <w:tcW w:w="2016" w:type="dxa"/>
            <w:vAlign w:val="top"/>
          </w:tcPr>
          <w:p w14:paraId="7DEDAA7F">
            <w:pPr>
              <w:spacing w:after="20" w:line="240" w:lineRule="auto"/>
            </w:pPr>
            <w:r>
              <w:rPr>
                <w:rFonts w:ascii="Arial" w:hAnsi="Arial" w:eastAsia="Arial"/>
                <w:sz w:val="14"/>
              </w:rPr>
              <w:t>Investigation</w:t>
            </w:r>
          </w:p>
        </w:tc>
        <w:tc>
          <w:tcPr>
            <w:tcW w:w="2160" w:type="dxa"/>
            <w:vAlign w:val="top"/>
          </w:tcPr>
          <w:p w14:paraId="7B22BF12">
            <w:pPr>
              <w:spacing w:after="20" w:line="240" w:lineRule="auto"/>
            </w:pPr>
            <w:r>
              <w:rPr>
                <w:rFonts w:ascii="Arial" w:hAnsi="Arial" w:eastAsia="Arial"/>
                <w:sz w:val="14"/>
              </w:rPr>
              <w:t>priority</w:t>
            </w:r>
          </w:p>
        </w:tc>
        <w:tc>
          <w:tcPr>
            <w:tcW w:w="1728" w:type="dxa"/>
            <w:vAlign w:val="top"/>
          </w:tcPr>
          <w:p w14:paraId="41025BCA">
            <w:pPr>
              <w:spacing w:after="20" w:line="240" w:lineRule="auto"/>
            </w:pPr>
            <w:r>
              <w:rPr>
                <w:rFonts w:ascii="Arial" w:hAnsi="Arial" w:eastAsia="Arial"/>
                <w:sz w:val="14"/>
              </w:rPr>
              <w:t>Investigation</w:t>
            </w:r>
          </w:p>
        </w:tc>
        <w:tc>
          <w:tcPr>
            <w:tcW w:w="5760" w:type="dxa"/>
            <w:vAlign w:val="top"/>
          </w:tcPr>
          <w:p w14:paraId="6BE062A8">
            <w:pPr>
              <w:spacing w:after="20" w:line="240" w:lineRule="auto"/>
            </w:pPr>
            <w:r>
              <w:rPr>
                <w:rFonts w:ascii="Arial" w:hAnsi="Arial" w:eastAsia="Arial"/>
                <w:sz w:val="14"/>
              </w:rPr>
              <w:t>Mức ưu tiên</w:t>
            </w:r>
          </w:p>
        </w:tc>
      </w:tr>
      <w:tr w14:paraId="2324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5D0D80">
            <w:pPr>
              <w:spacing w:after="20" w:line="240" w:lineRule="auto"/>
            </w:pPr>
            <w:r>
              <w:rPr>
                <w:rFonts w:ascii="Arial" w:hAnsi="Arial" w:eastAsia="Arial"/>
                <w:sz w:val="14"/>
              </w:rPr>
              <w:t>UP-186</w:t>
            </w:r>
          </w:p>
        </w:tc>
        <w:tc>
          <w:tcPr>
            <w:tcW w:w="2016" w:type="dxa"/>
            <w:vAlign w:val="top"/>
          </w:tcPr>
          <w:p w14:paraId="3E0CBAD4">
            <w:pPr>
              <w:spacing w:after="20" w:line="240" w:lineRule="auto"/>
            </w:pPr>
            <w:r>
              <w:rPr>
                <w:rFonts w:ascii="Arial" w:hAnsi="Arial" w:eastAsia="Arial"/>
                <w:sz w:val="14"/>
              </w:rPr>
              <w:t>Investigation</w:t>
            </w:r>
          </w:p>
        </w:tc>
        <w:tc>
          <w:tcPr>
            <w:tcW w:w="2160" w:type="dxa"/>
            <w:vAlign w:val="top"/>
          </w:tcPr>
          <w:p w14:paraId="07035B53">
            <w:pPr>
              <w:spacing w:after="20" w:line="240" w:lineRule="auto"/>
            </w:pPr>
            <w:r>
              <w:rPr>
                <w:rFonts w:ascii="Arial" w:hAnsi="Arial" w:eastAsia="Arial"/>
                <w:sz w:val="14"/>
              </w:rPr>
              <w:t>status</w:t>
            </w:r>
          </w:p>
        </w:tc>
        <w:tc>
          <w:tcPr>
            <w:tcW w:w="1728" w:type="dxa"/>
            <w:vAlign w:val="top"/>
          </w:tcPr>
          <w:p w14:paraId="14C430AC">
            <w:pPr>
              <w:spacing w:after="20" w:line="240" w:lineRule="auto"/>
            </w:pPr>
            <w:r>
              <w:rPr>
                <w:rFonts w:ascii="Arial" w:hAnsi="Arial" w:eastAsia="Arial"/>
                <w:sz w:val="14"/>
              </w:rPr>
              <w:t>Investigation</w:t>
            </w:r>
          </w:p>
        </w:tc>
        <w:tc>
          <w:tcPr>
            <w:tcW w:w="5760" w:type="dxa"/>
            <w:vAlign w:val="top"/>
          </w:tcPr>
          <w:p w14:paraId="0515D81C">
            <w:pPr>
              <w:spacing w:after="20" w:line="240" w:lineRule="auto"/>
            </w:pPr>
            <w:r>
              <w:rPr>
                <w:rFonts w:ascii="Arial" w:hAnsi="Arial" w:eastAsia="Arial"/>
                <w:sz w:val="14"/>
              </w:rPr>
              <w:t>Trạng thái điều tra</w:t>
            </w:r>
          </w:p>
        </w:tc>
      </w:tr>
      <w:tr w14:paraId="51A2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B43539F">
            <w:pPr>
              <w:spacing w:after="20" w:line="240" w:lineRule="auto"/>
            </w:pPr>
            <w:r>
              <w:rPr>
                <w:rFonts w:ascii="Arial" w:hAnsi="Arial" w:eastAsia="Arial"/>
                <w:sz w:val="14"/>
              </w:rPr>
              <w:t>UP-187</w:t>
            </w:r>
          </w:p>
        </w:tc>
        <w:tc>
          <w:tcPr>
            <w:tcW w:w="2016" w:type="dxa"/>
            <w:vAlign w:val="top"/>
          </w:tcPr>
          <w:p w14:paraId="0C1B1BEE">
            <w:pPr>
              <w:spacing w:after="20" w:line="240" w:lineRule="auto"/>
            </w:pPr>
            <w:r>
              <w:rPr>
                <w:rFonts w:ascii="Arial" w:hAnsi="Arial" w:eastAsia="Arial"/>
                <w:sz w:val="14"/>
              </w:rPr>
              <w:t>InvestigationFinding</w:t>
            </w:r>
          </w:p>
        </w:tc>
        <w:tc>
          <w:tcPr>
            <w:tcW w:w="2160" w:type="dxa"/>
            <w:vAlign w:val="top"/>
          </w:tcPr>
          <w:p w14:paraId="69111E15">
            <w:pPr>
              <w:spacing w:after="20" w:line="240" w:lineRule="auto"/>
            </w:pPr>
            <w:r>
              <w:rPr>
                <w:rFonts w:ascii="Arial" w:hAnsi="Arial" w:eastAsia="Arial"/>
                <w:sz w:val="14"/>
              </w:rPr>
              <w:t>conclusion</w:t>
            </w:r>
          </w:p>
        </w:tc>
        <w:tc>
          <w:tcPr>
            <w:tcW w:w="1728" w:type="dxa"/>
            <w:vAlign w:val="top"/>
          </w:tcPr>
          <w:p w14:paraId="5C52840C">
            <w:pPr>
              <w:spacing w:after="20" w:line="240" w:lineRule="auto"/>
            </w:pPr>
            <w:r>
              <w:rPr>
                <w:rFonts w:ascii="Arial" w:hAnsi="Arial" w:eastAsia="Arial"/>
                <w:sz w:val="14"/>
              </w:rPr>
              <w:t>Investigation</w:t>
            </w:r>
          </w:p>
        </w:tc>
        <w:tc>
          <w:tcPr>
            <w:tcW w:w="5760" w:type="dxa"/>
            <w:vAlign w:val="top"/>
          </w:tcPr>
          <w:p w14:paraId="341AFBF3">
            <w:pPr>
              <w:spacing w:after="20" w:line="240" w:lineRule="auto"/>
            </w:pPr>
            <w:r>
              <w:rPr>
                <w:rFonts w:ascii="Arial" w:hAnsi="Arial" w:eastAsia="Arial"/>
                <w:sz w:val="14"/>
              </w:rPr>
              <w:t>Nội dung kết luận</w:t>
            </w:r>
          </w:p>
        </w:tc>
      </w:tr>
      <w:tr w14:paraId="6741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AEA35A0">
            <w:pPr>
              <w:spacing w:after="20" w:line="240" w:lineRule="auto"/>
            </w:pPr>
            <w:r>
              <w:rPr>
                <w:rFonts w:ascii="Arial" w:hAnsi="Arial" w:eastAsia="Arial"/>
                <w:sz w:val="14"/>
              </w:rPr>
              <w:t>UP-188</w:t>
            </w:r>
          </w:p>
        </w:tc>
        <w:tc>
          <w:tcPr>
            <w:tcW w:w="2016" w:type="dxa"/>
            <w:vAlign w:val="top"/>
          </w:tcPr>
          <w:p w14:paraId="74090116">
            <w:pPr>
              <w:spacing w:after="20" w:line="240" w:lineRule="auto"/>
            </w:pPr>
            <w:r>
              <w:rPr>
                <w:rFonts w:ascii="Arial" w:hAnsi="Arial" w:eastAsia="Arial"/>
                <w:sz w:val="14"/>
              </w:rPr>
              <w:t>InvestigationFinding</w:t>
            </w:r>
          </w:p>
        </w:tc>
        <w:tc>
          <w:tcPr>
            <w:tcW w:w="2160" w:type="dxa"/>
            <w:vAlign w:val="top"/>
          </w:tcPr>
          <w:p w14:paraId="3B9FEF62">
            <w:pPr>
              <w:spacing w:after="20" w:line="240" w:lineRule="auto"/>
            </w:pPr>
            <w:r>
              <w:rPr>
                <w:rFonts w:ascii="Arial" w:hAnsi="Arial" w:eastAsia="Arial"/>
                <w:sz w:val="14"/>
              </w:rPr>
              <w:t>confidenceScore</w:t>
            </w:r>
          </w:p>
        </w:tc>
        <w:tc>
          <w:tcPr>
            <w:tcW w:w="1728" w:type="dxa"/>
            <w:vAlign w:val="top"/>
          </w:tcPr>
          <w:p w14:paraId="0D4142A0">
            <w:pPr>
              <w:spacing w:after="20" w:line="240" w:lineRule="auto"/>
            </w:pPr>
            <w:r>
              <w:rPr>
                <w:rFonts w:ascii="Arial" w:hAnsi="Arial" w:eastAsia="Arial"/>
                <w:sz w:val="14"/>
              </w:rPr>
              <w:t>Investigation</w:t>
            </w:r>
          </w:p>
        </w:tc>
        <w:tc>
          <w:tcPr>
            <w:tcW w:w="5760" w:type="dxa"/>
            <w:vAlign w:val="top"/>
          </w:tcPr>
          <w:p w14:paraId="5B3D7474">
            <w:pPr>
              <w:spacing w:after="20" w:line="240" w:lineRule="auto"/>
            </w:pPr>
            <w:r>
              <w:rPr>
                <w:rFonts w:ascii="Arial" w:hAnsi="Arial" w:eastAsia="Arial"/>
                <w:sz w:val="14"/>
              </w:rPr>
              <w:t>Mức độ tin cậy của kết luận (%)</w:t>
            </w:r>
          </w:p>
        </w:tc>
      </w:tr>
      <w:tr w14:paraId="1941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46633A8">
            <w:pPr>
              <w:spacing w:after="20" w:line="240" w:lineRule="auto"/>
            </w:pPr>
            <w:r>
              <w:rPr>
                <w:rFonts w:ascii="Arial" w:hAnsi="Arial" w:eastAsia="Arial"/>
                <w:sz w:val="14"/>
              </w:rPr>
              <w:t>UP-189</w:t>
            </w:r>
          </w:p>
        </w:tc>
        <w:tc>
          <w:tcPr>
            <w:tcW w:w="2016" w:type="dxa"/>
            <w:vAlign w:val="top"/>
          </w:tcPr>
          <w:p w14:paraId="5FEFB6EC">
            <w:pPr>
              <w:spacing w:after="20" w:line="240" w:lineRule="auto"/>
            </w:pPr>
            <w:r>
              <w:rPr>
                <w:rFonts w:ascii="Arial" w:hAnsi="Arial" w:eastAsia="Arial"/>
                <w:sz w:val="14"/>
              </w:rPr>
              <w:t>InvestigationFinding</w:t>
            </w:r>
          </w:p>
        </w:tc>
        <w:tc>
          <w:tcPr>
            <w:tcW w:w="2160" w:type="dxa"/>
            <w:vAlign w:val="top"/>
          </w:tcPr>
          <w:p w14:paraId="0124BF1E">
            <w:pPr>
              <w:spacing w:after="20" w:line="240" w:lineRule="auto"/>
            </w:pPr>
            <w:r>
              <w:rPr>
                <w:rFonts w:ascii="Arial" w:hAnsi="Arial" w:eastAsia="Arial"/>
                <w:sz w:val="14"/>
              </w:rPr>
              <w:t>createdBy</w:t>
            </w:r>
          </w:p>
        </w:tc>
        <w:tc>
          <w:tcPr>
            <w:tcW w:w="1728" w:type="dxa"/>
            <w:vAlign w:val="top"/>
          </w:tcPr>
          <w:p w14:paraId="6DA5470C">
            <w:pPr>
              <w:spacing w:after="20" w:line="240" w:lineRule="auto"/>
            </w:pPr>
            <w:r>
              <w:rPr>
                <w:rFonts w:ascii="Arial" w:hAnsi="Arial" w:eastAsia="Arial"/>
                <w:sz w:val="14"/>
              </w:rPr>
              <w:t>Investigation</w:t>
            </w:r>
          </w:p>
        </w:tc>
        <w:tc>
          <w:tcPr>
            <w:tcW w:w="5760" w:type="dxa"/>
            <w:vAlign w:val="top"/>
          </w:tcPr>
          <w:p w14:paraId="1CDD9561">
            <w:pPr>
              <w:spacing w:after="20" w:line="240" w:lineRule="auto"/>
            </w:pPr>
            <w:r>
              <w:rPr>
                <w:rFonts w:ascii="Arial" w:hAnsi="Arial" w:eastAsia="Arial"/>
                <w:sz w:val="14"/>
              </w:rPr>
              <w:t>Người tạo kết luận</w:t>
            </w:r>
          </w:p>
        </w:tc>
      </w:tr>
      <w:tr w14:paraId="6F65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3C13678">
            <w:pPr>
              <w:spacing w:after="20" w:line="240" w:lineRule="auto"/>
            </w:pPr>
            <w:r>
              <w:rPr>
                <w:rFonts w:ascii="Arial" w:hAnsi="Arial" w:eastAsia="Arial"/>
                <w:sz w:val="14"/>
              </w:rPr>
              <w:t>UP-190</w:t>
            </w:r>
          </w:p>
        </w:tc>
        <w:tc>
          <w:tcPr>
            <w:tcW w:w="2016" w:type="dxa"/>
            <w:vAlign w:val="top"/>
          </w:tcPr>
          <w:p w14:paraId="0A3FCF4D">
            <w:pPr>
              <w:spacing w:after="20" w:line="240" w:lineRule="auto"/>
            </w:pPr>
            <w:r>
              <w:rPr>
                <w:rFonts w:ascii="Arial" w:hAnsi="Arial" w:eastAsia="Arial"/>
                <w:sz w:val="14"/>
              </w:rPr>
              <w:t>InvestigationFinding</w:t>
            </w:r>
          </w:p>
        </w:tc>
        <w:tc>
          <w:tcPr>
            <w:tcW w:w="2160" w:type="dxa"/>
            <w:vAlign w:val="top"/>
          </w:tcPr>
          <w:p w14:paraId="2977BC34">
            <w:pPr>
              <w:spacing w:after="20" w:line="240" w:lineRule="auto"/>
            </w:pPr>
            <w:r>
              <w:rPr>
                <w:rFonts w:ascii="Arial" w:hAnsi="Arial" w:eastAsia="Arial"/>
                <w:sz w:val="14"/>
              </w:rPr>
              <w:t>createdDate</w:t>
            </w:r>
          </w:p>
        </w:tc>
        <w:tc>
          <w:tcPr>
            <w:tcW w:w="1728" w:type="dxa"/>
            <w:vAlign w:val="top"/>
          </w:tcPr>
          <w:p w14:paraId="508654E6">
            <w:pPr>
              <w:spacing w:after="20" w:line="240" w:lineRule="auto"/>
            </w:pPr>
            <w:r>
              <w:rPr>
                <w:rFonts w:ascii="Arial" w:hAnsi="Arial" w:eastAsia="Arial"/>
                <w:sz w:val="14"/>
              </w:rPr>
              <w:t>Investigation</w:t>
            </w:r>
          </w:p>
        </w:tc>
        <w:tc>
          <w:tcPr>
            <w:tcW w:w="5760" w:type="dxa"/>
            <w:vAlign w:val="top"/>
          </w:tcPr>
          <w:p w14:paraId="34718292">
            <w:pPr>
              <w:spacing w:after="20" w:line="240" w:lineRule="auto"/>
            </w:pPr>
            <w:r>
              <w:rPr>
                <w:rFonts w:ascii="Arial" w:hAnsi="Arial" w:eastAsia="Arial"/>
                <w:sz w:val="14"/>
              </w:rPr>
              <w:t>Thời điểm tạo kết luận</w:t>
            </w:r>
          </w:p>
        </w:tc>
      </w:tr>
      <w:tr w14:paraId="247F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8BCDE28">
            <w:pPr>
              <w:spacing w:after="20" w:line="240" w:lineRule="auto"/>
            </w:pPr>
            <w:r>
              <w:rPr>
                <w:rFonts w:ascii="Arial" w:hAnsi="Arial" w:eastAsia="Arial"/>
                <w:sz w:val="14"/>
              </w:rPr>
              <w:t>UP-191</w:t>
            </w:r>
          </w:p>
        </w:tc>
        <w:tc>
          <w:tcPr>
            <w:tcW w:w="2016" w:type="dxa"/>
            <w:vAlign w:val="top"/>
          </w:tcPr>
          <w:p w14:paraId="0ED00E13">
            <w:pPr>
              <w:spacing w:after="20" w:line="240" w:lineRule="auto"/>
            </w:pPr>
            <w:r>
              <w:rPr>
                <w:rFonts w:ascii="Arial" w:hAnsi="Arial" w:eastAsia="Arial"/>
                <w:sz w:val="14"/>
              </w:rPr>
              <w:t>InvestigationFinding</w:t>
            </w:r>
          </w:p>
        </w:tc>
        <w:tc>
          <w:tcPr>
            <w:tcW w:w="2160" w:type="dxa"/>
            <w:vAlign w:val="top"/>
          </w:tcPr>
          <w:p w14:paraId="520D1312">
            <w:pPr>
              <w:spacing w:after="20" w:line="240" w:lineRule="auto"/>
            </w:pPr>
            <w:r>
              <w:rPr>
                <w:rFonts w:ascii="Arial" w:hAnsi="Arial" w:eastAsia="Arial"/>
                <w:sz w:val="14"/>
              </w:rPr>
              <w:t>findingId</w:t>
            </w:r>
          </w:p>
        </w:tc>
        <w:tc>
          <w:tcPr>
            <w:tcW w:w="1728" w:type="dxa"/>
            <w:vAlign w:val="top"/>
          </w:tcPr>
          <w:p w14:paraId="507C9FC7">
            <w:pPr>
              <w:spacing w:after="20" w:line="240" w:lineRule="auto"/>
            </w:pPr>
            <w:r>
              <w:rPr>
                <w:rFonts w:ascii="Arial" w:hAnsi="Arial" w:eastAsia="Arial"/>
                <w:sz w:val="14"/>
              </w:rPr>
              <w:t>Investigation</w:t>
            </w:r>
          </w:p>
        </w:tc>
        <w:tc>
          <w:tcPr>
            <w:tcW w:w="5760" w:type="dxa"/>
            <w:vAlign w:val="top"/>
          </w:tcPr>
          <w:p w14:paraId="1888BA08">
            <w:pPr>
              <w:spacing w:after="20" w:line="240" w:lineRule="auto"/>
            </w:pPr>
            <w:r>
              <w:rPr>
                <w:rFonts w:ascii="Arial" w:hAnsi="Arial" w:eastAsia="Arial"/>
                <w:sz w:val="14"/>
              </w:rPr>
              <w:t>Mã kết luận điều tra</w:t>
            </w:r>
          </w:p>
        </w:tc>
      </w:tr>
      <w:tr w14:paraId="77DE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9FD2966">
            <w:pPr>
              <w:spacing w:after="20" w:line="240" w:lineRule="auto"/>
            </w:pPr>
            <w:r>
              <w:rPr>
                <w:rFonts w:ascii="Arial" w:hAnsi="Arial" w:eastAsia="Arial"/>
                <w:sz w:val="14"/>
              </w:rPr>
              <w:t>UP-192</w:t>
            </w:r>
          </w:p>
        </w:tc>
        <w:tc>
          <w:tcPr>
            <w:tcW w:w="2016" w:type="dxa"/>
            <w:vAlign w:val="top"/>
          </w:tcPr>
          <w:p w14:paraId="0A1F43DB">
            <w:pPr>
              <w:spacing w:after="20" w:line="240" w:lineRule="auto"/>
            </w:pPr>
            <w:r>
              <w:rPr>
                <w:rFonts w:ascii="Arial" w:hAnsi="Arial" w:eastAsia="Arial"/>
                <w:sz w:val="14"/>
              </w:rPr>
              <w:t>InvestigationFinding</w:t>
            </w:r>
          </w:p>
        </w:tc>
        <w:tc>
          <w:tcPr>
            <w:tcW w:w="2160" w:type="dxa"/>
            <w:vAlign w:val="top"/>
          </w:tcPr>
          <w:p w14:paraId="50C37F2B">
            <w:pPr>
              <w:spacing w:after="20" w:line="240" w:lineRule="auto"/>
            </w:pPr>
            <w:r>
              <w:rPr>
                <w:rFonts w:ascii="Arial" w:hAnsi="Arial" w:eastAsia="Arial"/>
                <w:sz w:val="14"/>
              </w:rPr>
              <w:t>investigationId</w:t>
            </w:r>
          </w:p>
        </w:tc>
        <w:tc>
          <w:tcPr>
            <w:tcW w:w="1728" w:type="dxa"/>
            <w:vAlign w:val="top"/>
          </w:tcPr>
          <w:p w14:paraId="4C64A2D7">
            <w:pPr>
              <w:spacing w:after="20" w:line="240" w:lineRule="auto"/>
            </w:pPr>
            <w:r>
              <w:rPr>
                <w:rFonts w:ascii="Arial" w:hAnsi="Arial" w:eastAsia="Arial"/>
                <w:sz w:val="14"/>
              </w:rPr>
              <w:t>Investigation</w:t>
            </w:r>
          </w:p>
        </w:tc>
        <w:tc>
          <w:tcPr>
            <w:tcW w:w="5760" w:type="dxa"/>
            <w:vAlign w:val="top"/>
          </w:tcPr>
          <w:p w14:paraId="3E24D66A">
            <w:pPr>
              <w:spacing w:after="20" w:line="240" w:lineRule="auto"/>
            </w:pPr>
            <w:r>
              <w:rPr>
                <w:rFonts w:ascii="Arial" w:hAnsi="Arial" w:eastAsia="Arial"/>
                <w:sz w:val="14"/>
              </w:rPr>
              <w:t>Mã cuộc điều tra</w:t>
            </w:r>
          </w:p>
        </w:tc>
      </w:tr>
      <w:tr w14:paraId="22E2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D48577A">
            <w:pPr>
              <w:spacing w:after="20" w:line="240" w:lineRule="auto"/>
            </w:pPr>
            <w:r>
              <w:rPr>
                <w:rFonts w:ascii="Arial" w:hAnsi="Arial" w:eastAsia="Arial"/>
                <w:sz w:val="14"/>
              </w:rPr>
              <w:t>UP-193</w:t>
            </w:r>
          </w:p>
        </w:tc>
        <w:tc>
          <w:tcPr>
            <w:tcW w:w="2016" w:type="dxa"/>
            <w:vAlign w:val="top"/>
          </w:tcPr>
          <w:p w14:paraId="0C64E4A6">
            <w:pPr>
              <w:spacing w:after="20" w:line="240" w:lineRule="auto"/>
            </w:pPr>
            <w:r>
              <w:rPr>
                <w:rFonts w:ascii="Arial" w:hAnsi="Arial" w:eastAsia="Arial"/>
                <w:sz w:val="14"/>
              </w:rPr>
              <w:t>InvestigationFinding</w:t>
            </w:r>
          </w:p>
        </w:tc>
        <w:tc>
          <w:tcPr>
            <w:tcW w:w="2160" w:type="dxa"/>
            <w:vAlign w:val="top"/>
          </w:tcPr>
          <w:p w14:paraId="5348D652">
            <w:pPr>
              <w:spacing w:after="20" w:line="240" w:lineRule="auto"/>
            </w:pPr>
            <w:r>
              <w:rPr>
                <w:rFonts w:ascii="Arial" w:hAnsi="Arial" w:eastAsia="Arial"/>
                <w:sz w:val="14"/>
              </w:rPr>
              <w:t>investigationType</w:t>
            </w:r>
          </w:p>
        </w:tc>
        <w:tc>
          <w:tcPr>
            <w:tcW w:w="1728" w:type="dxa"/>
            <w:vAlign w:val="top"/>
          </w:tcPr>
          <w:p w14:paraId="46BB03B0">
            <w:pPr>
              <w:spacing w:after="20" w:line="240" w:lineRule="auto"/>
            </w:pPr>
            <w:r>
              <w:rPr>
                <w:rFonts w:ascii="Arial" w:hAnsi="Arial" w:eastAsia="Arial"/>
                <w:sz w:val="14"/>
              </w:rPr>
              <w:t>Investigation</w:t>
            </w:r>
          </w:p>
        </w:tc>
        <w:tc>
          <w:tcPr>
            <w:tcW w:w="5760" w:type="dxa"/>
            <w:vAlign w:val="top"/>
          </w:tcPr>
          <w:p w14:paraId="45D70E61">
            <w:pPr>
              <w:spacing w:after="20" w:line="240" w:lineRule="auto"/>
            </w:pPr>
            <w:r>
              <w:rPr>
                <w:rFonts w:ascii="Arial" w:hAnsi="Arial" w:eastAsia="Arial"/>
                <w:sz w:val="14"/>
              </w:rPr>
              <w:t>Loại kết luận (CauseOfLoss, Liability, Fraud...)</w:t>
            </w:r>
          </w:p>
        </w:tc>
      </w:tr>
      <w:tr w14:paraId="5972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D94AFB4">
            <w:pPr>
              <w:spacing w:after="20" w:line="240" w:lineRule="auto"/>
            </w:pPr>
            <w:r>
              <w:rPr>
                <w:rFonts w:ascii="Arial" w:hAnsi="Arial" w:eastAsia="Arial"/>
                <w:sz w:val="14"/>
              </w:rPr>
              <w:t>UP-194</w:t>
            </w:r>
          </w:p>
        </w:tc>
        <w:tc>
          <w:tcPr>
            <w:tcW w:w="2016" w:type="dxa"/>
            <w:vAlign w:val="top"/>
          </w:tcPr>
          <w:p w14:paraId="22BE1543">
            <w:pPr>
              <w:spacing w:after="20" w:line="240" w:lineRule="auto"/>
            </w:pPr>
            <w:r>
              <w:rPr>
                <w:rFonts w:ascii="Arial" w:hAnsi="Arial" w:eastAsia="Arial"/>
                <w:sz w:val="14"/>
              </w:rPr>
              <w:t>InvestigationFinding</w:t>
            </w:r>
          </w:p>
        </w:tc>
        <w:tc>
          <w:tcPr>
            <w:tcW w:w="2160" w:type="dxa"/>
            <w:vAlign w:val="top"/>
          </w:tcPr>
          <w:p w14:paraId="711B0025">
            <w:pPr>
              <w:spacing w:after="20" w:line="240" w:lineRule="auto"/>
            </w:pPr>
            <w:r>
              <w:rPr>
                <w:rFonts w:ascii="Arial" w:hAnsi="Arial" w:eastAsia="Arial"/>
                <w:sz w:val="14"/>
              </w:rPr>
              <w:t>recommendedAction</w:t>
            </w:r>
          </w:p>
        </w:tc>
        <w:tc>
          <w:tcPr>
            <w:tcW w:w="1728" w:type="dxa"/>
            <w:vAlign w:val="top"/>
          </w:tcPr>
          <w:p w14:paraId="422FDA8F">
            <w:pPr>
              <w:spacing w:after="20" w:line="240" w:lineRule="auto"/>
            </w:pPr>
            <w:r>
              <w:rPr>
                <w:rFonts w:ascii="Arial" w:hAnsi="Arial" w:eastAsia="Arial"/>
                <w:sz w:val="14"/>
              </w:rPr>
              <w:t>Investigation</w:t>
            </w:r>
          </w:p>
        </w:tc>
        <w:tc>
          <w:tcPr>
            <w:tcW w:w="5760" w:type="dxa"/>
            <w:vAlign w:val="top"/>
          </w:tcPr>
          <w:p w14:paraId="5C14EEF3">
            <w:pPr>
              <w:spacing w:after="20" w:line="240" w:lineRule="auto"/>
            </w:pPr>
            <w:r>
              <w:rPr>
                <w:rFonts w:ascii="Arial" w:hAnsi="Arial" w:eastAsia="Arial"/>
                <w:sz w:val="14"/>
              </w:rPr>
              <w:t>Đề xuất xử lý tiếp theo</w:t>
            </w:r>
          </w:p>
        </w:tc>
      </w:tr>
      <w:tr w14:paraId="47DD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ED9CDCC">
            <w:pPr>
              <w:spacing w:after="20" w:line="240" w:lineRule="auto"/>
            </w:pPr>
            <w:r>
              <w:rPr>
                <w:rFonts w:ascii="Arial" w:hAnsi="Arial" w:eastAsia="Arial"/>
                <w:sz w:val="14"/>
              </w:rPr>
              <w:t>UP-195</w:t>
            </w:r>
          </w:p>
        </w:tc>
        <w:tc>
          <w:tcPr>
            <w:tcW w:w="2016" w:type="dxa"/>
            <w:vAlign w:val="top"/>
          </w:tcPr>
          <w:p w14:paraId="78E0C8D1">
            <w:pPr>
              <w:spacing w:after="20" w:line="240" w:lineRule="auto"/>
            </w:pPr>
            <w:r>
              <w:rPr>
                <w:rFonts w:ascii="Arial" w:hAnsi="Arial" w:eastAsia="Arial"/>
                <w:sz w:val="14"/>
              </w:rPr>
              <w:t>InvestigationFinding</w:t>
            </w:r>
          </w:p>
        </w:tc>
        <w:tc>
          <w:tcPr>
            <w:tcW w:w="2160" w:type="dxa"/>
            <w:vAlign w:val="top"/>
          </w:tcPr>
          <w:p w14:paraId="6C40B9BA">
            <w:pPr>
              <w:spacing w:after="20" w:line="240" w:lineRule="auto"/>
            </w:pPr>
            <w:r>
              <w:rPr>
                <w:rFonts w:ascii="Arial" w:hAnsi="Arial" w:eastAsia="Arial"/>
                <w:sz w:val="14"/>
              </w:rPr>
              <w:t>severity</w:t>
            </w:r>
          </w:p>
        </w:tc>
        <w:tc>
          <w:tcPr>
            <w:tcW w:w="1728" w:type="dxa"/>
            <w:vAlign w:val="top"/>
          </w:tcPr>
          <w:p w14:paraId="5B63EED3">
            <w:pPr>
              <w:spacing w:after="20" w:line="240" w:lineRule="auto"/>
            </w:pPr>
            <w:r>
              <w:rPr>
                <w:rFonts w:ascii="Arial" w:hAnsi="Arial" w:eastAsia="Arial"/>
                <w:sz w:val="14"/>
              </w:rPr>
              <w:t>Investigation</w:t>
            </w:r>
          </w:p>
        </w:tc>
        <w:tc>
          <w:tcPr>
            <w:tcW w:w="5760" w:type="dxa"/>
            <w:vAlign w:val="top"/>
          </w:tcPr>
          <w:p w14:paraId="36B27A31">
            <w:pPr>
              <w:spacing w:after="20" w:line="240" w:lineRule="auto"/>
            </w:pPr>
            <w:r>
              <w:rPr>
                <w:rFonts w:ascii="Arial" w:hAnsi="Arial" w:eastAsia="Arial"/>
                <w:sz w:val="14"/>
              </w:rPr>
              <w:t>Mức độ nghiêm trọng</w:t>
            </w:r>
          </w:p>
        </w:tc>
      </w:tr>
      <w:tr w14:paraId="7BE0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12AE0BE">
            <w:pPr>
              <w:spacing w:after="20" w:line="240" w:lineRule="auto"/>
            </w:pPr>
            <w:r>
              <w:rPr>
                <w:rFonts w:ascii="Arial" w:hAnsi="Arial" w:eastAsia="Arial"/>
                <w:sz w:val="14"/>
              </w:rPr>
              <w:t>UP-196</w:t>
            </w:r>
          </w:p>
        </w:tc>
        <w:tc>
          <w:tcPr>
            <w:tcW w:w="2016" w:type="dxa"/>
            <w:vAlign w:val="top"/>
          </w:tcPr>
          <w:p w14:paraId="2CA13FDF">
            <w:pPr>
              <w:spacing w:after="20" w:line="240" w:lineRule="auto"/>
            </w:pPr>
            <w:r>
              <w:rPr>
                <w:rFonts w:ascii="Arial" w:hAnsi="Arial" w:eastAsia="Arial"/>
                <w:sz w:val="14"/>
              </w:rPr>
              <w:t>InvestigationFinding</w:t>
            </w:r>
          </w:p>
        </w:tc>
        <w:tc>
          <w:tcPr>
            <w:tcW w:w="2160" w:type="dxa"/>
            <w:vAlign w:val="top"/>
          </w:tcPr>
          <w:p w14:paraId="640AE986">
            <w:pPr>
              <w:spacing w:after="20" w:line="240" w:lineRule="auto"/>
            </w:pPr>
            <w:r>
              <w:rPr>
                <w:rFonts w:ascii="Arial" w:hAnsi="Arial" w:eastAsia="Arial"/>
                <w:sz w:val="14"/>
              </w:rPr>
              <w:t>status</w:t>
            </w:r>
          </w:p>
        </w:tc>
        <w:tc>
          <w:tcPr>
            <w:tcW w:w="1728" w:type="dxa"/>
            <w:vAlign w:val="top"/>
          </w:tcPr>
          <w:p w14:paraId="428C338B">
            <w:pPr>
              <w:spacing w:after="20" w:line="240" w:lineRule="auto"/>
            </w:pPr>
            <w:r>
              <w:rPr>
                <w:rFonts w:ascii="Arial" w:hAnsi="Arial" w:eastAsia="Arial"/>
                <w:sz w:val="14"/>
              </w:rPr>
              <w:t>Investigation</w:t>
            </w:r>
          </w:p>
        </w:tc>
        <w:tc>
          <w:tcPr>
            <w:tcW w:w="5760" w:type="dxa"/>
            <w:vAlign w:val="top"/>
          </w:tcPr>
          <w:p w14:paraId="10230B6F">
            <w:pPr>
              <w:spacing w:after="20" w:line="240" w:lineRule="auto"/>
            </w:pPr>
            <w:r>
              <w:rPr>
                <w:rFonts w:ascii="Arial" w:hAnsi="Arial" w:eastAsia="Arial"/>
                <w:sz w:val="14"/>
              </w:rPr>
              <w:t>Trạng thái kết luận</w:t>
            </w:r>
          </w:p>
        </w:tc>
      </w:tr>
      <w:tr w14:paraId="1FF1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F87938">
            <w:pPr>
              <w:spacing w:after="20" w:line="240" w:lineRule="auto"/>
            </w:pPr>
            <w:r>
              <w:rPr>
                <w:rFonts w:ascii="Arial" w:hAnsi="Arial" w:eastAsia="Arial"/>
                <w:sz w:val="14"/>
              </w:rPr>
              <w:t>UP-197</w:t>
            </w:r>
          </w:p>
        </w:tc>
        <w:tc>
          <w:tcPr>
            <w:tcW w:w="2016" w:type="dxa"/>
            <w:vAlign w:val="top"/>
          </w:tcPr>
          <w:p w14:paraId="24E5D3CD">
            <w:pPr>
              <w:spacing w:after="20" w:line="240" w:lineRule="auto"/>
            </w:pPr>
            <w:r>
              <w:rPr>
                <w:rFonts w:ascii="Arial" w:hAnsi="Arial" w:eastAsia="Arial"/>
                <w:sz w:val="14"/>
              </w:rPr>
              <w:t>Limit</w:t>
            </w:r>
          </w:p>
        </w:tc>
        <w:tc>
          <w:tcPr>
            <w:tcW w:w="2160" w:type="dxa"/>
            <w:vAlign w:val="top"/>
          </w:tcPr>
          <w:p w14:paraId="74AC87C3">
            <w:pPr>
              <w:spacing w:after="20" w:line="240" w:lineRule="auto"/>
            </w:pPr>
            <w:r>
              <w:rPr>
                <w:rFonts w:ascii="Arial" w:hAnsi="Arial" w:eastAsia="Arial"/>
                <w:sz w:val="14"/>
              </w:rPr>
              <w:t>applyLevel</w:t>
            </w:r>
          </w:p>
        </w:tc>
        <w:tc>
          <w:tcPr>
            <w:tcW w:w="1728" w:type="dxa"/>
            <w:vAlign w:val="top"/>
          </w:tcPr>
          <w:p w14:paraId="53762B33">
            <w:pPr>
              <w:spacing w:after="20" w:line="240" w:lineRule="auto"/>
            </w:pPr>
            <w:r>
              <w:rPr>
                <w:rFonts w:ascii="Arial" w:hAnsi="Arial" w:eastAsia="Arial"/>
                <w:sz w:val="14"/>
              </w:rPr>
              <w:t>Coverage Check</w:t>
            </w:r>
          </w:p>
        </w:tc>
        <w:tc>
          <w:tcPr>
            <w:tcW w:w="5760" w:type="dxa"/>
            <w:vAlign w:val="top"/>
          </w:tcPr>
          <w:p w14:paraId="068F6BFC">
            <w:pPr>
              <w:spacing w:after="20" w:line="240" w:lineRule="auto"/>
            </w:pPr>
            <w:r>
              <w:rPr>
                <w:rFonts w:ascii="Arial" w:hAnsi="Arial" w:eastAsia="Arial"/>
                <w:sz w:val="14"/>
              </w:rPr>
              <w:t>Cấp áp dụng (Policy/Coverage/Benefit)</w:t>
            </w:r>
          </w:p>
        </w:tc>
      </w:tr>
      <w:tr w14:paraId="3BAD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98BFDE8">
            <w:pPr>
              <w:spacing w:after="20" w:line="240" w:lineRule="auto"/>
            </w:pPr>
            <w:r>
              <w:rPr>
                <w:rFonts w:ascii="Arial" w:hAnsi="Arial" w:eastAsia="Arial"/>
                <w:sz w:val="14"/>
              </w:rPr>
              <w:t>UP-198</w:t>
            </w:r>
          </w:p>
        </w:tc>
        <w:tc>
          <w:tcPr>
            <w:tcW w:w="2016" w:type="dxa"/>
            <w:vAlign w:val="top"/>
          </w:tcPr>
          <w:p w14:paraId="1CBC22FE">
            <w:pPr>
              <w:spacing w:after="20" w:line="240" w:lineRule="auto"/>
            </w:pPr>
            <w:r>
              <w:rPr>
                <w:rFonts w:ascii="Arial" w:hAnsi="Arial" w:eastAsia="Arial"/>
                <w:sz w:val="14"/>
              </w:rPr>
              <w:t>Limit</w:t>
            </w:r>
          </w:p>
        </w:tc>
        <w:tc>
          <w:tcPr>
            <w:tcW w:w="2160" w:type="dxa"/>
            <w:vAlign w:val="top"/>
          </w:tcPr>
          <w:p w14:paraId="75B7E7DD">
            <w:pPr>
              <w:spacing w:after="20" w:line="240" w:lineRule="auto"/>
            </w:pPr>
            <w:r>
              <w:rPr>
                <w:rFonts w:ascii="Arial" w:hAnsi="Arial" w:eastAsia="Arial"/>
                <w:sz w:val="14"/>
              </w:rPr>
              <w:t>description</w:t>
            </w:r>
          </w:p>
        </w:tc>
        <w:tc>
          <w:tcPr>
            <w:tcW w:w="1728" w:type="dxa"/>
            <w:vAlign w:val="top"/>
          </w:tcPr>
          <w:p w14:paraId="066F9B5B">
            <w:pPr>
              <w:spacing w:after="20" w:line="240" w:lineRule="auto"/>
            </w:pPr>
            <w:r>
              <w:rPr>
                <w:rFonts w:ascii="Arial" w:hAnsi="Arial" w:eastAsia="Arial"/>
                <w:sz w:val="14"/>
              </w:rPr>
              <w:t>Coverage Check</w:t>
            </w:r>
          </w:p>
        </w:tc>
        <w:tc>
          <w:tcPr>
            <w:tcW w:w="5760" w:type="dxa"/>
            <w:vAlign w:val="top"/>
          </w:tcPr>
          <w:p w14:paraId="34BB2531">
            <w:pPr>
              <w:spacing w:after="20" w:line="240" w:lineRule="auto"/>
            </w:pPr>
            <w:r>
              <w:rPr>
                <w:rFonts w:ascii="Arial" w:hAnsi="Arial" w:eastAsia="Arial"/>
                <w:sz w:val="14"/>
              </w:rPr>
              <w:t>Mô tả quy tắc giới hạn</w:t>
            </w:r>
          </w:p>
        </w:tc>
      </w:tr>
      <w:tr w14:paraId="56895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5642DCD">
            <w:pPr>
              <w:spacing w:after="20" w:line="240" w:lineRule="auto"/>
            </w:pPr>
            <w:r>
              <w:rPr>
                <w:rFonts w:ascii="Arial" w:hAnsi="Arial" w:eastAsia="Arial"/>
                <w:sz w:val="14"/>
              </w:rPr>
              <w:t>UP-199</w:t>
            </w:r>
          </w:p>
        </w:tc>
        <w:tc>
          <w:tcPr>
            <w:tcW w:w="2016" w:type="dxa"/>
            <w:vAlign w:val="top"/>
          </w:tcPr>
          <w:p w14:paraId="21D9C9B6">
            <w:pPr>
              <w:spacing w:after="20" w:line="240" w:lineRule="auto"/>
            </w:pPr>
            <w:r>
              <w:rPr>
                <w:rFonts w:ascii="Arial" w:hAnsi="Arial" w:eastAsia="Arial"/>
                <w:sz w:val="14"/>
              </w:rPr>
              <w:t>Limit</w:t>
            </w:r>
          </w:p>
        </w:tc>
        <w:tc>
          <w:tcPr>
            <w:tcW w:w="2160" w:type="dxa"/>
            <w:vAlign w:val="top"/>
          </w:tcPr>
          <w:p w14:paraId="763C2A2C">
            <w:pPr>
              <w:spacing w:after="20" w:line="240" w:lineRule="auto"/>
            </w:pPr>
            <w:r>
              <w:rPr>
                <w:rFonts w:ascii="Arial" w:hAnsi="Arial" w:eastAsia="Arial"/>
                <w:sz w:val="14"/>
              </w:rPr>
              <w:t>limitAmount</w:t>
            </w:r>
          </w:p>
        </w:tc>
        <w:tc>
          <w:tcPr>
            <w:tcW w:w="1728" w:type="dxa"/>
            <w:vAlign w:val="top"/>
          </w:tcPr>
          <w:p w14:paraId="2375ECE3">
            <w:pPr>
              <w:spacing w:after="20" w:line="240" w:lineRule="auto"/>
            </w:pPr>
            <w:r>
              <w:rPr>
                <w:rFonts w:ascii="Arial" w:hAnsi="Arial" w:eastAsia="Arial"/>
                <w:sz w:val="14"/>
              </w:rPr>
              <w:t>Coverage Check</w:t>
            </w:r>
          </w:p>
        </w:tc>
        <w:tc>
          <w:tcPr>
            <w:tcW w:w="5760" w:type="dxa"/>
            <w:vAlign w:val="top"/>
          </w:tcPr>
          <w:p w14:paraId="5CE8F47B">
            <w:pPr>
              <w:spacing w:after="20" w:line="240" w:lineRule="auto"/>
            </w:pPr>
            <w:r>
              <w:rPr>
                <w:rFonts w:ascii="Arial" w:hAnsi="Arial" w:eastAsia="Arial"/>
                <w:sz w:val="14"/>
              </w:rPr>
              <w:t>Giá trị giới hạn bồi thường</w:t>
            </w:r>
          </w:p>
        </w:tc>
      </w:tr>
      <w:tr w14:paraId="303E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95D0A42">
            <w:pPr>
              <w:spacing w:after="20" w:line="240" w:lineRule="auto"/>
            </w:pPr>
            <w:r>
              <w:rPr>
                <w:rFonts w:ascii="Arial" w:hAnsi="Arial" w:eastAsia="Arial"/>
                <w:sz w:val="14"/>
              </w:rPr>
              <w:t>UP-200</w:t>
            </w:r>
          </w:p>
        </w:tc>
        <w:tc>
          <w:tcPr>
            <w:tcW w:w="2016" w:type="dxa"/>
            <w:vAlign w:val="top"/>
          </w:tcPr>
          <w:p w14:paraId="26965420">
            <w:pPr>
              <w:spacing w:after="20" w:line="240" w:lineRule="auto"/>
            </w:pPr>
            <w:r>
              <w:rPr>
                <w:rFonts w:ascii="Arial" w:hAnsi="Arial" w:eastAsia="Arial"/>
                <w:sz w:val="14"/>
              </w:rPr>
              <w:t>Limit</w:t>
            </w:r>
          </w:p>
        </w:tc>
        <w:tc>
          <w:tcPr>
            <w:tcW w:w="2160" w:type="dxa"/>
            <w:vAlign w:val="top"/>
          </w:tcPr>
          <w:p w14:paraId="75FD3E6D">
            <w:pPr>
              <w:spacing w:after="20" w:line="240" w:lineRule="auto"/>
            </w:pPr>
            <w:r>
              <w:rPr>
                <w:rFonts w:ascii="Arial" w:hAnsi="Arial" w:eastAsia="Arial"/>
                <w:sz w:val="14"/>
              </w:rPr>
              <w:t>limitId</w:t>
            </w:r>
          </w:p>
        </w:tc>
        <w:tc>
          <w:tcPr>
            <w:tcW w:w="1728" w:type="dxa"/>
            <w:vAlign w:val="top"/>
          </w:tcPr>
          <w:p w14:paraId="052B2582">
            <w:pPr>
              <w:spacing w:after="20" w:line="240" w:lineRule="auto"/>
            </w:pPr>
            <w:r>
              <w:rPr>
                <w:rFonts w:ascii="Arial" w:hAnsi="Arial" w:eastAsia="Arial"/>
                <w:sz w:val="14"/>
              </w:rPr>
              <w:t>Coverage Check</w:t>
            </w:r>
          </w:p>
        </w:tc>
        <w:tc>
          <w:tcPr>
            <w:tcW w:w="5760" w:type="dxa"/>
            <w:vAlign w:val="top"/>
          </w:tcPr>
          <w:p w14:paraId="4779FB43">
            <w:pPr>
              <w:spacing w:after="20" w:line="240" w:lineRule="auto"/>
            </w:pPr>
            <w:r>
              <w:rPr>
                <w:rFonts w:ascii="Arial" w:hAnsi="Arial" w:eastAsia="Arial"/>
                <w:sz w:val="14"/>
              </w:rPr>
              <w:t>Mã giới hạn bồi thường</w:t>
            </w:r>
          </w:p>
        </w:tc>
      </w:tr>
      <w:tr w14:paraId="5129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0A121D">
            <w:pPr>
              <w:spacing w:after="20" w:line="240" w:lineRule="auto"/>
            </w:pPr>
            <w:r>
              <w:rPr>
                <w:rFonts w:ascii="Arial" w:hAnsi="Arial" w:eastAsia="Arial"/>
                <w:sz w:val="14"/>
              </w:rPr>
              <w:t>UP-201</w:t>
            </w:r>
          </w:p>
        </w:tc>
        <w:tc>
          <w:tcPr>
            <w:tcW w:w="2016" w:type="dxa"/>
            <w:vAlign w:val="top"/>
          </w:tcPr>
          <w:p w14:paraId="3C108092">
            <w:pPr>
              <w:spacing w:after="20" w:line="240" w:lineRule="auto"/>
            </w:pPr>
            <w:r>
              <w:rPr>
                <w:rFonts w:ascii="Arial" w:hAnsi="Arial" w:eastAsia="Arial"/>
                <w:sz w:val="14"/>
              </w:rPr>
              <w:t>Limit</w:t>
            </w:r>
          </w:p>
        </w:tc>
        <w:tc>
          <w:tcPr>
            <w:tcW w:w="2160" w:type="dxa"/>
            <w:vAlign w:val="top"/>
          </w:tcPr>
          <w:p w14:paraId="149ADB5F">
            <w:pPr>
              <w:spacing w:after="20" w:line="240" w:lineRule="auto"/>
            </w:pPr>
            <w:r>
              <w:rPr>
                <w:rFonts w:ascii="Arial" w:hAnsi="Arial" w:eastAsia="Arial"/>
                <w:sz w:val="14"/>
              </w:rPr>
              <w:t>limitPeriod</w:t>
            </w:r>
          </w:p>
        </w:tc>
        <w:tc>
          <w:tcPr>
            <w:tcW w:w="1728" w:type="dxa"/>
            <w:vAlign w:val="top"/>
          </w:tcPr>
          <w:p w14:paraId="76D4DB8C">
            <w:pPr>
              <w:spacing w:after="20" w:line="240" w:lineRule="auto"/>
            </w:pPr>
            <w:r>
              <w:rPr>
                <w:rFonts w:ascii="Arial" w:hAnsi="Arial" w:eastAsia="Arial"/>
                <w:sz w:val="14"/>
              </w:rPr>
              <w:t>Coverage Check</w:t>
            </w:r>
          </w:p>
        </w:tc>
        <w:tc>
          <w:tcPr>
            <w:tcW w:w="5760" w:type="dxa"/>
            <w:vAlign w:val="top"/>
          </w:tcPr>
          <w:p w14:paraId="70615D3A">
            <w:pPr>
              <w:spacing w:after="20" w:line="240" w:lineRule="auto"/>
            </w:pPr>
            <w:r>
              <w:rPr>
                <w:rFonts w:ascii="Arial" w:hAnsi="Arial" w:eastAsia="Arial"/>
                <w:sz w:val="14"/>
              </w:rPr>
              <w:t>Chu kỳ áp dụng (Theo ngày, theo lần, theo năm hợp đồng, theo hồ sơ...)</w:t>
            </w:r>
          </w:p>
        </w:tc>
      </w:tr>
      <w:tr w14:paraId="5106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FD3316A">
            <w:pPr>
              <w:spacing w:after="20" w:line="240" w:lineRule="auto"/>
            </w:pPr>
            <w:r>
              <w:rPr>
                <w:rFonts w:ascii="Arial" w:hAnsi="Arial" w:eastAsia="Arial"/>
                <w:sz w:val="14"/>
              </w:rPr>
              <w:t>UP-202</w:t>
            </w:r>
          </w:p>
        </w:tc>
        <w:tc>
          <w:tcPr>
            <w:tcW w:w="2016" w:type="dxa"/>
            <w:vAlign w:val="top"/>
          </w:tcPr>
          <w:p w14:paraId="50C3EAC2">
            <w:pPr>
              <w:spacing w:after="20" w:line="240" w:lineRule="auto"/>
            </w:pPr>
            <w:r>
              <w:rPr>
                <w:rFonts w:ascii="Arial" w:hAnsi="Arial" w:eastAsia="Arial"/>
                <w:sz w:val="14"/>
              </w:rPr>
              <w:t>Limit</w:t>
            </w:r>
          </w:p>
        </w:tc>
        <w:tc>
          <w:tcPr>
            <w:tcW w:w="2160" w:type="dxa"/>
            <w:vAlign w:val="top"/>
          </w:tcPr>
          <w:p w14:paraId="7579BB60">
            <w:pPr>
              <w:spacing w:after="20" w:line="240" w:lineRule="auto"/>
            </w:pPr>
            <w:r>
              <w:rPr>
                <w:rFonts w:ascii="Arial" w:hAnsi="Arial" w:eastAsia="Arial"/>
                <w:sz w:val="14"/>
              </w:rPr>
              <w:t>limitUnit</w:t>
            </w:r>
          </w:p>
        </w:tc>
        <w:tc>
          <w:tcPr>
            <w:tcW w:w="1728" w:type="dxa"/>
            <w:vAlign w:val="top"/>
          </w:tcPr>
          <w:p w14:paraId="7EB2D4D4">
            <w:pPr>
              <w:spacing w:after="20" w:line="240" w:lineRule="auto"/>
            </w:pPr>
            <w:r>
              <w:rPr>
                <w:rFonts w:ascii="Arial" w:hAnsi="Arial" w:eastAsia="Arial"/>
                <w:sz w:val="14"/>
              </w:rPr>
              <w:t>Coverage Check</w:t>
            </w:r>
          </w:p>
        </w:tc>
        <w:tc>
          <w:tcPr>
            <w:tcW w:w="5760" w:type="dxa"/>
            <w:vAlign w:val="top"/>
          </w:tcPr>
          <w:p w14:paraId="3CC65D54">
            <w:pPr>
              <w:spacing w:after="20" w:line="240" w:lineRule="auto"/>
            </w:pPr>
            <w:r>
              <w:rPr>
                <w:rFonts w:ascii="Arial" w:hAnsi="Arial" w:eastAsia="Arial"/>
                <w:sz w:val="14"/>
              </w:rPr>
              <w:t>Đơn vị giới hạn (VNĐ, Lần, Ngày...)</w:t>
            </w:r>
          </w:p>
        </w:tc>
      </w:tr>
      <w:tr w14:paraId="1288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0189ADB0">
            <w:pPr>
              <w:spacing w:after="20" w:line="240" w:lineRule="auto"/>
            </w:pPr>
            <w:r>
              <w:rPr>
                <w:rFonts w:ascii="Arial" w:hAnsi="Arial" w:eastAsia="Arial"/>
                <w:sz w:val="14"/>
              </w:rPr>
              <w:t>UP-203</w:t>
            </w:r>
          </w:p>
        </w:tc>
        <w:tc>
          <w:tcPr>
            <w:tcW w:w="2016" w:type="dxa"/>
            <w:vAlign w:val="top"/>
          </w:tcPr>
          <w:p w14:paraId="299FA36F">
            <w:pPr>
              <w:spacing w:after="20" w:line="240" w:lineRule="auto"/>
            </w:pPr>
            <w:r>
              <w:rPr>
                <w:rFonts w:ascii="Arial" w:hAnsi="Arial" w:eastAsia="Arial"/>
                <w:sz w:val="14"/>
              </w:rPr>
              <w:t>Limit</w:t>
            </w:r>
          </w:p>
        </w:tc>
        <w:tc>
          <w:tcPr>
            <w:tcW w:w="2160" w:type="dxa"/>
            <w:vAlign w:val="top"/>
          </w:tcPr>
          <w:p w14:paraId="0E3C0739">
            <w:pPr>
              <w:spacing w:after="20" w:line="240" w:lineRule="auto"/>
            </w:pPr>
            <w:r>
              <w:rPr>
                <w:rFonts w:ascii="Arial" w:hAnsi="Arial" w:eastAsia="Arial"/>
                <w:sz w:val="14"/>
              </w:rPr>
              <w:t>referenceId</w:t>
            </w:r>
          </w:p>
        </w:tc>
        <w:tc>
          <w:tcPr>
            <w:tcW w:w="1728" w:type="dxa"/>
            <w:vAlign w:val="top"/>
          </w:tcPr>
          <w:p w14:paraId="4F2931ED">
            <w:pPr>
              <w:spacing w:after="20" w:line="240" w:lineRule="auto"/>
            </w:pPr>
            <w:r>
              <w:rPr>
                <w:rFonts w:ascii="Arial" w:hAnsi="Arial" w:eastAsia="Arial"/>
                <w:sz w:val="14"/>
              </w:rPr>
              <w:t>Coverage Check</w:t>
            </w:r>
          </w:p>
        </w:tc>
        <w:tc>
          <w:tcPr>
            <w:tcW w:w="5760" w:type="dxa"/>
            <w:vAlign w:val="top"/>
          </w:tcPr>
          <w:p w14:paraId="41545A94">
            <w:pPr>
              <w:spacing w:after="20" w:line="240" w:lineRule="auto"/>
            </w:pPr>
            <w:r>
              <w:rPr>
                <w:rFonts w:ascii="Arial" w:hAnsi="Arial" w:eastAsia="Arial"/>
                <w:sz w:val="14"/>
              </w:rPr>
              <w:t>Mã đối tượng áp dụng giới hạn</w:t>
            </w:r>
          </w:p>
        </w:tc>
      </w:tr>
      <w:tr w14:paraId="3DB3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334618">
            <w:pPr>
              <w:spacing w:after="20" w:line="240" w:lineRule="auto"/>
            </w:pPr>
            <w:r>
              <w:rPr>
                <w:rFonts w:ascii="Arial" w:hAnsi="Arial" w:eastAsia="Arial"/>
                <w:sz w:val="14"/>
              </w:rPr>
              <w:t>UP-204</w:t>
            </w:r>
          </w:p>
        </w:tc>
        <w:tc>
          <w:tcPr>
            <w:tcW w:w="2016" w:type="dxa"/>
            <w:vAlign w:val="top"/>
          </w:tcPr>
          <w:p w14:paraId="54981714">
            <w:pPr>
              <w:spacing w:after="20" w:line="240" w:lineRule="auto"/>
            </w:pPr>
            <w:r>
              <w:rPr>
                <w:rFonts w:ascii="Arial" w:hAnsi="Arial" w:eastAsia="Arial"/>
                <w:sz w:val="14"/>
              </w:rPr>
              <w:t>Limit</w:t>
            </w:r>
          </w:p>
        </w:tc>
        <w:tc>
          <w:tcPr>
            <w:tcW w:w="2160" w:type="dxa"/>
            <w:vAlign w:val="top"/>
          </w:tcPr>
          <w:p w14:paraId="4E5C4029">
            <w:pPr>
              <w:spacing w:after="20" w:line="240" w:lineRule="auto"/>
            </w:pPr>
            <w:r>
              <w:rPr>
                <w:rFonts w:ascii="Arial" w:hAnsi="Arial" w:eastAsia="Arial"/>
                <w:sz w:val="14"/>
              </w:rPr>
              <w:t>resetPeriod</w:t>
            </w:r>
          </w:p>
        </w:tc>
        <w:tc>
          <w:tcPr>
            <w:tcW w:w="1728" w:type="dxa"/>
            <w:vAlign w:val="top"/>
          </w:tcPr>
          <w:p w14:paraId="10CC4657">
            <w:pPr>
              <w:spacing w:after="20" w:line="240" w:lineRule="auto"/>
            </w:pPr>
            <w:r>
              <w:rPr>
                <w:rFonts w:ascii="Arial" w:hAnsi="Arial" w:eastAsia="Arial"/>
                <w:sz w:val="14"/>
              </w:rPr>
              <w:t>Coverage Check</w:t>
            </w:r>
          </w:p>
        </w:tc>
        <w:tc>
          <w:tcPr>
            <w:tcW w:w="5760" w:type="dxa"/>
            <w:vAlign w:val="top"/>
          </w:tcPr>
          <w:p w14:paraId="3165CF78">
            <w:pPr>
              <w:spacing w:after="20" w:line="240" w:lineRule="auto"/>
            </w:pPr>
            <w:r>
              <w:rPr>
                <w:rFonts w:ascii="Arial" w:hAnsi="Arial" w:eastAsia="Arial"/>
                <w:sz w:val="14"/>
              </w:rPr>
              <w:t>Chu kỳ làm mới giới hạn (Năm hợp đồng, mỗi sự kiện...)</w:t>
            </w:r>
          </w:p>
        </w:tc>
      </w:tr>
      <w:tr w14:paraId="5679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1C9D8AB">
            <w:pPr>
              <w:spacing w:after="20" w:line="240" w:lineRule="auto"/>
            </w:pPr>
            <w:r>
              <w:rPr>
                <w:rFonts w:ascii="Arial" w:hAnsi="Arial" w:eastAsia="Arial"/>
                <w:sz w:val="14"/>
              </w:rPr>
              <w:t>UP-205</w:t>
            </w:r>
          </w:p>
        </w:tc>
        <w:tc>
          <w:tcPr>
            <w:tcW w:w="2016" w:type="dxa"/>
            <w:vAlign w:val="top"/>
          </w:tcPr>
          <w:p w14:paraId="0AB563AB">
            <w:pPr>
              <w:spacing w:after="20" w:line="240" w:lineRule="auto"/>
            </w:pPr>
            <w:r>
              <w:rPr>
                <w:rFonts w:ascii="Arial" w:hAnsi="Arial" w:eastAsia="Arial"/>
                <w:sz w:val="14"/>
              </w:rPr>
              <w:t>Loss Event</w:t>
            </w:r>
          </w:p>
        </w:tc>
        <w:tc>
          <w:tcPr>
            <w:tcW w:w="2160" w:type="dxa"/>
            <w:vAlign w:val="top"/>
          </w:tcPr>
          <w:p w14:paraId="1789B4E7">
            <w:pPr>
              <w:spacing w:after="20" w:line="240" w:lineRule="auto"/>
            </w:pPr>
            <w:r>
              <w:rPr>
                <w:rFonts w:ascii="Arial" w:hAnsi="Arial" w:eastAsia="Arial"/>
                <w:sz w:val="14"/>
              </w:rPr>
              <w:t>causeCode</w:t>
            </w:r>
          </w:p>
        </w:tc>
        <w:tc>
          <w:tcPr>
            <w:tcW w:w="1728" w:type="dxa"/>
            <w:vAlign w:val="top"/>
          </w:tcPr>
          <w:p w14:paraId="005A2A35">
            <w:pPr>
              <w:spacing w:after="20" w:line="240" w:lineRule="auto"/>
            </w:pPr>
            <w:r>
              <w:rPr>
                <w:rFonts w:ascii="Arial" w:hAnsi="Arial" w:eastAsia="Arial"/>
                <w:sz w:val="14"/>
              </w:rPr>
              <w:t>FNOL</w:t>
            </w:r>
          </w:p>
        </w:tc>
        <w:tc>
          <w:tcPr>
            <w:tcW w:w="5760" w:type="dxa"/>
            <w:vAlign w:val="top"/>
          </w:tcPr>
          <w:p w14:paraId="7CF33F57">
            <w:pPr>
              <w:spacing w:after="20" w:line="240" w:lineRule="auto"/>
            </w:pPr>
            <w:r>
              <w:rPr>
                <w:rFonts w:ascii="Arial" w:hAnsi="Arial" w:eastAsia="Arial"/>
                <w:sz w:val="14"/>
              </w:rPr>
              <w:t>Mã nguyên nhân tổn thất</w:t>
            </w:r>
          </w:p>
        </w:tc>
      </w:tr>
      <w:tr w14:paraId="6C77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49EDFB3">
            <w:pPr>
              <w:spacing w:after="20" w:line="240" w:lineRule="auto"/>
            </w:pPr>
            <w:r>
              <w:rPr>
                <w:rFonts w:ascii="Arial" w:hAnsi="Arial" w:eastAsia="Arial"/>
                <w:sz w:val="14"/>
              </w:rPr>
              <w:t>UP-206</w:t>
            </w:r>
          </w:p>
        </w:tc>
        <w:tc>
          <w:tcPr>
            <w:tcW w:w="2016" w:type="dxa"/>
            <w:vAlign w:val="top"/>
          </w:tcPr>
          <w:p w14:paraId="2C762A33">
            <w:pPr>
              <w:spacing w:after="20" w:line="240" w:lineRule="auto"/>
            </w:pPr>
            <w:r>
              <w:rPr>
                <w:rFonts w:ascii="Arial" w:hAnsi="Arial" w:eastAsia="Arial"/>
                <w:sz w:val="14"/>
              </w:rPr>
              <w:t>Loss Event</w:t>
            </w:r>
          </w:p>
        </w:tc>
        <w:tc>
          <w:tcPr>
            <w:tcW w:w="2160" w:type="dxa"/>
            <w:vAlign w:val="top"/>
          </w:tcPr>
          <w:p w14:paraId="3FC79070">
            <w:pPr>
              <w:spacing w:after="20" w:line="240" w:lineRule="auto"/>
            </w:pPr>
            <w:r>
              <w:rPr>
                <w:rFonts w:ascii="Arial" w:hAnsi="Arial" w:eastAsia="Arial"/>
                <w:sz w:val="14"/>
              </w:rPr>
              <w:t>causeDescription</w:t>
            </w:r>
          </w:p>
        </w:tc>
        <w:tc>
          <w:tcPr>
            <w:tcW w:w="1728" w:type="dxa"/>
            <w:vAlign w:val="top"/>
          </w:tcPr>
          <w:p w14:paraId="369CB8DD">
            <w:pPr>
              <w:spacing w:after="20" w:line="240" w:lineRule="auto"/>
            </w:pPr>
            <w:r>
              <w:rPr>
                <w:rFonts w:ascii="Arial" w:hAnsi="Arial" w:eastAsia="Arial"/>
                <w:sz w:val="14"/>
              </w:rPr>
              <w:t>FNOL</w:t>
            </w:r>
          </w:p>
        </w:tc>
        <w:tc>
          <w:tcPr>
            <w:tcW w:w="5760" w:type="dxa"/>
            <w:vAlign w:val="top"/>
          </w:tcPr>
          <w:p w14:paraId="0247DF5A">
            <w:pPr>
              <w:spacing w:after="20" w:line="240" w:lineRule="auto"/>
            </w:pPr>
            <w:r>
              <w:rPr>
                <w:rFonts w:ascii="Arial" w:hAnsi="Arial" w:eastAsia="Arial"/>
                <w:sz w:val="14"/>
              </w:rPr>
              <w:t>Mô tả nguyên nhân</w:t>
            </w:r>
          </w:p>
        </w:tc>
      </w:tr>
      <w:tr w14:paraId="14B4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4245069">
            <w:pPr>
              <w:spacing w:after="20" w:line="240" w:lineRule="auto"/>
            </w:pPr>
            <w:r>
              <w:rPr>
                <w:rFonts w:ascii="Arial" w:hAnsi="Arial" w:eastAsia="Arial"/>
                <w:sz w:val="14"/>
              </w:rPr>
              <w:t>UP-207</w:t>
            </w:r>
          </w:p>
        </w:tc>
        <w:tc>
          <w:tcPr>
            <w:tcW w:w="2016" w:type="dxa"/>
            <w:vAlign w:val="top"/>
          </w:tcPr>
          <w:p w14:paraId="59C19607">
            <w:pPr>
              <w:spacing w:after="20" w:line="240" w:lineRule="auto"/>
            </w:pPr>
            <w:r>
              <w:rPr>
                <w:rFonts w:ascii="Arial" w:hAnsi="Arial" w:eastAsia="Arial"/>
                <w:sz w:val="14"/>
              </w:rPr>
              <w:t>Loss Event</w:t>
            </w:r>
          </w:p>
        </w:tc>
        <w:tc>
          <w:tcPr>
            <w:tcW w:w="2160" w:type="dxa"/>
            <w:vAlign w:val="top"/>
          </w:tcPr>
          <w:p w14:paraId="36200ED6">
            <w:pPr>
              <w:spacing w:after="20" w:line="240" w:lineRule="auto"/>
            </w:pPr>
            <w:r>
              <w:rPr>
                <w:rFonts w:ascii="Arial" w:hAnsi="Arial" w:eastAsia="Arial"/>
                <w:sz w:val="14"/>
              </w:rPr>
              <w:t>description</w:t>
            </w:r>
          </w:p>
        </w:tc>
        <w:tc>
          <w:tcPr>
            <w:tcW w:w="1728" w:type="dxa"/>
            <w:vAlign w:val="top"/>
          </w:tcPr>
          <w:p w14:paraId="051CABD6">
            <w:pPr>
              <w:spacing w:after="20" w:line="240" w:lineRule="auto"/>
            </w:pPr>
            <w:r>
              <w:rPr>
                <w:rFonts w:ascii="Arial" w:hAnsi="Arial" w:eastAsia="Arial"/>
                <w:sz w:val="14"/>
              </w:rPr>
              <w:t>FNOL</w:t>
            </w:r>
          </w:p>
        </w:tc>
        <w:tc>
          <w:tcPr>
            <w:tcW w:w="5760" w:type="dxa"/>
            <w:vAlign w:val="top"/>
          </w:tcPr>
          <w:p w14:paraId="7A8F3A1B">
            <w:pPr>
              <w:spacing w:after="20" w:line="240" w:lineRule="auto"/>
            </w:pPr>
            <w:r>
              <w:rPr>
                <w:rFonts w:ascii="Arial" w:hAnsi="Arial" w:eastAsia="Arial"/>
                <w:sz w:val="14"/>
              </w:rPr>
              <w:t>Mô tả diễn biến tổn thất</w:t>
            </w:r>
          </w:p>
        </w:tc>
      </w:tr>
      <w:tr w14:paraId="160E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0FA2385">
            <w:pPr>
              <w:spacing w:after="20" w:line="240" w:lineRule="auto"/>
            </w:pPr>
            <w:r>
              <w:rPr>
                <w:rFonts w:ascii="Arial" w:hAnsi="Arial" w:eastAsia="Arial"/>
                <w:sz w:val="14"/>
              </w:rPr>
              <w:t>UP-208</w:t>
            </w:r>
          </w:p>
        </w:tc>
        <w:tc>
          <w:tcPr>
            <w:tcW w:w="2016" w:type="dxa"/>
            <w:vAlign w:val="top"/>
          </w:tcPr>
          <w:p w14:paraId="1731082B">
            <w:pPr>
              <w:spacing w:after="20" w:line="240" w:lineRule="auto"/>
            </w:pPr>
            <w:r>
              <w:rPr>
                <w:rFonts w:ascii="Arial" w:hAnsi="Arial" w:eastAsia="Arial"/>
                <w:sz w:val="14"/>
              </w:rPr>
              <w:t>Loss Event</w:t>
            </w:r>
          </w:p>
        </w:tc>
        <w:tc>
          <w:tcPr>
            <w:tcW w:w="2160" w:type="dxa"/>
            <w:vAlign w:val="top"/>
          </w:tcPr>
          <w:p w14:paraId="61C185C0">
            <w:pPr>
              <w:spacing w:after="20" w:line="240" w:lineRule="auto"/>
            </w:pPr>
            <w:r>
              <w:rPr>
                <w:rFonts w:ascii="Arial" w:hAnsi="Arial" w:eastAsia="Arial"/>
                <w:sz w:val="14"/>
              </w:rPr>
              <w:t>lossDateTime</w:t>
            </w:r>
          </w:p>
        </w:tc>
        <w:tc>
          <w:tcPr>
            <w:tcW w:w="1728" w:type="dxa"/>
            <w:vAlign w:val="top"/>
          </w:tcPr>
          <w:p w14:paraId="49AA7D79">
            <w:pPr>
              <w:spacing w:after="20" w:line="240" w:lineRule="auto"/>
            </w:pPr>
            <w:r>
              <w:rPr>
                <w:rFonts w:ascii="Arial" w:hAnsi="Arial" w:eastAsia="Arial"/>
                <w:sz w:val="14"/>
              </w:rPr>
              <w:t>FNOL</w:t>
            </w:r>
          </w:p>
        </w:tc>
        <w:tc>
          <w:tcPr>
            <w:tcW w:w="5760" w:type="dxa"/>
            <w:vAlign w:val="top"/>
          </w:tcPr>
          <w:p w14:paraId="74ECE16F">
            <w:pPr>
              <w:spacing w:after="20" w:line="240" w:lineRule="auto"/>
            </w:pPr>
            <w:r>
              <w:rPr>
                <w:rFonts w:ascii="Arial" w:hAnsi="Arial" w:eastAsia="Arial"/>
                <w:sz w:val="14"/>
              </w:rPr>
              <w:t>Ngày giờ xảy ra tổn thất</w:t>
            </w:r>
          </w:p>
        </w:tc>
      </w:tr>
      <w:tr w14:paraId="0D66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F187AD1">
            <w:pPr>
              <w:spacing w:after="20" w:line="240" w:lineRule="auto"/>
            </w:pPr>
            <w:r>
              <w:rPr>
                <w:rFonts w:ascii="Arial" w:hAnsi="Arial" w:eastAsia="Arial"/>
                <w:sz w:val="14"/>
              </w:rPr>
              <w:t>UP-209</w:t>
            </w:r>
          </w:p>
        </w:tc>
        <w:tc>
          <w:tcPr>
            <w:tcW w:w="2016" w:type="dxa"/>
            <w:vAlign w:val="top"/>
          </w:tcPr>
          <w:p w14:paraId="2FDAAE40">
            <w:pPr>
              <w:spacing w:after="20" w:line="240" w:lineRule="auto"/>
            </w:pPr>
            <w:r>
              <w:rPr>
                <w:rFonts w:ascii="Arial" w:hAnsi="Arial" w:eastAsia="Arial"/>
                <w:sz w:val="14"/>
              </w:rPr>
              <w:t>Loss Event</w:t>
            </w:r>
          </w:p>
        </w:tc>
        <w:tc>
          <w:tcPr>
            <w:tcW w:w="2160" w:type="dxa"/>
            <w:vAlign w:val="top"/>
          </w:tcPr>
          <w:p w14:paraId="25F0702C">
            <w:pPr>
              <w:spacing w:after="20" w:line="240" w:lineRule="auto"/>
            </w:pPr>
            <w:r>
              <w:rPr>
                <w:rFonts w:ascii="Arial" w:hAnsi="Arial" w:eastAsia="Arial"/>
                <w:sz w:val="14"/>
              </w:rPr>
              <w:t>lossLocation</w:t>
            </w:r>
          </w:p>
        </w:tc>
        <w:tc>
          <w:tcPr>
            <w:tcW w:w="1728" w:type="dxa"/>
            <w:vAlign w:val="top"/>
          </w:tcPr>
          <w:p w14:paraId="5CA7DE7C">
            <w:pPr>
              <w:spacing w:after="20" w:line="240" w:lineRule="auto"/>
            </w:pPr>
            <w:r>
              <w:rPr>
                <w:rFonts w:ascii="Arial" w:hAnsi="Arial" w:eastAsia="Arial"/>
                <w:sz w:val="14"/>
              </w:rPr>
              <w:t>FNOL</w:t>
            </w:r>
          </w:p>
        </w:tc>
        <w:tc>
          <w:tcPr>
            <w:tcW w:w="5760" w:type="dxa"/>
            <w:vAlign w:val="top"/>
          </w:tcPr>
          <w:p w14:paraId="6EF28E7E">
            <w:pPr>
              <w:spacing w:after="20" w:line="240" w:lineRule="auto"/>
            </w:pPr>
            <w:r>
              <w:rPr>
                <w:rFonts w:ascii="Arial" w:hAnsi="Arial" w:eastAsia="Arial"/>
                <w:sz w:val="14"/>
              </w:rPr>
              <w:t>Địa điểm xảy ra tổn thất</w:t>
            </w:r>
          </w:p>
        </w:tc>
      </w:tr>
      <w:tr w14:paraId="2594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EE69DF9">
            <w:pPr>
              <w:spacing w:after="20" w:line="240" w:lineRule="auto"/>
            </w:pPr>
            <w:r>
              <w:rPr>
                <w:rFonts w:ascii="Arial" w:hAnsi="Arial" w:eastAsia="Arial"/>
                <w:sz w:val="14"/>
              </w:rPr>
              <w:t>UP-210</w:t>
            </w:r>
          </w:p>
        </w:tc>
        <w:tc>
          <w:tcPr>
            <w:tcW w:w="2016" w:type="dxa"/>
            <w:vAlign w:val="top"/>
          </w:tcPr>
          <w:p w14:paraId="0EABAB1D">
            <w:pPr>
              <w:spacing w:after="20" w:line="240" w:lineRule="auto"/>
            </w:pPr>
            <w:r>
              <w:rPr>
                <w:rFonts w:ascii="Arial" w:hAnsi="Arial" w:eastAsia="Arial"/>
                <w:sz w:val="14"/>
              </w:rPr>
              <w:t>Payee</w:t>
            </w:r>
          </w:p>
        </w:tc>
        <w:tc>
          <w:tcPr>
            <w:tcW w:w="2160" w:type="dxa"/>
            <w:vAlign w:val="top"/>
          </w:tcPr>
          <w:p w14:paraId="1E1BA418">
            <w:pPr>
              <w:spacing w:after="20" w:line="240" w:lineRule="auto"/>
            </w:pPr>
            <w:r>
              <w:rPr>
                <w:rFonts w:ascii="Arial" w:hAnsi="Arial" w:eastAsia="Arial"/>
                <w:sz w:val="14"/>
              </w:rPr>
              <w:t>address</w:t>
            </w:r>
          </w:p>
        </w:tc>
        <w:tc>
          <w:tcPr>
            <w:tcW w:w="1728" w:type="dxa"/>
            <w:vAlign w:val="top"/>
          </w:tcPr>
          <w:p w14:paraId="18064106">
            <w:pPr>
              <w:spacing w:after="20" w:line="240" w:lineRule="auto"/>
            </w:pPr>
            <w:r>
              <w:rPr>
                <w:rFonts w:ascii="Arial" w:hAnsi="Arial" w:eastAsia="Arial"/>
                <w:sz w:val="14"/>
              </w:rPr>
              <w:t>Payment</w:t>
            </w:r>
          </w:p>
        </w:tc>
        <w:tc>
          <w:tcPr>
            <w:tcW w:w="5760" w:type="dxa"/>
            <w:vAlign w:val="top"/>
          </w:tcPr>
          <w:p w14:paraId="04D14C98">
            <w:pPr>
              <w:spacing w:after="20" w:line="240" w:lineRule="auto"/>
            </w:pPr>
            <w:r>
              <w:rPr>
                <w:rFonts w:ascii="Arial" w:hAnsi="Arial" w:eastAsia="Arial"/>
                <w:sz w:val="14"/>
              </w:rPr>
              <w:t>Địa chỉ</w:t>
            </w:r>
          </w:p>
        </w:tc>
      </w:tr>
      <w:tr w14:paraId="28F6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AD5F051">
            <w:pPr>
              <w:spacing w:after="20" w:line="240" w:lineRule="auto"/>
            </w:pPr>
            <w:r>
              <w:rPr>
                <w:rFonts w:ascii="Arial" w:hAnsi="Arial" w:eastAsia="Arial"/>
                <w:sz w:val="14"/>
              </w:rPr>
              <w:t>UP-211</w:t>
            </w:r>
          </w:p>
        </w:tc>
        <w:tc>
          <w:tcPr>
            <w:tcW w:w="2016" w:type="dxa"/>
            <w:vAlign w:val="top"/>
          </w:tcPr>
          <w:p w14:paraId="07BD5619">
            <w:pPr>
              <w:spacing w:after="20" w:line="240" w:lineRule="auto"/>
            </w:pPr>
            <w:r>
              <w:rPr>
                <w:rFonts w:ascii="Arial" w:hAnsi="Arial" w:eastAsia="Arial"/>
                <w:sz w:val="14"/>
              </w:rPr>
              <w:t>Payee</w:t>
            </w:r>
          </w:p>
        </w:tc>
        <w:tc>
          <w:tcPr>
            <w:tcW w:w="2160" w:type="dxa"/>
            <w:vAlign w:val="top"/>
          </w:tcPr>
          <w:p w14:paraId="47327543">
            <w:pPr>
              <w:spacing w:after="20" w:line="240" w:lineRule="auto"/>
            </w:pPr>
            <w:r>
              <w:rPr>
                <w:rFonts w:ascii="Arial" w:hAnsi="Arial" w:eastAsia="Arial"/>
                <w:sz w:val="14"/>
              </w:rPr>
              <w:t>email</w:t>
            </w:r>
          </w:p>
        </w:tc>
        <w:tc>
          <w:tcPr>
            <w:tcW w:w="1728" w:type="dxa"/>
            <w:vAlign w:val="top"/>
          </w:tcPr>
          <w:p w14:paraId="661C9A78">
            <w:pPr>
              <w:spacing w:after="20" w:line="240" w:lineRule="auto"/>
            </w:pPr>
            <w:r>
              <w:rPr>
                <w:rFonts w:ascii="Arial" w:hAnsi="Arial" w:eastAsia="Arial"/>
                <w:sz w:val="14"/>
              </w:rPr>
              <w:t>Payment</w:t>
            </w:r>
          </w:p>
        </w:tc>
        <w:tc>
          <w:tcPr>
            <w:tcW w:w="5760" w:type="dxa"/>
            <w:vAlign w:val="top"/>
          </w:tcPr>
          <w:p w14:paraId="23A297E1">
            <w:pPr>
              <w:spacing w:after="20" w:line="240" w:lineRule="auto"/>
            </w:pPr>
            <w:r>
              <w:rPr>
                <w:rFonts w:ascii="Arial" w:hAnsi="Arial" w:eastAsia="Arial"/>
                <w:sz w:val="14"/>
              </w:rPr>
              <w:t>Email</w:t>
            </w:r>
          </w:p>
        </w:tc>
      </w:tr>
      <w:tr w14:paraId="2561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8116522">
            <w:pPr>
              <w:spacing w:after="20" w:line="240" w:lineRule="auto"/>
            </w:pPr>
            <w:r>
              <w:rPr>
                <w:rFonts w:ascii="Arial" w:hAnsi="Arial" w:eastAsia="Arial"/>
                <w:sz w:val="14"/>
              </w:rPr>
              <w:t>UP-212</w:t>
            </w:r>
          </w:p>
        </w:tc>
        <w:tc>
          <w:tcPr>
            <w:tcW w:w="2016" w:type="dxa"/>
            <w:vAlign w:val="top"/>
          </w:tcPr>
          <w:p w14:paraId="6608985B">
            <w:pPr>
              <w:spacing w:after="20" w:line="240" w:lineRule="auto"/>
            </w:pPr>
            <w:r>
              <w:rPr>
                <w:rFonts w:ascii="Arial" w:hAnsi="Arial" w:eastAsia="Arial"/>
                <w:sz w:val="14"/>
              </w:rPr>
              <w:t>Payee</w:t>
            </w:r>
          </w:p>
        </w:tc>
        <w:tc>
          <w:tcPr>
            <w:tcW w:w="2160" w:type="dxa"/>
            <w:vAlign w:val="top"/>
          </w:tcPr>
          <w:p w14:paraId="392E6F3D">
            <w:pPr>
              <w:spacing w:after="20" w:line="240" w:lineRule="auto"/>
            </w:pPr>
            <w:r>
              <w:rPr>
                <w:rFonts w:ascii="Arial" w:hAnsi="Arial" w:eastAsia="Arial"/>
                <w:sz w:val="14"/>
              </w:rPr>
              <w:t>fullName</w:t>
            </w:r>
          </w:p>
        </w:tc>
        <w:tc>
          <w:tcPr>
            <w:tcW w:w="1728" w:type="dxa"/>
            <w:vAlign w:val="top"/>
          </w:tcPr>
          <w:p w14:paraId="27951808">
            <w:pPr>
              <w:spacing w:after="20" w:line="240" w:lineRule="auto"/>
            </w:pPr>
            <w:r>
              <w:rPr>
                <w:rFonts w:ascii="Arial" w:hAnsi="Arial" w:eastAsia="Arial"/>
                <w:sz w:val="14"/>
              </w:rPr>
              <w:t>Payment</w:t>
            </w:r>
          </w:p>
        </w:tc>
        <w:tc>
          <w:tcPr>
            <w:tcW w:w="5760" w:type="dxa"/>
            <w:vAlign w:val="top"/>
          </w:tcPr>
          <w:p w14:paraId="69F2B4E3">
            <w:pPr>
              <w:spacing w:after="20" w:line="240" w:lineRule="auto"/>
            </w:pPr>
            <w:r>
              <w:rPr>
                <w:rFonts w:ascii="Arial" w:hAnsi="Arial" w:eastAsia="Arial"/>
                <w:sz w:val="14"/>
              </w:rPr>
              <w:t>Họ tên</w:t>
            </w:r>
          </w:p>
        </w:tc>
      </w:tr>
      <w:tr w14:paraId="03D5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C9F174D">
            <w:pPr>
              <w:spacing w:after="20" w:line="240" w:lineRule="auto"/>
            </w:pPr>
            <w:r>
              <w:rPr>
                <w:rFonts w:ascii="Arial" w:hAnsi="Arial" w:eastAsia="Arial"/>
                <w:sz w:val="14"/>
              </w:rPr>
              <w:t>UP-213</w:t>
            </w:r>
          </w:p>
        </w:tc>
        <w:tc>
          <w:tcPr>
            <w:tcW w:w="2016" w:type="dxa"/>
            <w:vAlign w:val="top"/>
          </w:tcPr>
          <w:p w14:paraId="6161AECD">
            <w:pPr>
              <w:spacing w:after="20" w:line="240" w:lineRule="auto"/>
            </w:pPr>
            <w:r>
              <w:rPr>
                <w:rFonts w:ascii="Arial" w:hAnsi="Arial" w:eastAsia="Arial"/>
                <w:sz w:val="14"/>
              </w:rPr>
              <w:t>Payee</w:t>
            </w:r>
          </w:p>
        </w:tc>
        <w:tc>
          <w:tcPr>
            <w:tcW w:w="2160" w:type="dxa"/>
            <w:vAlign w:val="top"/>
          </w:tcPr>
          <w:p w14:paraId="2C91587B">
            <w:pPr>
              <w:spacing w:after="20" w:line="240" w:lineRule="auto"/>
            </w:pPr>
            <w:r>
              <w:rPr>
                <w:rFonts w:ascii="Arial" w:hAnsi="Arial" w:eastAsia="Arial"/>
                <w:sz w:val="14"/>
              </w:rPr>
              <w:t>idNumber</w:t>
            </w:r>
          </w:p>
        </w:tc>
        <w:tc>
          <w:tcPr>
            <w:tcW w:w="1728" w:type="dxa"/>
            <w:vAlign w:val="top"/>
          </w:tcPr>
          <w:p w14:paraId="70D03895">
            <w:pPr>
              <w:spacing w:after="20" w:line="240" w:lineRule="auto"/>
            </w:pPr>
            <w:r>
              <w:rPr>
                <w:rFonts w:ascii="Arial" w:hAnsi="Arial" w:eastAsia="Arial"/>
                <w:sz w:val="14"/>
              </w:rPr>
              <w:t>Payment</w:t>
            </w:r>
          </w:p>
        </w:tc>
        <w:tc>
          <w:tcPr>
            <w:tcW w:w="5760" w:type="dxa"/>
            <w:vAlign w:val="top"/>
          </w:tcPr>
          <w:p w14:paraId="1F21F59A">
            <w:pPr>
              <w:spacing w:after="20" w:line="240" w:lineRule="auto"/>
            </w:pPr>
            <w:r>
              <w:rPr>
                <w:rFonts w:ascii="Arial" w:hAnsi="Arial" w:eastAsia="Arial"/>
                <w:sz w:val="14"/>
              </w:rPr>
              <w:t>CCCD/Hộ chiếu</w:t>
            </w:r>
          </w:p>
        </w:tc>
      </w:tr>
      <w:tr w14:paraId="2569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84A4B2E">
            <w:pPr>
              <w:spacing w:after="20" w:line="240" w:lineRule="auto"/>
            </w:pPr>
            <w:r>
              <w:rPr>
                <w:rFonts w:ascii="Arial" w:hAnsi="Arial" w:eastAsia="Arial"/>
                <w:sz w:val="14"/>
              </w:rPr>
              <w:t>UP-214</w:t>
            </w:r>
          </w:p>
        </w:tc>
        <w:tc>
          <w:tcPr>
            <w:tcW w:w="2016" w:type="dxa"/>
            <w:vAlign w:val="top"/>
          </w:tcPr>
          <w:p w14:paraId="68F19F97">
            <w:pPr>
              <w:spacing w:after="20" w:line="240" w:lineRule="auto"/>
            </w:pPr>
            <w:r>
              <w:rPr>
                <w:rFonts w:ascii="Arial" w:hAnsi="Arial" w:eastAsia="Arial"/>
                <w:sz w:val="14"/>
              </w:rPr>
              <w:t>Payee</w:t>
            </w:r>
          </w:p>
        </w:tc>
        <w:tc>
          <w:tcPr>
            <w:tcW w:w="2160" w:type="dxa"/>
            <w:vAlign w:val="top"/>
          </w:tcPr>
          <w:p w14:paraId="4C9842D2">
            <w:pPr>
              <w:spacing w:after="20" w:line="240" w:lineRule="auto"/>
            </w:pPr>
            <w:r>
              <w:rPr>
                <w:rFonts w:ascii="Arial" w:hAnsi="Arial" w:eastAsia="Arial"/>
                <w:sz w:val="14"/>
              </w:rPr>
              <w:t>payeeId</w:t>
            </w:r>
          </w:p>
        </w:tc>
        <w:tc>
          <w:tcPr>
            <w:tcW w:w="1728" w:type="dxa"/>
            <w:vAlign w:val="top"/>
          </w:tcPr>
          <w:p w14:paraId="5CABF6E8">
            <w:pPr>
              <w:spacing w:after="20" w:line="240" w:lineRule="auto"/>
            </w:pPr>
            <w:r>
              <w:rPr>
                <w:rFonts w:ascii="Arial" w:hAnsi="Arial" w:eastAsia="Arial"/>
                <w:sz w:val="14"/>
              </w:rPr>
              <w:t>Payment</w:t>
            </w:r>
          </w:p>
        </w:tc>
        <w:tc>
          <w:tcPr>
            <w:tcW w:w="5760" w:type="dxa"/>
            <w:vAlign w:val="top"/>
          </w:tcPr>
          <w:p w14:paraId="571222C4">
            <w:pPr>
              <w:spacing w:after="20" w:line="240" w:lineRule="auto"/>
            </w:pPr>
            <w:r>
              <w:rPr>
                <w:rFonts w:ascii="Arial" w:hAnsi="Arial" w:eastAsia="Arial"/>
                <w:sz w:val="14"/>
              </w:rPr>
              <w:t>Mã người thụ hưởng</w:t>
            </w:r>
          </w:p>
        </w:tc>
      </w:tr>
      <w:tr w14:paraId="0349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0589669">
            <w:pPr>
              <w:spacing w:after="20" w:line="240" w:lineRule="auto"/>
            </w:pPr>
            <w:r>
              <w:rPr>
                <w:rFonts w:ascii="Arial" w:hAnsi="Arial" w:eastAsia="Arial"/>
                <w:sz w:val="14"/>
              </w:rPr>
              <w:t>UP-215</w:t>
            </w:r>
          </w:p>
        </w:tc>
        <w:tc>
          <w:tcPr>
            <w:tcW w:w="2016" w:type="dxa"/>
            <w:vAlign w:val="top"/>
          </w:tcPr>
          <w:p w14:paraId="2F84F89B">
            <w:pPr>
              <w:spacing w:after="20" w:line="240" w:lineRule="auto"/>
            </w:pPr>
            <w:r>
              <w:rPr>
                <w:rFonts w:ascii="Arial" w:hAnsi="Arial" w:eastAsia="Arial"/>
                <w:sz w:val="14"/>
              </w:rPr>
              <w:t>Payee</w:t>
            </w:r>
          </w:p>
        </w:tc>
        <w:tc>
          <w:tcPr>
            <w:tcW w:w="2160" w:type="dxa"/>
            <w:vAlign w:val="top"/>
          </w:tcPr>
          <w:p w14:paraId="4A54DB98">
            <w:pPr>
              <w:spacing w:after="20" w:line="240" w:lineRule="auto"/>
            </w:pPr>
            <w:r>
              <w:rPr>
                <w:rFonts w:ascii="Arial" w:hAnsi="Arial" w:eastAsia="Arial"/>
                <w:sz w:val="14"/>
              </w:rPr>
              <w:t>phone</w:t>
            </w:r>
          </w:p>
        </w:tc>
        <w:tc>
          <w:tcPr>
            <w:tcW w:w="1728" w:type="dxa"/>
            <w:vAlign w:val="top"/>
          </w:tcPr>
          <w:p w14:paraId="139384CB">
            <w:pPr>
              <w:spacing w:after="20" w:line="240" w:lineRule="auto"/>
            </w:pPr>
            <w:r>
              <w:rPr>
                <w:rFonts w:ascii="Arial" w:hAnsi="Arial" w:eastAsia="Arial"/>
                <w:sz w:val="14"/>
              </w:rPr>
              <w:t>Payment</w:t>
            </w:r>
          </w:p>
        </w:tc>
        <w:tc>
          <w:tcPr>
            <w:tcW w:w="5760" w:type="dxa"/>
            <w:vAlign w:val="top"/>
          </w:tcPr>
          <w:p w14:paraId="4306A49B">
            <w:pPr>
              <w:spacing w:after="20" w:line="240" w:lineRule="auto"/>
            </w:pPr>
            <w:r>
              <w:rPr>
                <w:rFonts w:ascii="Arial" w:hAnsi="Arial" w:eastAsia="Arial"/>
                <w:sz w:val="14"/>
              </w:rPr>
              <w:t>Số điện thoại</w:t>
            </w:r>
          </w:p>
        </w:tc>
      </w:tr>
      <w:tr w14:paraId="64E9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8310ACF">
            <w:pPr>
              <w:spacing w:after="20" w:line="240" w:lineRule="auto"/>
            </w:pPr>
            <w:r>
              <w:rPr>
                <w:rFonts w:ascii="Arial" w:hAnsi="Arial" w:eastAsia="Arial"/>
                <w:sz w:val="14"/>
              </w:rPr>
              <w:t>UP-216</w:t>
            </w:r>
          </w:p>
        </w:tc>
        <w:tc>
          <w:tcPr>
            <w:tcW w:w="2016" w:type="dxa"/>
            <w:vAlign w:val="top"/>
          </w:tcPr>
          <w:p w14:paraId="5B9289E5">
            <w:pPr>
              <w:spacing w:after="20" w:line="240" w:lineRule="auto"/>
            </w:pPr>
            <w:r>
              <w:rPr>
                <w:rFonts w:ascii="Arial" w:hAnsi="Arial" w:eastAsia="Arial"/>
                <w:sz w:val="14"/>
              </w:rPr>
              <w:t>Payee</w:t>
            </w:r>
          </w:p>
        </w:tc>
        <w:tc>
          <w:tcPr>
            <w:tcW w:w="2160" w:type="dxa"/>
            <w:vAlign w:val="top"/>
          </w:tcPr>
          <w:p w14:paraId="53C2571F">
            <w:pPr>
              <w:spacing w:after="20" w:line="240" w:lineRule="auto"/>
            </w:pPr>
            <w:r>
              <w:rPr>
                <w:rFonts w:ascii="Arial" w:hAnsi="Arial" w:eastAsia="Arial"/>
                <w:sz w:val="14"/>
              </w:rPr>
              <w:t>verified</w:t>
            </w:r>
          </w:p>
        </w:tc>
        <w:tc>
          <w:tcPr>
            <w:tcW w:w="1728" w:type="dxa"/>
            <w:vAlign w:val="top"/>
          </w:tcPr>
          <w:p w14:paraId="7D6248C6">
            <w:pPr>
              <w:spacing w:after="20" w:line="240" w:lineRule="auto"/>
            </w:pPr>
            <w:r>
              <w:rPr>
                <w:rFonts w:ascii="Arial" w:hAnsi="Arial" w:eastAsia="Arial"/>
                <w:sz w:val="14"/>
              </w:rPr>
              <w:t>Payment</w:t>
            </w:r>
          </w:p>
        </w:tc>
        <w:tc>
          <w:tcPr>
            <w:tcW w:w="5760" w:type="dxa"/>
            <w:vAlign w:val="top"/>
          </w:tcPr>
          <w:p w14:paraId="2F944EB8">
            <w:pPr>
              <w:spacing w:after="20" w:line="240" w:lineRule="auto"/>
            </w:pPr>
            <w:r>
              <w:rPr>
                <w:rFonts w:ascii="Arial" w:hAnsi="Arial" w:eastAsia="Arial"/>
                <w:sz w:val="14"/>
              </w:rPr>
              <w:t>Đã xác thực người nhận</w:t>
            </w:r>
          </w:p>
        </w:tc>
      </w:tr>
      <w:tr w14:paraId="503A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C7BAAAC">
            <w:pPr>
              <w:spacing w:after="20" w:line="240" w:lineRule="auto"/>
            </w:pPr>
            <w:r>
              <w:rPr>
                <w:rFonts w:ascii="Arial" w:hAnsi="Arial" w:eastAsia="Arial"/>
                <w:sz w:val="14"/>
              </w:rPr>
              <w:t>UP-217</w:t>
            </w:r>
          </w:p>
        </w:tc>
        <w:tc>
          <w:tcPr>
            <w:tcW w:w="2016" w:type="dxa"/>
            <w:vAlign w:val="top"/>
          </w:tcPr>
          <w:p w14:paraId="02B5C55F">
            <w:pPr>
              <w:spacing w:after="20" w:line="240" w:lineRule="auto"/>
            </w:pPr>
            <w:r>
              <w:rPr>
                <w:rFonts w:ascii="Arial" w:hAnsi="Arial" w:eastAsia="Arial"/>
                <w:sz w:val="14"/>
              </w:rPr>
              <w:t>Payment</w:t>
            </w:r>
          </w:p>
        </w:tc>
        <w:tc>
          <w:tcPr>
            <w:tcW w:w="2160" w:type="dxa"/>
            <w:vAlign w:val="top"/>
          </w:tcPr>
          <w:p w14:paraId="343B0537">
            <w:pPr>
              <w:spacing w:after="20" w:line="240" w:lineRule="auto"/>
            </w:pPr>
            <w:r>
              <w:rPr>
                <w:rFonts w:ascii="Arial" w:hAnsi="Arial" w:eastAsia="Arial"/>
                <w:sz w:val="14"/>
              </w:rPr>
              <w:t>createdBy</w:t>
            </w:r>
          </w:p>
        </w:tc>
        <w:tc>
          <w:tcPr>
            <w:tcW w:w="1728" w:type="dxa"/>
            <w:vAlign w:val="top"/>
          </w:tcPr>
          <w:p w14:paraId="6678C605">
            <w:pPr>
              <w:spacing w:after="20" w:line="240" w:lineRule="auto"/>
            </w:pPr>
            <w:r>
              <w:rPr>
                <w:rFonts w:ascii="Arial" w:hAnsi="Arial" w:eastAsia="Arial"/>
                <w:sz w:val="14"/>
              </w:rPr>
              <w:t>Payment</w:t>
            </w:r>
          </w:p>
        </w:tc>
        <w:tc>
          <w:tcPr>
            <w:tcW w:w="5760" w:type="dxa"/>
            <w:vAlign w:val="top"/>
          </w:tcPr>
          <w:p w14:paraId="22344CB8">
            <w:pPr>
              <w:spacing w:after="20" w:line="240" w:lineRule="auto"/>
            </w:pPr>
            <w:r>
              <w:rPr>
                <w:rFonts w:ascii="Arial" w:hAnsi="Arial" w:eastAsia="Arial"/>
                <w:sz w:val="14"/>
              </w:rPr>
              <w:t>Người tạo lệnh</w:t>
            </w:r>
          </w:p>
        </w:tc>
      </w:tr>
      <w:tr w14:paraId="671A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0FEEBB9">
            <w:pPr>
              <w:spacing w:after="20" w:line="240" w:lineRule="auto"/>
            </w:pPr>
            <w:r>
              <w:rPr>
                <w:rFonts w:ascii="Arial" w:hAnsi="Arial" w:eastAsia="Arial"/>
                <w:sz w:val="14"/>
              </w:rPr>
              <w:t>UP-218</w:t>
            </w:r>
          </w:p>
        </w:tc>
        <w:tc>
          <w:tcPr>
            <w:tcW w:w="2016" w:type="dxa"/>
            <w:vAlign w:val="top"/>
          </w:tcPr>
          <w:p w14:paraId="7B9A0102">
            <w:pPr>
              <w:spacing w:after="20" w:line="240" w:lineRule="auto"/>
            </w:pPr>
            <w:r>
              <w:rPr>
                <w:rFonts w:ascii="Arial" w:hAnsi="Arial" w:eastAsia="Arial"/>
                <w:sz w:val="14"/>
              </w:rPr>
              <w:t>Payment</w:t>
            </w:r>
          </w:p>
        </w:tc>
        <w:tc>
          <w:tcPr>
            <w:tcW w:w="2160" w:type="dxa"/>
            <w:vAlign w:val="top"/>
          </w:tcPr>
          <w:p w14:paraId="0A9E0F41">
            <w:pPr>
              <w:spacing w:after="20" w:line="240" w:lineRule="auto"/>
            </w:pPr>
            <w:r>
              <w:rPr>
                <w:rFonts w:ascii="Arial" w:hAnsi="Arial" w:eastAsia="Arial"/>
                <w:sz w:val="14"/>
              </w:rPr>
              <w:t>currency</w:t>
            </w:r>
          </w:p>
        </w:tc>
        <w:tc>
          <w:tcPr>
            <w:tcW w:w="1728" w:type="dxa"/>
            <w:vAlign w:val="top"/>
          </w:tcPr>
          <w:p w14:paraId="0C195156">
            <w:pPr>
              <w:spacing w:after="20" w:line="240" w:lineRule="auto"/>
            </w:pPr>
            <w:r>
              <w:rPr>
                <w:rFonts w:ascii="Arial" w:hAnsi="Arial" w:eastAsia="Arial"/>
                <w:sz w:val="14"/>
              </w:rPr>
              <w:t>Payment</w:t>
            </w:r>
          </w:p>
        </w:tc>
        <w:tc>
          <w:tcPr>
            <w:tcW w:w="5760" w:type="dxa"/>
            <w:vAlign w:val="top"/>
          </w:tcPr>
          <w:p w14:paraId="20E2B8B6">
            <w:pPr>
              <w:spacing w:after="20" w:line="240" w:lineRule="auto"/>
            </w:pPr>
            <w:r>
              <w:rPr>
                <w:rFonts w:ascii="Arial" w:hAnsi="Arial" w:eastAsia="Arial"/>
                <w:sz w:val="14"/>
              </w:rPr>
              <w:t>Loại tiền</w:t>
            </w:r>
          </w:p>
        </w:tc>
      </w:tr>
      <w:tr w14:paraId="7E9C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62E49FC">
            <w:pPr>
              <w:spacing w:after="20" w:line="240" w:lineRule="auto"/>
            </w:pPr>
            <w:r>
              <w:rPr>
                <w:rFonts w:ascii="Arial" w:hAnsi="Arial" w:eastAsia="Arial"/>
                <w:sz w:val="14"/>
              </w:rPr>
              <w:t>UP-219</w:t>
            </w:r>
          </w:p>
        </w:tc>
        <w:tc>
          <w:tcPr>
            <w:tcW w:w="2016" w:type="dxa"/>
            <w:vAlign w:val="top"/>
          </w:tcPr>
          <w:p w14:paraId="68307FBA">
            <w:pPr>
              <w:spacing w:after="20" w:line="240" w:lineRule="auto"/>
            </w:pPr>
            <w:r>
              <w:rPr>
                <w:rFonts w:ascii="Arial" w:hAnsi="Arial" w:eastAsia="Arial"/>
                <w:sz w:val="14"/>
              </w:rPr>
              <w:t>Payment</w:t>
            </w:r>
          </w:p>
        </w:tc>
        <w:tc>
          <w:tcPr>
            <w:tcW w:w="2160" w:type="dxa"/>
            <w:vAlign w:val="top"/>
          </w:tcPr>
          <w:p w14:paraId="52B3B057">
            <w:pPr>
              <w:spacing w:after="20" w:line="240" w:lineRule="auto"/>
            </w:pPr>
            <w:r>
              <w:rPr>
                <w:rFonts w:ascii="Arial" w:hAnsi="Arial" w:eastAsia="Arial"/>
                <w:sz w:val="14"/>
              </w:rPr>
              <w:t>decisionId</w:t>
            </w:r>
          </w:p>
        </w:tc>
        <w:tc>
          <w:tcPr>
            <w:tcW w:w="1728" w:type="dxa"/>
            <w:vAlign w:val="top"/>
          </w:tcPr>
          <w:p w14:paraId="095BF803">
            <w:pPr>
              <w:spacing w:after="20" w:line="240" w:lineRule="auto"/>
            </w:pPr>
            <w:r>
              <w:rPr>
                <w:rFonts w:ascii="Arial" w:hAnsi="Arial" w:eastAsia="Arial"/>
                <w:sz w:val="14"/>
              </w:rPr>
              <w:t>Payment</w:t>
            </w:r>
          </w:p>
        </w:tc>
        <w:tc>
          <w:tcPr>
            <w:tcW w:w="5760" w:type="dxa"/>
            <w:vAlign w:val="top"/>
          </w:tcPr>
          <w:p w14:paraId="3028A90D">
            <w:pPr>
              <w:spacing w:after="20" w:line="240" w:lineRule="auto"/>
            </w:pPr>
            <w:r>
              <w:rPr>
                <w:rFonts w:ascii="Arial" w:hAnsi="Arial" w:eastAsia="Arial"/>
                <w:sz w:val="14"/>
              </w:rPr>
              <w:t>Quyết định bồi thường</w:t>
            </w:r>
          </w:p>
        </w:tc>
      </w:tr>
      <w:tr w14:paraId="1EF6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73711BB">
            <w:pPr>
              <w:spacing w:after="20" w:line="240" w:lineRule="auto"/>
            </w:pPr>
            <w:r>
              <w:rPr>
                <w:rFonts w:ascii="Arial" w:hAnsi="Arial" w:eastAsia="Arial"/>
                <w:sz w:val="14"/>
              </w:rPr>
              <w:t>UP-220</w:t>
            </w:r>
          </w:p>
        </w:tc>
        <w:tc>
          <w:tcPr>
            <w:tcW w:w="2016" w:type="dxa"/>
            <w:vAlign w:val="top"/>
          </w:tcPr>
          <w:p w14:paraId="75A88F17">
            <w:pPr>
              <w:spacing w:after="20" w:line="240" w:lineRule="auto"/>
            </w:pPr>
            <w:r>
              <w:rPr>
                <w:rFonts w:ascii="Arial" w:hAnsi="Arial" w:eastAsia="Arial"/>
                <w:sz w:val="14"/>
              </w:rPr>
              <w:t>Payment</w:t>
            </w:r>
          </w:p>
        </w:tc>
        <w:tc>
          <w:tcPr>
            <w:tcW w:w="2160" w:type="dxa"/>
            <w:vAlign w:val="top"/>
          </w:tcPr>
          <w:p w14:paraId="2D900896">
            <w:pPr>
              <w:spacing w:after="20" w:line="240" w:lineRule="auto"/>
            </w:pPr>
            <w:r>
              <w:rPr>
                <w:rFonts w:ascii="Arial" w:hAnsi="Arial" w:eastAsia="Arial"/>
                <w:sz w:val="14"/>
              </w:rPr>
              <w:t>payeeId</w:t>
            </w:r>
          </w:p>
        </w:tc>
        <w:tc>
          <w:tcPr>
            <w:tcW w:w="1728" w:type="dxa"/>
            <w:vAlign w:val="top"/>
          </w:tcPr>
          <w:p w14:paraId="6FBD061F">
            <w:pPr>
              <w:spacing w:after="20" w:line="240" w:lineRule="auto"/>
            </w:pPr>
            <w:r>
              <w:rPr>
                <w:rFonts w:ascii="Arial" w:hAnsi="Arial" w:eastAsia="Arial"/>
                <w:sz w:val="14"/>
              </w:rPr>
              <w:t>Payment</w:t>
            </w:r>
          </w:p>
        </w:tc>
        <w:tc>
          <w:tcPr>
            <w:tcW w:w="5760" w:type="dxa"/>
            <w:vAlign w:val="top"/>
          </w:tcPr>
          <w:p w14:paraId="0C87D461">
            <w:pPr>
              <w:spacing w:after="20" w:line="240" w:lineRule="auto"/>
            </w:pPr>
            <w:r>
              <w:rPr>
                <w:rFonts w:ascii="Arial" w:hAnsi="Arial" w:eastAsia="Arial"/>
                <w:sz w:val="14"/>
              </w:rPr>
              <w:t>Người nhận tiền</w:t>
            </w:r>
          </w:p>
        </w:tc>
      </w:tr>
      <w:tr w14:paraId="3F8E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4FD0E5F">
            <w:pPr>
              <w:spacing w:after="20" w:line="240" w:lineRule="auto"/>
            </w:pPr>
            <w:r>
              <w:rPr>
                <w:rFonts w:ascii="Arial" w:hAnsi="Arial" w:eastAsia="Arial"/>
                <w:sz w:val="14"/>
              </w:rPr>
              <w:t>UP-221</w:t>
            </w:r>
          </w:p>
        </w:tc>
        <w:tc>
          <w:tcPr>
            <w:tcW w:w="2016" w:type="dxa"/>
            <w:vAlign w:val="top"/>
          </w:tcPr>
          <w:p w14:paraId="10FC8E76">
            <w:pPr>
              <w:spacing w:after="20" w:line="240" w:lineRule="auto"/>
            </w:pPr>
            <w:r>
              <w:rPr>
                <w:rFonts w:ascii="Arial" w:hAnsi="Arial" w:eastAsia="Arial"/>
                <w:sz w:val="14"/>
              </w:rPr>
              <w:t>Payment</w:t>
            </w:r>
          </w:p>
        </w:tc>
        <w:tc>
          <w:tcPr>
            <w:tcW w:w="2160" w:type="dxa"/>
            <w:vAlign w:val="top"/>
          </w:tcPr>
          <w:p w14:paraId="37998F6D">
            <w:pPr>
              <w:spacing w:after="20" w:line="240" w:lineRule="auto"/>
            </w:pPr>
            <w:r>
              <w:rPr>
                <w:rFonts w:ascii="Arial" w:hAnsi="Arial" w:eastAsia="Arial"/>
                <w:sz w:val="14"/>
              </w:rPr>
              <w:t>paymentDate</w:t>
            </w:r>
          </w:p>
        </w:tc>
        <w:tc>
          <w:tcPr>
            <w:tcW w:w="1728" w:type="dxa"/>
            <w:vAlign w:val="top"/>
          </w:tcPr>
          <w:p w14:paraId="603F1F42">
            <w:pPr>
              <w:spacing w:after="20" w:line="240" w:lineRule="auto"/>
            </w:pPr>
            <w:r>
              <w:rPr>
                <w:rFonts w:ascii="Arial" w:hAnsi="Arial" w:eastAsia="Arial"/>
                <w:sz w:val="14"/>
              </w:rPr>
              <w:t>Payment</w:t>
            </w:r>
          </w:p>
        </w:tc>
        <w:tc>
          <w:tcPr>
            <w:tcW w:w="5760" w:type="dxa"/>
            <w:vAlign w:val="top"/>
          </w:tcPr>
          <w:p w14:paraId="53AEF1D6">
            <w:pPr>
              <w:spacing w:after="20" w:line="240" w:lineRule="auto"/>
            </w:pPr>
            <w:r>
              <w:rPr>
                <w:rFonts w:ascii="Arial" w:hAnsi="Arial" w:eastAsia="Arial"/>
                <w:sz w:val="14"/>
              </w:rPr>
              <w:t>Ngày thanh toán</w:t>
            </w:r>
          </w:p>
        </w:tc>
      </w:tr>
      <w:tr w14:paraId="4991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485D875">
            <w:pPr>
              <w:spacing w:after="20" w:line="240" w:lineRule="auto"/>
            </w:pPr>
            <w:r>
              <w:rPr>
                <w:rFonts w:ascii="Arial" w:hAnsi="Arial" w:eastAsia="Arial"/>
                <w:sz w:val="14"/>
              </w:rPr>
              <w:t>UP-222</w:t>
            </w:r>
          </w:p>
        </w:tc>
        <w:tc>
          <w:tcPr>
            <w:tcW w:w="2016" w:type="dxa"/>
            <w:vAlign w:val="top"/>
          </w:tcPr>
          <w:p w14:paraId="47CB6EA7">
            <w:pPr>
              <w:spacing w:after="20" w:line="240" w:lineRule="auto"/>
            </w:pPr>
            <w:r>
              <w:rPr>
                <w:rFonts w:ascii="Arial" w:hAnsi="Arial" w:eastAsia="Arial"/>
                <w:sz w:val="14"/>
              </w:rPr>
              <w:t>Payment</w:t>
            </w:r>
          </w:p>
        </w:tc>
        <w:tc>
          <w:tcPr>
            <w:tcW w:w="2160" w:type="dxa"/>
            <w:vAlign w:val="top"/>
          </w:tcPr>
          <w:p w14:paraId="2DBD77B7">
            <w:pPr>
              <w:spacing w:after="20" w:line="240" w:lineRule="auto"/>
            </w:pPr>
            <w:r>
              <w:rPr>
                <w:rFonts w:ascii="Arial" w:hAnsi="Arial" w:eastAsia="Arial"/>
                <w:sz w:val="14"/>
              </w:rPr>
              <w:t>paymentId</w:t>
            </w:r>
          </w:p>
        </w:tc>
        <w:tc>
          <w:tcPr>
            <w:tcW w:w="1728" w:type="dxa"/>
            <w:vAlign w:val="top"/>
          </w:tcPr>
          <w:p w14:paraId="6DD99D64">
            <w:pPr>
              <w:spacing w:after="20" w:line="240" w:lineRule="auto"/>
            </w:pPr>
            <w:r>
              <w:rPr>
                <w:rFonts w:ascii="Arial" w:hAnsi="Arial" w:eastAsia="Arial"/>
                <w:sz w:val="14"/>
              </w:rPr>
              <w:t>Payment</w:t>
            </w:r>
          </w:p>
        </w:tc>
        <w:tc>
          <w:tcPr>
            <w:tcW w:w="5760" w:type="dxa"/>
            <w:vAlign w:val="top"/>
          </w:tcPr>
          <w:p w14:paraId="46A732B9">
            <w:pPr>
              <w:spacing w:after="20" w:line="240" w:lineRule="auto"/>
            </w:pPr>
            <w:r>
              <w:rPr>
                <w:rFonts w:ascii="Arial" w:hAnsi="Arial" w:eastAsia="Arial"/>
                <w:sz w:val="14"/>
              </w:rPr>
              <w:t>Mã thanh toán</w:t>
            </w:r>
          </w:p>
        </w:tc>
      </w:tr>
      <w:tr w14:paraId="2CC9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50FC469">
            <w:pPr>
              <w:spacing w:after="20" w:line="240" w:lineRule="auto"/>
            </w:pPr>
            <w:r>
              <w:rPr>
                <w:rFonts w:ascii="Arial" w:hAnsi="Arial" w:eastAsia="Arial"/>
                <w:sz w:val="14"/>
              </w:rPr>
              <w:t>UP-223</w:t>
            </w:r>
          </w:p>
        </w:tc>
        <w:tc>
          <w:tcPr>
            <w:tcW w:w="2016" w:type="dxa"/>
            <w:vAlign w:val="top"/>
          </w:tcPr>
          <w:p w14:paraId="45A33C34">
            <w:pPr>
              <w:spacing w:after="20" w:line="240" w:lineRule="auto"/>
            </w:pPr>
            <w:r>
              <w:rPr>
                <w:rFonts w:ascii="Arial" w:hAnsi="Arial" w:eastAsia="Arial"/>
                <w:sz w:val="14"/>
              </w:rPr>
              <w:t>Payment</w:t>
            </w:r>
          </w:p>
        </w:tc>
        <w:tc>
          <w:tcPr>
            <w:tcW w:w="2160" w:type="dxa"/>
            <w:vAlign w:val="top"/>
          </w:tcPr>
          <w:p w14:paraId="682755EB">
            <w:pPr>
              <w:spacing w:after="20" w:line="240" w:lineRule="auto"/>
            </w:pPr>
            <w:r>
              <w:rPr>
                <w:rFonts w:ascii="Arial" w:hAnsi="Arial" w:eastAsia="Arial"/>
                <w:sz w:val="14"/>
              </w:rPr>
              <w:t>paymentMethod</w:t>
            </w:r>
          </w:p>
        </w:tc>
        <w:tc>
          <w:tcPr>
            <w:tcW w:w="1728" w:type="dxa"/>
            <w:vAlign w:val="top"/>
          </w:tcPr>
          <w:p w14:paraId="31185284">
            <w:pPr>
              <w:spacing w:after="20" w:line="240" w:lineRule="auto"/>
            </w:pPr>
            <w:r>
              <w:rPr>
                <w:rFonts w:ascii="Arial" w:hAnsi="Arial" w:eastAsia="Arial"/>
                <w:sz w:val="14"/>
              </w:rPr>
              <w:t>Payment</w:t>
            </w:r>
          </w:p>
        </w:tc>
        <w:tc>
          <w:tcPr>
            <w:tcW w:w="5760" w:type="dxa"/>
            <w:vAlign w:val="top"/>
          </w:tcPr>
          <w:p w14:paraId="42CEC4A5">
            <w:pPr>
              <w:spacing w:after="20" w:line="240" w:lineRule="auto"/>
            </w:pPr>
            <w:r>
              <w:rPr>
                <w:rFonts w:ascii="Arial" w:hAnsi="Arial" w:eastAsia="Arial"/>
                <w:sz w:val="14"/>
              </w:rPr>
              <w:t>Phương thức thanh toán</w:t>
            </w:r>
          </w:p>
        </w:tc>
      </w:tr>
      <w:tr w14:paraId="3CE1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A473179">
            <w:pPr>
              <w:spacing w:after="20" w:line="240" w:lineRule="auto"/>
            </w:pPr>
            <w:r>
              <w:rPr>
                <w:rFonts w:ascii="Arial" w:hAnsi="Arial" w:eastAsia="Arial"/>
                <w:sz w:val="14"/>
              </w:rPr>
              <w:t>UP-224</w:t>
            </w:r>
          </w:p>
        </w:tc>
        <w:tc>
          <w:tcPr>
            <w:tcW w:w="2016" w:type="dxa"/>
            <w:vAlign w:val="top"/>
          </w:tcPr>
          <w:p w14:paraId="4D115068">
            <w:pPr>
              <w:spacing w:after="20" w:line="240" w:lineRule="auto"/>
            </w:pPr>
            <w:r>
              <w:rPr>
                <w:rFonts w:ascii="Arial" w:hAnsi="Arial" w:eastAsia="Arial"/>
                <w:sz w:val="14"/>
              </w:rPr>
              <w:t>Payment</w:t>
            </w:r>
          </w:p>
        </w:tc>
        <w:tc>
          <w:tcPr>
            <w:tcW w:w="2160" w:type="dxa"/>
            <w:vAlign w:val="top"/>
          </w:tcPr>
          <w:p w14:paraId="52471767">
            <w:pPr>
              <w:spacing w:after="20" w:line="240" w:lineRule="auto"/>
            </w:pPr>
            <w:r>
              <w:rPr>
                <w:rFonts w:ascii="Arial" w:hAnsi="Arial" w:eastAsia="Arial"/>
                <w:sz w:val="14"/>
              </w:rPr>
              <w:t>paymentStatus</w:t>
            </w:r>
          </w:p>
        </w:tc>
        <w:tc>
          <w:tcPr>
            <w:tcW w:w="1728" w:type="dxa"/>
            <w:vAlign w:val="top"/>
          </w:tcPr>
          <w:p w14:paraId="35D9388F">
            <w:pPr>
              <w:spacing w:after="20" w:line="240" w:lineRule="auto"/>
            </w:pPr>
            <w:r>
              <w:rPr>
                <w:rFonts w:ascii="Arial" w:hAnsi="Arial" w:eastAsia="Arial"/>
                <w:sz w:val="14"/>
              </w:rPr>
              <w:t>Payment</w:t>
            </w:r>
          </w:p>
        </w:tc>
        <w:tc>
          <w:tcPr>
            <w:tcW w:w="5760" w:type="dxa"/>
            <w:vAlign w:val="top"/>
          </w:tcPr>
          <w:p w14:paraId="69EEB3C3">
            <w:pPr>
              <w:spacing w:after="20" w:line="240" w:lineRule="auto"/>
            </w:pPr>
            <w:r>
              <w:rPr>
                <w:rFonts w:ascii="Arial" w:hAnsi="Arial" w:eastAsia="Arial"/>
                <w:sz w:val="14"/>
              </w:rPr>
              <w:t>Trạng thái thanh toán</w:t>
            </w:r>
          </w:p>
        </w:tc>
      </w:tr>
      <w:tr w14:paraId="35F4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600DC575">
            <w:pPr>
              <w:spacing w:after="20" w:line="240" w:lineRule="auto"/>
            </w:pPr>
            <w:r>
              <w:rPr>
                <w:rFonts w:ascii="Arial" w:hAnsi="Arial" w:eastAsia="Arial"/>
                <w:sz w:val="14"/>
              </w:rPr>
              <w:t>UP-225</w:t>
            </w:r>
          </w:p>
        </w:tc>
        <w:tc>
          <w:tcPr>
            <w:tcW w:w="2016" w:type="dxa"/>
            <w:vAlign w:val="top"/>
          </w:tcPr>
          <w:p w14:paraId="1412FEFA">
            <w:pPr>
              <w:spacing w:after="20" w:line="240" w:lineRule="auto"/>
            </w:pPr>
            <w:r>
              <w:rPr>
                <w:rFonts w:ascii="Arial" w:hAnsi="Arial" w:eastAsia="Arial"/>
                <w:sz w:val="14"/>
              </w:rPr>
              <w:t>Payment</w:t>
            </w:r>
          </w:p>
        </w:tc>
        <w:tc>
          <w:tcPr>
            <w:tcW w:w="2160" w:type="dxa"/>
            <w:vAlign w:val="top"/>
          </w:tcPr>
          <w:p w14:paraId="551996B1">
            <w:pPr>
              <w:spacing w:after="20" w:line="240" w:lineRule="auto"/>
            </w:pPr>
            <w:r>
              <w:rPr>
                <w:rFonts w:ascii="Arial" w:hAnsi="Arial" w:eastAsia="Arial"/>
                <w:sz w:val="14"/>
              </w:rPr>
              <w:t>totalAmount</w:t>
            </w:r>
          </w:p>
        </w:tc>
        <w:tc>
          <w:tcPr>
            <w:tcW w:w="1728" w:type="dxa"/>
            <w:vAlign w:val="top"/>
          </w:tcPr>
          <w:p w14:paraId="2EFC61FA">
            <w:pPr>
              <w:spacing w:after="20" w:line="240" w:lineRule="auto"/>
            </w:pPr>
            <w:r>
              <w:rPr>
                <w:rFonts w:ascii="Arial" w:hAnsi="Arial" w:eastAsia="Arial"/>
                <w:sz w:val="14"/>
              </w:rPr>
              <w:t>Payment</w:t>
            </w:r>
          </w:p>
        </w:tc>
        <w:tc>
          <w:tcPr>
            <w:tcW w:w="5760" w:type="dxa"/>
            <w:vAlign w:val="top"/>
          </w:tcPr>
          <w:p w14:paraId="2EB96477">
            <w:pPr>
              <w:spacing w:after="20" w:line="240" w:lineRule="auto"/>
            </w:pPr>
            <w:r>
              <w:rPr>
                <w:rFonts w:ascii="Arial" w:hAnsi="Arial" w:eastAsia="Arial"/>
                <w:sz w:val="14"/>
              </w:rPr>
              <w:t>Tổng số tiền thanh toán</w:t>
            </w:r>
          </w:p>
        </w:tc>
      </w:tr>
      <w:tr w14:paraId="1D20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699A4F8">
            <w:pPr>
              <w:spacing w:after="20" w:line="240" w:lineRule="auto"/>
            </w:pPr>
            <w:r>
              <w:rPr>
                <w:rFonts w:ascii="Arial" w:hAnsi="Arial" w:eastAsia="Arial"/>
                <w:sz w:val="14"/>
              </w:rPr>
              <w:t>UP-226</w:t>
            </w:r>
          </w:p>
        </w:tc>
        <w:tc>
          <w:tcPr>
            <w:tcW w:w="2016" w:type="dxa"/>
            <w:vAlign w:val="top"/>
          </w:tcPr>
          <w:p w14:paraId="01F63D59">
            <w:pPr>
              <w:spacing w:after="20" w:line="240" w:lineRule="auto"/>
            </w:pPr>
            <w:r>
              <w:rPr>
                <w:rFonts w:ascii="Arial" w:hAnsi="Arial" w:eastAsia="Arial"/>
                <w:sz w:val="14"/>
              </w:rPr>
              <w:t>Payment Account</w:t>
            </w:r>
          </w:p>
        </w:tc>
        <w:tc>
          <w:tcPr>
            <w:tcW w:w="2160" w:type="dxa"/>
            <w:vAlign w:val="top"/>
          </w:tcPr>
          <w:p w14:paraId="0DDB2525">
            <w:pPr>
              <w:spacing w:after="20" w:line="240" w:lineRule="auto"/>
            </w:pPr>
            <w:r>
              <w:rPr>
                <w:rFonts w:ascii="Arial" w:hAnsi="Arial" w:eastAsia="Arial"/>
                <w:sz w:val="14"/>
              </w:rPr>
              <w:t>accountHolder</w:t>
            </w:r>
          </w:p>
        </w:tc>
        <w:tc>
          <w:tcPr>
            <w:tcW w:w="1728" w:type="dxa"/>
            <w:vAlign w:val="top"/>
          </w:tcPr>
          <w:p w14:paraId="466DD8A0">
            <w:pPr>
              <w:spacing w:after="20" w:line="240" w:lineRule="auto"/>
            </w:pPr>
            <w:r>
              <w:rPr>
                <w:rFonts w:ascii="Arial" w:hAnsi="Arial" w:eastAsia="Arial"/>
                <w:sz w:val="14"/>
              </w:rPr>
              <w:t>Payment</w:t>
            </w:r>
          </w:p>
        </w:tc>
        <w:tc>
          <w:tcPr>
            <w:tcW w:w="5760" w:type="dxa"/>
            <w:vAlign w:val="top"/>
          </w:tcPr>
          <w:p w14:paraId="25801FA2">
            <w:pPr>
              <w:spacing w:after="20" w:line="240" w:lineRule="auto"/>
            </w:pPr>
            <w:r>
              <w:rPr>
                <w:rFonts w:ascii="Arial" w:hAnsi="Arial" w:eastAsia="Arial"/>
                <w:sz w:val="14"/>
              </w:rPr>
              <w:t>Chủ tài khoản</w:t>
            </w:r>
          </w:p>
        </w:tc>
      </w:tr>
      <w:tr w14:paraId="79E5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EC42BD7">
            <w:pPr>
              <w:spacing w:after="20" w:line="240" w:lineRule="auto"/>
            </w:pPr>
            <w:r>
              <w:rPr>
                <w:rFonts w:ascii="Arial" w:hAnsi="Arial" w:eastAsia="Arial"/>
                <w:sz w:val="14"/>
              </w:rPr>
              <w:t>UP-227</w:t>
            </w:r>
          </w:p>
        </w:tc>
        <w:tc>
          <w:tcPr>
            <w:tcW w:w="2016" w:type="dxa"/>
            <w:vAlign w:val="top"/>
          </w:tcPr>
          <w:p w14:paraId="635F14FF">
            <w:pPr>
              <w:spacing w:after="20" w:line="240" w:lineRule="auto"/>
            </w:pPr>
            <w:r>
              <w:rPr>
                <w:rFonts w:ascii="Arial" w:hAnsi="Arial" w:eastAsia="Arial"/>
                <w:sz w:val="14"/>
              </w:rPr>
              <w:t>Payment Account</w:t>
            </w:r>
          </w:p>
        </w:tc>
        <w:tc>
          <w:tcPr>
            <w:tcW w:w="2160" w:type="dxa"/>
            <w:vAlign w:val="top"/>
          </w:tcPr>
          <w:p w14:paraId="765B3B02">
            <w:pPr>
              <w:spacing w:after="20" w:line="240" w:lineRule="auto"/>
            </w:pPr>
            <w:r>
              <w:rPr>
                <w:rFonts w:ascii="Arial" w:hAnsi="Arial" w:eastAsia="Arial"/>
                <w:sz w:val="14"/>
              </w:rPr>
              <w:t>accountId</w:t>
            </w:r>
          </w:p>
        </w:tc>
        <w:tc>
          <w:tcPr>
            <w:tcW w:w="1728" w:type="dxa"/>
            <w:vAlign w:val="top"/>
          </w:tcPr>
          <w:p w14:paraId="098F2180">
            <w:pPr>
              <w:spacing w:after="20" w:line="240" w:lineRule="auto"/>
            </w:pPr>
            <w:r>
              <w:rPr>
                <w:rFonts w:ascii="Arial" w:hAnsi="Arial" w:eastAsia="Arial"/>
                <w:sz w:val="14"/>
              </w:rPr>
              <w:t>Payment</w:t>
            </w:r>
          </w:p>
        </w:tc>
        <w:tc>
          <w:tcPr>
            <w:tcW w:w="5760" w:type="dxa"/>
            <w:vAlign w:val="top"/>
          </w:tcPr>
          <w:p w14:paraId="68F3405B">
            <w:pPr>
              <w:spacing w:after="20" w:line="240" w:lineRule="auto"/>
            </w:pPr>
            <w:r>
              <w:rPr>
                <w:rFonts w:ascii="Arial" w:hAnsi="Arial" w:eastAsia="Arial"/>
                <w:sz w:val="14"/>
              </w:rPr>
              <w:t>Mã tài khoản</w:t>
            </w:r>
          </w:p>
        </w:tc>
      </w:tr>
      <w:tr w14:paraId="27CE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DC9A66">
            <w:pPr>
              <w:spacing w:after="20" w:line="240" w:lineRule="auto"/>
            </w:pPr>
            <w:r>
              <w:rPr>
                <w:rFonts w:ascii="Arial" w:hAnsi="Arial" w:eastAsia="Arial"/>
                <w:sz w:val="14"/>
              </w:rPr>
              <w:t>UP-228</w:t>
            </w:r>
          </w:p>
        </w:tc>
        <w:tc>
          <w:tcPr>
            <w:tcW w:w="2016" w:type="dxa"/>
            <w:vAlign w:val="top"/>
          </w:tcPr>
          <w:p w14:paraId="3ED35BAC">
            <w:pPr>
              <w:spacing w:after="20" w:line="240" w:lineRule="auto"/>
            </w:pPr>
            <w:r>
              <w:rPr>
                <w:rFonts w:ascii="Arial" w:hAnsi="Arial" w:eastAsia="Arial"/>
                <w:sz w:val="14"/>
              </w:rPr>
              <w:t>Payment Account</w:t>
            </w:r>
          </w:p>
        </w:tc>
        <w:tc>
          <w:tcPr>
            <w:tcW w:w="2160" w:type="dxa"/>
            <w:vAlign w:val="top"/>
          </w:tcPr>
          <w:p w14:paraId="541F1E01">
            <w:pPr>
              <w:spacing w:after="20" w:line="240" w:lineRule="auto"/>
            </w:pPr>
            <w:r>
              <w:rPr>
                <w:rFonts w:ascii="Arial" w:hAnsi="Arial" w:eastAsia="Arial"/>
                <w:sz w:val="14"/>
              </w:rPr>
              <w:t>accountNumber</w:t>
            </w:r>
          </w:p>
        </w:tc>
        <w:tc>
          <w:tcPr>
            <w:tcW w:w="1728" w:type="dxa"/>
            <w:vAlign w:val="top"/>
          </w:tcPr>
          <w:p w14:paraId="6F6EA45A">
            <w:pPr>
              <w:spacing w:after="20" w:line="240" w:lineRule="auto"/>
            </w:pPr>
            <w:r>
              <w:rPr>
                <w:rFonts w:ascii="Arial" w:hAnsi="Arial" w:eastAsia="Arial"/>
                <w:sz w:val="14"/>
              </w:rPr>
              <w:t>Payment</w:t>
            </w:r>
          </w:p>
        </w:tc>
        <w:tc>
          <w:tcPr>
            <w:tcW w:w="5760" w:type="dxa"/>
            <w:vAlign w:val="top"/>
          </w:tcPr>
          <w:p w14:paraId="521C8F40">
            <w:pPr>
              <w:spacing w:after="20" w:line="240" w:lineRule="auto"/>
            </w:pPr>
            <w:r>
              <w:rPr>
                <w:rFonts w:ascii="Arial" w:hAnsi="Arial" w:eastAsia="Arial"/>
                <w:sz w:val="14"/>
              </w:rPr>
              <w:t>Số tài khoản</w:t>
            </w:r>
          </w:p>
        </w:tc>
      </w:tr>
      <w:tr w14:paraId="105F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3B677CF">
            <w:pPr>
              <w:spacing w:after="20" w:line="240" w:lineRule="auto"/>
            </w:pPr>
            <w:r>
              <w:rPr>
                <w:rFonts w:ascii="Arial" w:hAnsi="Arial" w:eastAsia="Arial"/>
                <w:sz w:val="14"/>
              </w:rPr>
              <w:t>UP-229</w:t>
            </w:r>
          </w:p>
        </w:tc>
        <w:tc>
          <w:tcPr>
            <w:tcW w:w="2016" w:type="dxa"/>
            <w:vAlign w:val="top"/>
          </w:tcPr>
          <w:p w14:paraId="63542A75">
            <w:pPr>
              <w:spacing w:after="20" w:line="240" w:lineRule="auto"/>
            </w:pPr>
            <w:r>
              <w:rPr>
                <w:rFonts w:ascii="Arial" w:hAnsi="Arial" w:eastAsia="Arial"/>
                <w:sz w:val="14"/>
              </w:rPr>
              <w:t>Payment Account</w:t>
            </w:r>
          </w:p>
        </w:tc>
        <w:tc>
          <w:tcPr>
            <w:tcW w:w="2160" w:type="dxa"/>
            <w:vAlign w:val="top"/>
          </w:tcPr>
          <w:p w14:paraId="28B33D8D">
            <w:pPr>
              <w:spacing w:after="20" w:line="240" w:lineRule="auto"/>
            </w:pPr>
            <w:r>
              <w:rPr>
                <w:rFonts w:ascii="Arial" w:hAnsi="Arial" w:eastAsia="Arial"/>
                <w:sz w:val="14"/>
              </w:rPr>
              <w:t>bankName</w:t>
            </w:r>
          </w:p>
        </w:tc>
        <w:tc>
          <w:tcPr>
            <w:tcW w:w="1728" w:type="dxa"/>
            <w:vAlign w:val="top"/>
          </w:tcPr>
          <w:p w14:paraId="03BC23A8">
            <w:pPr>
              <w:spacing w:after="20" w:line="240" w:lineRule="auto"/>
            </w:pPr>
            <w:r>
              <w:rPr>
                <w:rFonts w:ascii="Arial" w:hAnsi="Arial" w:eastAsia="Arial"/>
                <w:sz w:val="14"/>
              </w:rPr>
              <w:t>Payment</w:t>
            </w:r>
          </w:p>
        </w:tc>
        <w:tc>
          <w:tcPr>
            <w:tcW w:w="5760" w:type="dxa"/>
            <w:vAlign w:val="top"/>
          </w:tcPr>
          <w:p w14:paraId="39ECBC9E">
            <w:pPr>
              <w:spacing w:after="20" w:line="240" w:lineRule="auto"/>
            </w:pPr>
            <w:r>
              <w:rPr>
                <w:rFonts w:ascii="Arial" w:hAnsi="Arial" w:eastAsia="Arial"/>
                <w:sz w:val="14"/>
              </w:rPr>
              <w:t>Ngân hàng</w:t>
            </w:r>
          </w:p>
        </w:tc>
      </w:tr>
      <w:tr w14:paraId="4C7E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7DEB8A5">
            <w:pPr>
              <w:spacing w:after="20" w:line="240" w:lineRule="auto"/>
            </w:pPr>
            <w:r>
              <w:rPr>
                <w:rFonts w:ascii="Arial" w:hAnsi="Arial" w:eastAsia="Arial"/>
                <w:sz w:val="14"/>
              </w:rPr>
              <w:t>UP-230</w:t>
            </w:r>
          </w:p>
        </w:tc>
        <w:tc>
          <w:tcPr>
            <w:tcW w:w="2016" w:type="dxa"/>
            <w:vAlign w:val="top"/>
          </w:tcPr>
          <w:p w14:paraId="305DFFA7">
            <w:pPr>
              <w:spacing w:after="20" w:line="240" w:lineRule="auto"/>
            </w:pPr>
            <w:r>
              <w:rPr>
                <w:rFonts w:ascii="Arial" w:hAnsi="Arial" w:eastAsia="Arial"/>
                <w:sz w:val="14"/>
              </w:rPr>
              <w:t>Payment Account</w:t>
            </w:r>
          </w:p>
        </w:tc>
        <w:tc>
          <w:tcPr>
            <w:tcW w:w="2160" w:type="dxa"/>
            <w:vAlign w:val="top"/>
          </w:tcPr>
          <w:p w14:paraId="0DE675BB">
            <w:pPr>
              <w:spacing w:after="20" w:line="240" w:lineRule="auto"/>
            </w:pPr>
            <w:r>
              <w:rPr>
                <w:rFonts w:ascii="Arial" w:hAnsi="Arial" w:eastAsia="Arial"/>
                <w:sz w:val="14"/>
              </w:rPr>
              <w:t>isPrimary</w:t>
            </w:r>
          </w:p>
        </w:tc>
        <w:tc>
          <w:tcPr>
            <w:tcW w:w="1728" w:type="dxa"/>
            <w:vAlign w:val="top"/>
          </w:tcPr>
          <w:p w14:paraId="34A0E92E">
            <w:pPr>
              <w:spacing w:after="20" w:line="240" w:lineRule="auto"/>
            </w:pPr>
            <w:r>
              <w:rPr>
                <w:rFonts w:ascii="Arial" w:hAnsi="Arial" w:eastAsia="Arial"/>
                <w:sz w:val="14"/>
              </w:rPr>
              <w:t>Payment</w:t>
            </w:r>
          </w:p>
        </w:tc>
        <w:tc>
          <w:tcPr>
            <w:tcW w:w="5760" w:type="dxa"/>
            <w:vAlign w:val="top"/>
          </w:tcPr>
          <w:p w14:paraId="08DA9585">
            <w:pPr>
              <w:spacing w:after="20" w:line="240" w:lineRule="auto"/>
            </w:pPr>
            <w:r>
              <w:rPr>
                <w:rFonts w:ascii="Arial" w:hAnsi="Arial" w:eastAsia="Arial"/>
                <w:sz w:val="14"/>
              </w:rPr>
              <w:t>Tài khoản mặc định</w:t>
            </w:r>
          </w:p>
        </w:tc>
      </w:tr>
      <w:tr w14:paraId="22DA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31F2919">
            <w:pPr>
              <w:spacing w:after="20" w:line="240" w:lineRule="auto"/>
            </w:pPr>
            <w:r>
              <w:rPr>
                <w:rFonts w:ascii="Arial" w:hAnsi="Arial" w:eastAsia="Arial"/>
                <w:sz w:val="14"/>
              </w:rPr>
              <w:t>UP-231</w:t>
            </w:r>
          </w:p>
        </w:tc>
        <w:tc>
          <w:tcPr>
            <w:tcW w:w="2016" w:type="dxa"/>
            <w:vAlign w:val="top"/>
          </w:tcPr>
          <w:p w14:paraId="6A208496">
            <w:pPr>
              <w:spacing w:after="20" w:line="240" w:lineRule="auto"/>
            </w:pPr>
            <w:r>
              <w:rPr>
                <w:rFonts w:ascii="Arial" w:hAnsi="Arial" w:eastAsia="Arial"/>
                <w:sz w:val="14"/>
              </w:rPr>
              <w:t>Payment Account</w:t>
            </w:r>
          </w:p>
        </w:tc>
        <w:tc>
          <w:tcPr>
            <w:tcW w:w="2160" w:type="dxa"/>
            <w:vAlign w:val="top"/>
          </w:tcPr>
          <w:p w14:paraId="5D3CF945">
            <w:pPr>
              <w:spacing w:after="20" w:line="240" w:lineRule="auto"/>
            </w:pPr>
            <w:r>
              <w:rPr>
                <w:rFonts w:ascii="Arial" w:hAnsi="Arial" w:eastAsia="Arial"/>
                <w:sz w:val="14"/>
              </w:rPr>
              <w:t>isVerified</w:t>
            </w:r>
          </w:p>
        </w:tc>
        <w:tc>
          <w:tcPr>
            <w:tcW w:w="1728" w:type="dxa"/>
            <w:vAlign w:val="top"/>
          </w:tcPr>
          <w:p w14:paraId="789CDB20">
            <w:pPr>
              <w:spacing w:after="20" w:line="240" w:lineRule="auto"/>
            </w:pPr>
            <w:r>
              <w:rPr>
                <w:rFonts w:ascii="Arial" w:hAnsi="Arial" w:eastAsia="Arial"/>
                <w:sz w:val="14"/>
              </w:rPr>
              <w:t>Payment</w:t>
            </w:r>
          </w:p>
        </w:tc>
        <w:tc>
          <w:tcPr>
            <w:tcW w:w="5760" w:type="dxa"/>
            <w:vAlign w:val="top"/>
          </w:tcPr>
          <w:p w14:paraId="28AC8501">
            <w:pPr>
              <w:spacing w:after="20" w:line="240" w:lineRule="auto"/>
            </w:pPr>
            <w:r>
              <w:rPr>
                <w:rFonts w:ascii="Arial" w:hAnsi="Arial" w:eastAsia="Arial"/>
                <w:sz w:val="14"/>
              </w:rPr>
              <w:t>Đã xác thực</w:t>
            </w:r>
          </w:p>
        </w:tc>
      </w:tr>
      <w:tr w14:paraId="49BF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0568339">
            <w:pPr>
              <w:spacing w:after="20" w:line="240" w:lineRule="auto"/>
            </w:pPr>
            <w:r>
              <w:rPr>
                <w:rFonts w:ascii="Arial" w:hAnsi="Arial" w:eastAsia="Arial"/>
                <w:sz w:val="14"/>
              </w:rPr>
              <w:t>UP-232</w:t>
            </w:r>
          </w:p>
        </w:tc>
        <w:tc>
          <w:tcPr>
            <w:tcW w:w="2016" w:type="dxa"/>
            <w:vAlign w:val="top"/>
          </w:tcPr>
          <w:p w14:paraId="18DE5B0F">
            <w:pPr>
              <w:spacing w:after="20" w:line="240" w:lineRule="auto"/>
            </w:pPr>
            <w:r>
              <w:rPr>
                <w:rFonts w:ascii="Arial" w:hAnsi="Arial" w:eastAsia="Arial"/>
                <w:sz w:val="14"/>
              </w:rPr>
              <w:t>Payment Account</w:t>
            </w:r>
          </w:p>
        </w:tc>
        <w:tc>
          <w:tcPr>
            <w:tcW w:w="2160" w:type="dxa"/>
            <w:vAlign w:val="top"/>
          </w:tcPr>
          <w:p w14:paraId="53079ACD">
            <w:pPr>
              <w:spacing w:after="20" w:line="240" w:lineRule="auto"/>
            </w:pPr>
            <w:r>
              <w:rPr>
                <w:rFonts w:ascii="Arial" w:hAnsi="Arial" w:eastAsia="Arial"/>
                <w:sz w:val="14"/>
              </w:rPr>
              <w:t>payeeId</w:t>
            </w:r>
          </w:p>
        </w:tc>
        <w:tc>
          <w:tcPr>
            <w:tcW w:w="1728" w:type="dxa"/>
            <w:vAlign w:val="top"/>
          </w:tcPr>
          <w:p w14:paraId="4355C3AD">
            <w:pPr>
              <w:spacing w:after="20" w:line="240" w:lineRule="auto"/>
            </w:pPr>
            <w:r>
              <w:rPr>
                <w:rFonts w:ascii="Arial" w:hAnsi="Arial" w:eastAsia="Arial"/>
                <w:sz w:val="14"/>
              </w:rPr>
              <w:t>Payment</w:t>
            </w:r>
          </w:p>
        </w:tc>
        <w:tc>
          <w:tcPr>
            <w:tcW w:w="5760" w:type="dxa"/>
            <w:vAlign w:val="top"/>
          </w:tcPr>
          <w:p w14:paraId="316A6C76">
            <w:pPr>
              <w:spacing w:after="20" w:line="240" w:lineRule="auto"/>
            </w:pPr>
            <w:r>
              <w:rPr>
                <w:rFonts w:ascii="Arial" w:hAnsi="Arial" w:eastAsia="Arial"/>
                <w:sz w:val="14"/>
              </w:rPr>
              <w:t>Người sở hữu</w:t>
            </w:r>
          </w:p>
        </w:tc>
      </w:tr>
      <w:tr w14:paraId="5DD9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80D3B0C">
            <w:pPr>
              <w:spacing w:after="20" w:line="240" w:lineRule="auto"/>
            </w:pPr>
            <w:r>
              <w:rPr>
                <w:rFonts w:ascii="Arial" w:hAnsi="Arial" w:eastAsia="Arial"/>
                <w:sz w:val="14"/>
              </w:rPr>
              <w:t>UP-233</w:t>
            </w:r>
          </w:p>
        </w:tc>
        <w:tc>
          <w:tcPr>
            <w:tcW w:w="2016" w:type="dxa"/>
            <w:vAlign w:val="top"/>
          </w:tcPr>
          <w:p w14:paraId="48867FAA">
            <w:pPr>
              <w:spacing w:after="20" w:line="240" w:lineRule="auto"/>
            </w:pPr>
            <w:r>
              <w:rPr>
                <w:rFonts w:ascii="Arial" w:hAnsi="Arial" w:eastAsia="Arial"/>
                <w:sz w:val="14"/>
              </w:rPr>
              <w:t>Payment Account</w:t>
            </w:r>
          </w:p>
        </w:tc>
        <w:tc>
          <w:tcPr>
            <w:tcW w:w="2160" w:type="dxa"/>
            <w:vAlign w:val="top"/>
          </w:tcPr>
          <w:p w14:paraId="492D1D97">
            <w:pPr>
              <w:spacing w:after="20" w:line="240" w:lineRule="auto"/>
            </w:pPr>
            <w:r>
              <w:rPr>
                <w:rFonts w:ascii="Arial" w:hAnsi="Arial" w:eastAsia="Arial"/>
                <w:sz w:val="14"/>
              </w:rPr>
              <w:t>swiftCode</w:t>
            </w:r>
          </w:p>
        </w:tc>
        <w:tc>
          <w:tcPr>
            <w:tcW w:w="1728" w:type="dxa"/>
            <w:vAlign w:val="top"/>
          </w:tcPr>
          <w:p w14:paraId="5685CFA4">
            <w:pPr>
              <w:spacing w:after="20" w:line="240" w:lineRule="auto"/>
            </w:pPr>
            <w:r>
              <w:rPr>
                <w:rFonts w:ascii="Arial" w:hAnsi="Arial" w:eastAsia="Arial"/>
                <w:sz w:val="14"/>
              </w:rPr>
              <w:t>Payment</w:t>
            </w:r>
          </w:p>
        </w:tc>
        <w:tc>
          <w:tcPr>
            <w:tcW w:w="5760" w:type="dxa"/>
            <w:vAlign w:val="top"/>
          </w:tcPr>
          <w:p w14:paraId="58B6BF2F">
            <w:pPr>
              <w:spacing w:after="20" w:line="240" w:lineRule="auto"/>
            </w:pPr>
            <w:r>
              <w:rPr>
                <w:rFonts w:ascii="Arial" w:hAnsi="Arial" w:eastAsia="Arial"/>
                <w:sz w:val="14"/>
              </w:rPr>
              <w:t>SWIFT Code</w:t>
            </w:r>
          </w:p>
        </w:tc>
      </w:tr>
      <w:tr w14:paraId="023D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6C2C3A0">
            <w:pPr>
              <w:spacing w:after="20" w:line="240" w:lineRule="auto"/>
            </w:pPr>
            <w:r>
              <w:rPr>
                <w:rFonts w:ascii="Arial" w:hAnsi="Arial" w:eastAsia="Arial"/>
                <w:sz w:val="14"/>
              </w:rPr>
              <w:t>UP-234</w:t>
            </w:r>
          </w:p>
        </w:tc>
        <w:tc>
          <w:tcPr>
            <w:tcW w:w="2016" w:type="dxa"/>
            <w:vAlign w:val="top"/>
          </w:tcPr>
          <w:p w14:paraId="131F3D61">
            <w:pPr>
              <w:spacing w:after="20" w:line="240" w:lineRule="auto"/>
            </w:pPr>
            <w:r>
              <w:rPr>
                <w:rFonts w:ascii="Arial" w:hAnsi="Arial" w:eastAsia="Arial"/>
                <w:sz w:val="14"/>
              </w:rPr>
              <w:t>Payment Reconciliation</w:t>
            </w:r>
          </w:p>
        </w:tc>
        <w:tc>
          <w:tcPr>
            <w:tcW w:w="2160" w:type="dxa"/>
            <w:vAlign w:val="top"/>
          </w:tcPr>
          <w:p w14:paraId="51B1BD3D">
            <w:pPr>
              <w:spacing w:after="20" w:line="240" w:lineRule="auto"/>
            </w:pPr>
            <w:r>
              <w:rPr>
                <w:rFonts w:ascii="Arial" w:hAnsi="Arial" w:eastAsia="Arial"/>
                <w:sz w:val="14"/>
              </w:rPr>
              <w:t>differenceAmount</w:t>
            </w:r>
          </w:p>
        </w:tc>
        <w:tc>
          <w:tcPr>
            <w:tcW w:w="1728" w:type="dxa"/>
            <w:vAlign w:val="top"/>
          </w:tcPr>
          <w:p w14:paraId="03706A2D">
            <w:pPr>
              <w:spacing w:after="20" w:line="240" w:lineRule="auto"/>
            </w:pPr>
            <w:r>
              <w:rPr>
                <w:rFonts w:ascii="Arial" w:hAnsi="Arial" w:eastAsia="Arial"/>
                <w:sz w:val="14"/>
              </w:rPr>
              <w:t>Payment</w:t>
            </w:r>
          </w:p>
        </w:tc>
        <w:tc>
          <w:tcPr>
            <w:tcW w:w="5760" w:type="dxa"/>
            <w:vAlign w:val="top"/>
          </w:tcPr>
          <w:p w14:paraId="444836EE">
            <w:pPr>
              <w:spacing w:after="20" w:line="240" w:lineRule="auto"/>
            </w:pPr>
            <w:r>
              <w:rPr>
                <w:rFonts w:ascii="Arial" w:hAnsi="Arial" w:eastAsia="Arial"/>
                <w:sz w:val="14"/>
              </w:rPr>
              <w:t>Số tiền chênh lệch</w:t>
            </w:r>
          </w:p>
        </w:tc>
      </w:tr>
      <w:tr w14:paraId="039C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5492908">
            <w:pPr>
              <w:spacing w:after="20" w:line="240" w:lineRule="auto"/>
            </w:pPr>
            <w:r>
              <w:rPr>
                <w:rFonts w:ascii="Arial" w:hAnsi="Arial" w:eastAsia="Arial"/>
                <w:sz w:val="14"/>
              </w:rPr>
              <w:t>UP-235</w:t>
            </w:r>
          </w:p>
        </w:tc>
        <w:tc>
          <w:tcPr>
            <w:tcW w:w="2016" w:type="dxa"/>
            <w:vAlign w:val="top"/>
          </w:tcPr>
          <w:p w14:paraId="6DF8B26C">
            <w:pPr>
              <w:spacing w:after="20" w:line="240" w:lineRule="auto"/>
            </w:pPr>
            <w:r>
              <w:rPr>
                <w:rFonts w:ascii="Arial" w:hAnsi="Arial" w:eastAsia="Arial"/>
                <w:sz w:val="14"/>
              </w:rPr>
              <w:t>Payment Reconciliation</w:t>
            </w:r>
          </w:p>
        </w:tc>
        <w:tc>
          <w:tcPr>
            <w:tcW w:w="2160" w:type="dxa"/>
            <w:vAlign w:val="top"/>
          </w:tcPr>
          <w:p w14:paraId="51C16177">
            <w:pPr>
              <w:spacing w:after="20" w:line="240" w:lineRule="auto"/>
            </w:pPr>
            <w:r>
              <w:rPr>
                <w:rFonts w:ascii="Arial" w:hAnsi="Arial" w:eastAsia="Arial"/>
                <w:sz w:val="14"/>
              </w:rPr>
              <w:t>matchedDate</w:t>
            </w:r>
          </w:p>
        </w:tc>
        <w:tc>
          <w:tcPr>
            <w:tcW w:w="1728" w:type="dxa"/>
            <w:vAlign w:val="top"/>
          </w:tcPr>
          <w:p w14:paraId="41880F21">
            <w:pPr>
              <w:spacing w:after="20" w:line="240" w:lineRule="auto"/>
            </w:pPr>
            <w:r>
              <w:rPr>
                <w:rFonts w:ascii="Arial" w:hAnsi="Arial" w:eastAsia="Arial"/>
                <w:sz w:val="14"/>
              </w:rPr>
              <w:t>Payment</w:t>
            </w:r>
          </w:p>
        </w:tc>
        <w:tc>
          <w:tcPr>
            <w:tcW w:w="5760" w:type="dxa"/>
            <w:vAlign w:val="top"/>
          </w:tcPr>
          <w:p w14:paraId="0CFEAA16">
            <w:pPr>
              <w:spacing w:after="20" w:line="240" w:lineRule="auto"/>
            </w:pPr>
            <w:r>
              <w:rPr>
                <w:rFonts w:ascii="Arial" w:hAnsi="Arial" w:eastAsia="Arial"/>
                <w:sz w:val="14"/>
              </w:rPr>
              <w:t>Ngày đối soát</w:t>
            </w:r>
          </w:p>
        </w:tc>
      </w:tr>
      <w:tr w14:paraId="4EB5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947C43A">
            <w:pPr>
              <w:spacing w:after="20" w:line="240" w:lineRule="auto"/>
            </w:pPr>
            <w:r>
              <w:rPr>
                <w:rFonts w:ascii="Arial" w:hAnsi="Arial" w:eastAsia="Arial"/>
                <w:sz w:val="14"/>
              </w:rPr>
              <w:t>UP-236</w:t>
            </w:r>
          </w:p>
        </w:tc>
        <w:tc>
          <w:tcPr>
            <w:tcW w:w="2016" w:type="dxa"/>
            <w:vAlign w:val="top"/>
          </w:tcPr>
          <w:p w14:paraId="76DFFC41">
            <w:pPr>
              <w:spacing w:after="20" w:line="240" w:lineRule="auto"/>
            </w:pPr>
            <w:r>
              <w:rPr>
                <w:rFonts w:ascii="Arial" w:hAnsi="Arial" w:eastAsia="Arial"/>
                <w:sz w:val="14"/>
              </w:rPr>
              <w:t>Payment Reconciliation</w:t>
            </w:r>
          </w:p>
        </w:tc>
        <w:tc>
          <w:tcPr>
            <w:tcW w:w="2160" w:type="dxa"/>
            <w:vAlign w:val="top"/>
          </w:tcPr>
          <w:p w14:paraId="59B726E6">
            <w:pPr>
              <w:spacing w:after="20" w:line="240" w:lineRule="auto"/>
            </w:pPr>
            <w:r>
              <w:rPr>
                <w:rFonts w:ascii="Arial" w:hAnsi="Arial" w:eastAsia="Arial"/>
                <w:sz w:val="14"/>
              </w:rPr>
              <w:t>reconciliationId</w:t>
            </w:r>
          </w:p>
        </w:tc>
        <w:tc>
          <w:tcPr>
            <w:tcW w:w="1728" w:type="dxa"/>
            <w:vAlign w:val="top"/>
          </w:tcPr>
          <w:p w14:paraId="4DB82FE6">
            <w:pPr>
              <w:spacing w:after="20" w:line="240" w:lineRule="auto"/>
            </w:pPr>
            <w:r>
              <w:rPr>
                <w:rFonts w:ascii="Arial" w:hAnsi="Arial" w:eastAsia="Arial"/>
                <w:sz w:val="14"/>
              </w:rPr>
              <w:t>Payment</w:t>
            </w:r>
          </w:p>
        </w:tc>
        <w:tc>
          <w:tcPr>
            <w:tcW w:w="5760" w:type="dxa"/>
            <w:vAlign w:val="top"/>
          </w:tcPr>
          <w:p w14:paraId="325EEF7D">
            <w:pPr>
              <w:spacing w:after="20" w:line="240" w:lineRule="auto"/>
            </w:pPr>
            <w:r>
              <w:rPr>
                <w:rFonts w:ascii="Arial" w:hAnsi="Arial" w:eastAsia="Arial"/>
                <w:sz w:val="14"/>
              </w:rPr>
              <w:t>Mã đối soát</w:t>
            </w:r>
          </w:p>
        </w:tc>
      </w:tr>
      <w:tr w14:paraId="3C4F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F56E041">
            <w:pPr>
              <w:spacing w:after="20" w:line="240" w:lineRule="auto"/>
            </w:pPr>
            <w:r>
              <w:rPr>
                <w:rFonts w:ascii="Arial" w:hAnsi="Arial" w:eastAsia="Arial"/>
                <w:sz w:val="14"/>
              </w:rPr>
              <w:t>UP-237</w:t>
            </w:r>
          </w:p>
        </w:tc>
        <w:tc>
          <w:tcPr>
            <w:tcW w:w="2016" w:type="dxa"/>
            <w:vAlign w:val="top"/>
          </w:tcPr>
          <w:p w14:paraId="5687604F">
            <w:pPr>
              <w:spacing w:after="20" w:line="240" w:lineRule="auto"/>
            </w:pPr>
            <w:r>
              <w:rPr>
                <w:rFonts w:ascii="Arial" w:hAnsi="Arial" w:eastAsia="Arial"/>
                <w:sz w:val="14"/>
              </w:rPr>
              <w:t>Payment Reconciliation</w:t>
            </w:r>
          </w:p>
        </w:tc>
        <w:tc>
          <w:tcPr>
            <w:tcW w:w="2160" w:type="dxa"/>
            <w:vAlign w:val="top"/>
          </w:tcPr>
          <w:p w14:paraId="2189478A">
            <w:pPr>
              <w:spacing w:after="20" w:line="240" w:lineRule="auto"/>
            </w:pPr>
            <w:r>
              <w:rPr>
                <w:rFonts w:ascii="Arial" w:hAnsi="Arial" w:eastAsia="Arial"/>
                <w:sz w:val="14"/>
              </w:rPr>
              <w:t>reconciliationStatus</w:t>
            </w:r>
          </w:p>
        </w:tc>
        <w:tc>
          <w:tcPr>
            <w:tcW w:w="1728" w:type="dxa"/>
            <w:vAlign w:val="top"/>
          </w:tcPr>
          <w:p w14:paraId="57E86274">
            <w:pPr>
              <w:spacing w:after="20" w:line="240" w:lineRule="auto"/>
            </w:pPr>
            <w:r>
              <w:rPr>
                <w:rFonts w:ascii="Arial" w:hAnsi="Arial" w:eastAsia="Arial"/>
                <w:sz w:val="14"/>
              </w:rPr>
              <w:t>Payment</w:t>
            </w:r>
          </w:p>
        </w:tc>
        <w:tc>
          <w:tcPr>
            <w:tcW w:w="5760" w:type="dxa"/>
            <w:vAlign w:val="top"/>
          </w:tcPr>
          <w:p w14:paraId="460D5210">
            <w:pPr>
              <w:spacing w:after="20" w:line="240" w:lineRule="auto"/>
            </w:pPr>
            <w:r>
              <w:rPr>
                <w:rFonts w:ascii="Arial" w:hAnsi="Arial" w:eastAsia="Arial"/>
                <w:sz w:val="14"/>
              </w:rPr>
              <w:t>Trạng thái đối soát</w:t>
            </w:r>
          </w:p>
        </w:tc>
      </w:tr>
      <w:tr w14:paraId="1BEA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0382051">
            <w:pPr>
              <w:spacing w:after="20" w:line="240" w:lineRule="auto"/>
            </w:pPr>
            <w:r>
              <w:rPr>
                <w:rFonts w:ascii="Arial" w:hAnsi="Arial" w:eastAsia="Arial"/>
                <w:sz w:val="14"/>
              </w:rPr>
              <w:t>UP-238</w:t>
            </w:r>
          </w:p>
        </w:tc>
        <w:tc>
          <w:tcPr>
            <w:tcW w:w="2016" w:type="dxa"/>
            <w:vAlign w:val="top"/>
          </w:tcPr>
          <w:p w14:paraId="767B87E1">
            <w:pPr>
              <w:spacing w:after="20" w:line="240" w:lineRule="auto"/>
            </w:pPr>
            <w:r>
              <w:rPr>
                <w:rFonts w:ascii="Arial" w:hAnsi="Arial" w:eastAsia="Arial"/>
                <w:sz w:val="14"/>
              </w:rPr>
              <w:t>Payment Reconciliation</w:t>
            </w:r>
          </w:p>
        </w:tc>
        <w:tc>
          <w:tcPr>
            <w:tcW w:w="2160" w:type="dxa"/>
            <w:vAlign w:val="top"/>
          </w:tcPr>
          <w:p w14:paraId="2C9D6202">
            <w:pPr>
              <w:spacing w:after="20" w:line="240" w:lineRule="auto"/>
            </w:pPr>
            <w:r>
              <w:rPr>
                <w:rFonts w:ascii="Arial" w:hAnsi="Arial" w:eastAsia="Arial"/>
                <w:sz w:val="14"/>
              </w:rPr>
              <w:t>remarks</w:t>
            </w:r>
          </w:p>
        </w:tc>
        <w:tc>
          <w:tcPr>
            <w:tcW w:w="1728" w:type="dxa"/>
            <w:vAlign w:val="top"/>
          </w:tcPr>
          <w:p w14:paraId="36E9C2AB">
            <w:pPr>
              <w:spacing w:after="20" w:line="240" w:lineRule="auto"/>
            </w:pPr>
            <w:r>
              <w:rPr>
                <w:rFonts w:ascii="Arial" w:hAnsi="Arial" w:eastAsia="Arial"/>
                <w:sz w:val="14"/>
              </w:rPr>
              <w:t>Payment</w:t>
            </w:r>
          </w:p>
        </w:tc>
        <w:tc>
          <w:tcPr>
            <w:tcW w:w="5760" w:type="dxa"/>
            <w:vAlign w:val="top"/>
          </w:tcPr>
          <w:p w14:paraId="40CC1F76">
            <w:pPr>
              <w:spacing w:after="20" w:line="240" w:lineRule="auto"/>
            </w:pPr>
            <w:r>
              <w:rPr>
                <w:rFonts w:ascii="Arial" w:hAnsi="Arial" w:eastAsia="Arial"/>
                <w:sz w:val="14"/>
              </w:rPr>
              <w:t>Ghi chú</w:t>
            </w:r>
          </w:p>
        </w:tc>
      </w:tr>
      <w:tr w14:paraId="1775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5DE0974">
            <w:pPr>
              <w:spacing w:after="20" w:line="240" w:lineRule="auto"/>
            </w:pPr>
            <w:r>
              <w:rPr>
                <w:rFonts w:ascii="Arial" w:hAnsi="Arial" w:eastAsia="Arial"/>
                <w:sz w:val="14"/>
              </w:rPr>
              <w:t>UP-239</w:t>
            </w:r>
          </w:p>
        </w:tc>
        <w:tc>
          <w:tcPr>
            <w:tcW w:w="2016" w:type="dxa"/>
            <w:vAlign w:val="top"/>
          </w:tcPr>
          <w:p w14:paraId="10A5EBBF">
            <w:pPr>
              <w:spacing w:after="20" w:line="240" w:lineRule="auto"/>
            </w:pPr>
            <w:r>
              <w:rPr>
                <w:rFonts w:ascii="Arial" w:hAnsi="Arial" w:eastAsia="Arial"/>
                <w:sz w:val="14"/>
              </w:rPr>
              <w:t>Payment Reconciliation</w:t>
            </w:r>
          </w:p>
        </w:tc>
        <w:tc>
          <w:tcPr>
            <w:tcW w:w="2160" w:type="dxa"/>
            <w:vAlign w:val="top"/>
          </w:tcPr>
          <w:p w14:paraId="1243EA56">
            <w:pPr>
              <w:spacing w:after="20" w:line="240" w:lineRule="auto"/>
            </w:pPr>
            <w:r>
              <w:rPr>
                <w:rFonts w:ascii="Arial" w:hAnsi="Arial" w:eastAsia="Arial"/>
                <w:sz w:val="14"/>
              </w:rPr>
              <w:t>statementReference</w:t>
            </w:r>
          </w:p>
        </w:tc>
        <w:tc>
          <w:tcPr>
            <w:tcW w:w="1728" w:type="dxa"/>
            <w:vAlign w:val="top"/>
          </w:tcPr>
          <w:p w14:paraId="6BFD17CA">
            <w:pPr>
              <w:spacing w:after="20" w:line="240" w:lineRule="auto"/>
            </w:pPr>
            <w:r>
              <w:rPr>
                <w:rFonts w:ascii="Arial" w:hAnsi="Arial" w:eastAsia="Arial"/>
                <w:sz w:val="14"/>
              </w:rPr>
              <w:t>Payment</w:t>
            </w:r>
          </w:p>
        </w:tc>
        <w:tc>
          <w:tcPr>
            <w:tcW w:w="5760" w:type="dxa"/>
            <w:vAlign w:val="top"/>
          </w:tcPr>
          <w:p w14:paraId="0E96C761">
            <w:pPr>
              <w:spacing w:after="20" w:line="240" w:lineRule="auto"/>
            </w:pPr>
            <w:r>
              <w:rPr>
                <w:rFonts w:ascii="Arial" w:hAnsi="Arial" w:eastAsia="Arial"/>
                <w:sz w:val="14"/>
              </w:rPr>
              <w:t>Sao kê ngân hàng</w:t>
            </w:r>
          </w:p>
        </w:tc>
      </w:tr>
      <w:tr w14:paraId="6D24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1AC2D93">
            <w:pPr>
              <w:spacing w:after="20" w:line="240" w:lineRule="auto"/>
            </w:pPr>
            <w:r>
              <w:rPr>
                <w:rFonts w:ascii="Arial" w:hAnsi="Arial" w:eastAsia="Arial"/>
                <w:sz w:val="14"/>
              </w:rPr>
              <w:t>UP-240</w:t>
            </w:r>
          </w:p>
        </w:tc>
        <w:tc>
          <w:tcPr>
            <w:tcW w:w="2016" w:type="dxa"/>
            <w:vAlign w:val="top"/>
          </w:tcPr>
          <w:p w14:paraId="589EF614">
            <w:pPr>
              <w:spacing w:after="20" w:line="240" w:lineRule="auto"/>
            </w:pPr>
            <w:r>
              <w:rPr>
                <w:rFonts w:ascii="Arial" w:hAnsi="Arial" w:eastAsia="Arial"/>
                <w:sz w:val="14"/>
              </w:rPr>
              <w:t>Payment Reconciliation</w:t>
            </w:r>
          </w:p>
        </w:tc>
        <w:tc>
          <w:tcPr>
            <w:tcW w:w="2160" w:type="dxa"/>
            <w:vAlign w:val="top"/>
          </w:tcPr>
          <w:p w14:paraId="43DC0CA0">
            <w:pPr>
              <w:spacing w:after="20" w:line="240" w:lineRule="auto"/>
            </w:pPr>
            <w:r>
              <w:rPr>
                <w:rFonts w:ascii="Arial" w:hAnsi="Arial" w:eastAsia="Arial"/>
                <w:sz w:val="14"/>
              </w:rPr>
              <w:t>transactionId</w:t>
            </w:r>
          </w:p>
        </w:tc>
        <w:tc>
          <w:tcPr>
            <w:tcW w:w="1728" w:type="dxa"/>
            <w:vAlign w:val="top"/>
          </w:tcPr>
          <w:p w14:paraId="159535D3">
            <w:pPr>
              <w:spacing w:after="20" w:line="240" w:lineRule="auto"/>
            </w:pPr>
            <w:r>
              <w:rPr>
                <w:rFonts w:ascii="Arial" w:hAnsi="Arial" w:eastAsia="Arial"/>
                <w:sz w:val="14"/>
              </w:rPr>
              <w:t>Payment</w:t>
            </w:r>
          </w:p>
        </w:tc>
        <w:tc>
          <w:tcPr>
            <w:tcW w:w="5760" w:type="dxa"/>
            <w:vAlign w:val="top"/>
          </w:tcPr>
          <w:p w14:paraId="43816203">
            <w:pPr>
              <w:spacing w:after="20" w:line="240" w:lineRule="auto"/>
            </w:pPr>
            <w:r>
              <w:rPr>
                <w:rFonts w:ascii="Arial" w:hAnsi="Arial" w:eastAsia="Arial"/>
                <w:sz w:val="14"/>
              </w:rPr>
              <w:t>Giao dịch</w:t>
            </w:r>
          </w:p>
        </w:tc>
      </w:tr>
    </w:tbl>
    <w:p w14:paraId="37F8CB19"/>
    <w:p w14:paraId="547E7CD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1789"/>
        <w:gridCol w:w="1917"/>
        <w:gridCol w:w="1494"/>
        <w:gridCol w:w="4505"/>
      </w:tblGrid>
      <w:tr w14:paraId="1F6A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shd w:val="clear" w:color="auto" w:fill="0B7A3B"/>
            <w:vAlign w:val="top"/>
          </w:tcPr>
          <w:p w14:paraId="22C78C14">
            <w:pPr>
              <w:spacing w:after="20" w:line="240" w:lineRule="auto"/>
            </w:pPr>
            <w:r>
              <w:rPr>
                <w:rFonts w:ascii="Arial" w:hAnsi="Arial" w:eastAsia="Arial"/>
                <w:b/>
                <w:color w:val="FFFFFF"/>
                <w:sz w:val="14"/>
              </w:rPr>
              <w:t>ID</w:t>
            </w:r>
          </w:p>
        </w:tc>
        <w:tc>
          <w:tcPr>
            <w:tcW w:w="2016" w:type="dxa"/>
            <w:shd w:val="clear" w:color="auto" w:fill="0B7A3B"/>
            <w:vAlign w:val="top"/>
          </w:tcPr>
          <w:p w14:paraId="76BF75B0">
            <w:pPr>
              <w:spacing w:after="20" w:line="240" w:lineRule="auto"/>
            </w:pPr>
            <w:r>
              <w:rPr>
                <w:rFonts w:ascii="Arial" w:hAnsi="Arial" w:eastAsia="Arial"/>
                <w:b/>
                <w:color w:val="FFFFFF"/>
                <w:sz w:val="14"/>
              </w:rPr>
              <w:t>Object</w:t>
            </w:r>
          </w:p>
        </w:tc>
        <w:tc>
          <w:tcPr>
            <w:tcW w:w="2160" w:type="dxa"/>
            <w:shd w:val="clear" w:color="auto" w:fill="0B7A3B"/>
            <w:vAlign w:val="top"/>
          </w:tcPr>
          <w:p w14:paraId="56897E7A">
            <w:pPr>
              <w:spacing w:after="20" w:line="240" w:lineRule="auto"/>
            </w:pPr>
            <w:r>
              <w:rPr>
                <w:rFonts w:ascii="Arial" w:hAnsi="Arial" w:eastAsia="Arial"/>
                <w:b/>
                <w:color w:val="FFFFFF"/>
                <w:sz w:val="14"/>
              </w:rPr>
              <w:t>Property</w:t>
            </w:r>
          </w:p>
        </w:tc>
        <w:tc>
          <w:tcPr>
            <w:tcW w:w="1728" w:type="dxa"/>
            <w:shd w:val="clear" w:color="auto" w:fill="0B7A3B"/>
            <w:vAlign w:val="top"/>
          </w:tcPr>
          <w:p w14:paraId="0789268A">
            <w:pPr>
              <w:spacing w:after="20" w:line="240" w:lineRule="auto"/>
            </w:pPr>
            <w:r>
              <w:rPr>
                <w:rFonts w:ascii="Arial" w:hAnsi="Arial" w:eastAsia="Arial"/>
                <w:b/>
                <w:color w:val="FFFFFF"/>
                <w:sz w:val="14"/>
              </w:rPr>
              <w:t>Step</w:t>
            </w:r>
          </w:p>
        </w:tc>
        <w:tc>
          <w:tcPr>
            <w:tcW w:w="5760" w:type="dxa"/>
            <w:shd w:val="clear" w:color="auto" w:fill="0B7A3B"/>
            <w:vAlign w:val="top"/>
          </w:tcPr>
          <w:p w14:paraId="3035B1DD">
            <w:pPr>
              <w:spacing w:after="20" w:line="240" w:lineRule="auto"/>
            </w:pPr>
            <w:r>
              <w:rPr>
                <w:rFonts w:ascii="Arial" w:hAnsi="Arial" w:eastAsia="Arial"/>
                <w:b/>
                <w:color w:val="FFFFFF"/>
                <w:sz w:val="14"/>
              </w:rPr>
              <w:t>Ý nghĩa</w:t>
            </w:r>
          </w:p>
        </w:tc>
      </w:tr>
      <w:tr w14:paraId="75D7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B2BCC03">
            <w:pPr>
              <w:spacing w:after="20" w:line="240" w:lineRule="auto"/>
            </w:pPr>
            <w:r>
              <w:rPr>
                <w:rFonts w:ascii="Arial" w:hAnsi="Arial" w:eastAsia="Arial"/>
                <w:sz w:val="14"/>
              </w:rPr>
              <w:t>UP-241</w:t>
            </w:r>
          </w:p>
        </w:tc>
        <w:tc>
          <w:tcPr>
            <w:tcW w:w="2016" w:type="dxa"/>
            <w:vAlign w:val="top"/>
          </w:tcPr>
          <w:p w14:paraId="5AC1F62D">
            <w:pPr>
              <w:spacing w:after="20" w:line="240" w:lineRule="auto"/>
            </w:pPr>
            <w:r>
              <w:rPr>
                <w:rFonts w:ascii="Arial" w:hAnsi="Arial" w:eastAsia="Arial"/>
                <w:sz w:val="14"/>
              </w:rPr>
              <w:t>Payment Transaction</w:t>
            </w:r>
          </w:p>
        </w:tc>
        <w:tc>
          <w:tcPr>
            <w:tcW w:w="2160" w:type="dxa"/>
            <w:vAlign w:val="top"/>
          </w:tcPr>
          <w:p w14:paraId="064A2CE6">
            <w:pPr>
              <w:spacing w:after="20" w:line="240" w:lineRule="auto"/>
            </w:pPr>
            <w:r>
              <w:rPr>
                <w:rFonts w:ascii="Arial" w:hAnsi="Arial" w:eastAsia="Arial"/>
                <w:sz w:val="14"/>
              </w:rPr>
              <w:t>amount</w:t>
            </w:r>
          </w:p>
        </w:tc>
        <w:tc>
          <w:tcPr>
            <w:tcW w:w="1728" w:type="dxa"/>
            <w:vAlign w:val="top"/>
          </w:tcPr>
          <w:p w14:paraId="39F6289F">
            <w:pPr>
              <w:spacing w:after="20" w:line="240" w:lineRule="auto"/>
            </w:pPr>
            <w:r>
              <w:rPr>
                <w:rFonts w:ascii="Arial" w:hAnsi="Arial" w:eastAsia="Arial"/>
                <w:sz w:val="14"/>
              </w:rPr>
              <w:t>Payment</w:t>
            </w:r>
          </w:p>
        </w:tc>
        <w:tc>
          <w:tcPr>
            <w:tcW w:w="5760" w:type="dxa"/>
            <w:vAlign w:val="top"/>
          </w:tcPr>
          <w:p w14:paraId="0CAAF100">
            <w:pPr>
              <w:spacing w:after="20" w:line="240" w:lineRule="auto"/>
            </w:pPr>
            <w:r>
              <w:rPr>
                <w:rFonts w:ascii="Arial" w:hAnsi="Arial" w:eastAsia="Arial"/>
                <w:sz w:val="14"/>
              </w:rPr>
              <w:t>Số tiền chuyển</w:t>
            </w:r>
          </w:p>
        </w:tc>
      </w:tr>
      <w:tr w14:paraId="0F0F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D2FEE2A">
            <w:pPr>
              <w:spacing w:after="20" w:line="240" w:lineRule="auto"/>
            </w:pPr>
            <w:r>
              <w:rPr>
                <w:rFonts w:ascii="Arial" w:hAnsi="Arial" w:eastAsia="Arial"/>
                <w:sz w:val="14"/>
              </w:rPr>
              <w:t>UP-242</w:t>
            </w:r>
          </w:p>
        </w:tc>
        <w:tc>
          <w:tcPr>
            <w:tcW w:w="2016" w:type="dxa"/>
            <w:vAlign w:val="top"/>
          </w:tcPr>
          <w:p w14:paraId="719813A0">
            <w:pPr>
              <w:spacing w:after="20" w:line="240" w:lineRule="auto"/>
            </w:pPr>
            <w:r>
              <w:rPr>
                <w:rFonts w:ascii="Arial" w:hAnsi="Arial" w:eastAsia="Arial"/>
                <w:sz w:val="14"/>
              </w:rPr>
              <w:t>Payment Transaction</w:t>
            </w:r>
          </w:p>
        </w:tc>
        <w:tc>
          <w:tcPr>
            <w:tcW w:w="2160" w:type="dxa"/>
            <w:vAlign w:val="top"/>
          </w:tcPr>
          <w:p w14:paraId="614EB703">
            <w:pPr>
              <w:spacing w:after="20" w:line="240" w:lineRule="auto"/>
            </w:pPr>
            <w:r>
              <w:rPr>
                <w:rFonts w:ascii="Arial" w:hAnsi="Arial" w:eastAsia="Arial"/>
                <w:sz w:val="14"/>
              </w:rPr>
              <w:t>bankReference</w:t>
            </w:r>
          </w:p>
        </w:tc>
        <w:tc>
          <w:tcPr>
            <w:tcW w:w="1728" w:type="dxa"/>
            <w:vAlign w:val="top"/>
          </w:tcPr>
          <w:p w14:paraId="6789344C">
            <w:pPr>
              <w:spacing w:after="20" w:line="240" w:lineRule="auto"/>
            </w:pPr>
            <w:r>
              <w:rPr>
                <w:rFonts w:ascii="Arial" w:hAnsi="Arial" w:eastAsia="Arial"/>
                <w:sz w:val="14"/>
              </w:rPr>
              <w:t>Payment</w:t>
            </w:r>
          </w:p>
        </w:tc>
        <w:tc>
          <w:tcPr>
            <w:tcW w:w="5760" w:type="dxa"/>
            <w:vAlign w:val="top"/>
          </w:tcPr>
          <w:p w14:paraId="00C355F5">
            <w:pPr>
              <w:spacing w:after="20" w:line="240" w:lineRule="auto"/>
            </w:pPr>
            <w:r>
              <w:rPr>
                <w:rFonts w:ascii="Arial" w:hAnsi="Arial" w:eastAsia="Arial"/>
                <w:sz w:val="14"/>
              </w:rPr>
              <w:t>Mã giao dịch ngân hàng</w:t>
            </w:r>
          </w:p>
        </w:tc>
      </w:tr>
      <w:tr w14:paraId="1CF3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18EEF6C">
            <w:pPr>
              <w:spacing w:after="20" w:line="240" w:lineRule="auto"/>
            </w:pPr>
            <w:r>
              <w:rPr>
                <w:rFonts w:ascii="Arial" w:hAnsi="Arial" w:eastAsia="Arial"/>
                <w:sz w:val="14"/>
              </w:rPr>
              <w:t>UP-243</w:t>
            </w:r>
          </w:p>
        </w:tc>
        <w:tc>
          <w:tcPr>
            <w:tcW w:w="2016" w:type="dxa"/>
            <w:vAlign w:val="top"/>
          </w:tcPr>
          <w:p w14:paraId="1567E792">
            <w:pPr>
              <w:spacing w:after="20" w:line="240" w:lineRule="auto"/>
            </w:pPr>
            <w:r>
              <w:rPr>
                <w:rFonts w:ascii="Arial" w:hAnsi="Arial" w:eastAsia="Arial"/>
                <w:sz w:val="14"/>
              </w:rPr>
              <w:t>Payment Transaction</w:t>
            </w:r>
          </w:p>
        </w:tc>
        <w:tc>
          <w:tcPr>
            <w:tcW w:w="2160" w:type="dxa"/>
            <w:vAlign w:val="top"/>
          </w:tcPr>
          <w:p w14:paraId="4C9A5DE7">
            <w:pPr>
              <w:spacing w:after="20" w:line="240" w:lineRule="auto"/>
            </w:pPr>
            <w:r>
              <w:rPr>
                <w:rFonts w:ascii="Arial" w:hAnsi="Arial" w:eastAsia="Arial"/>
                <w:sz w:val="14"/>
              </w:rPr>
              <w:t>currency</w:t>
            </w:r>
          </w:p>
        </w:tc>
        <w:tc>
          <w:tcPr>
            <w:tcW w:w="1728" w:type="dxa"/>
            <w:vAlign w:val="top"/>
          </w:tcPr>
          <w:p w14:paraId="4F6E7EBC">
            <w:pPr>
              <w:spacing w:after="20" w:line="240" w:lineRule="auto"/>
            </w:pPr>
            <w:r>
              <w:rPr>
                <w:rFonts w:ascii="Arial" w:hAnsi="Arial" w:eastAsia="Arial"/>
                <w:sz w:val="14"/>
              </w:rPr>
              <w:t>Payment</w:t>
            </w:r>
          </w:p>
        </w:tc>
        <w:tc>
          <w:tcPr>
            <w:tcW w:w="5760" w:type="dxa"/>
            <w:vAlign w:val="top"/>
          </w:tcPr>
          <w:p w14:paraId="70549C7A">
            <w:pPr>
              <w:spacing w:after="20" w:line="240" w:lineRule="auto"/>
            </w:pPr>
            <w:r>
              <w:rPr>
                <w:rFonts w:ascii="Arial" w:hAnsi="Arial" w:eastAsia="Arial"/>
                <w:sz w:val="14"/>
              </w:rPr>
              <w:t>Loại tiền</w:t>
            </w:r>
          </w:p>
        </w:tc>
      </w:tr>
      <w:tr w14:paraId="73C4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43AB873">
            <w:pPr>
              <w:spacing w:after="20" w:line="240" w:lineRule="auto"/>
            </w:pPr>
            <w:r>
              <w:rPr>
                <w:rFonts w:ascii="Arial" w:hAnsi="Arial" w:eastAsia="Arial"/>
                <w:sz w:val="14"/>
              </w:rPr>
              <w:t>UP-244</w:t>
            </w:r>
          </w:p>
        </w:tc>
        <w:tc>
          <w:tcPr>
            <w:tcW w:w="2016" w:type="dxa"/>
            <w:vAlign w:val="top"/>
          </w:tcPr>
          <w:p w14:paraId="71B12601">
            <w:pPr>
              <w:spacing w:after="20" w:line="240" w:lineRule="auto"/>
            </w:pPr>
            <w:r>
              <w:rPr>
                <w:rFonts w:ascii="Arial" w:hAnsi="Arial" w:eastAsia="Arial"/>
                <w:sz w:val="14"/>
              </w:rPr>
              <w:t>Payment Transaction</w:t>
            </w:r>
          </w:p>
        </w:tc>
        <w:tc>
          <w:tcPr>
            <w:tcW w:w="2160" w:type="dxa"/>
            <w:vAlign w:val="top"/>
          </w:tcPr>
          <w:p w14:paraId="04930581">
            <w:pPr>
              <w:spacing w:after="20" w:line="240" w:lineRule="auto"/>
            </w:pPr>
            <w:r>
              <w:rPr>
                <w:rFonts w:ascii="Arial" w:hAnsi="Arial" w:eastAsia="Arial"/>
                <w:sz w:val="14"/>
              </w:rPr>
              <w:t>paymentId</w:t>
            </w:r>
          </w:p>
        </w:tc>
        <w:tc>
          <w:tcPr>
            <w:tcW w:w="1728" w:type="dxa"/>
            <w:vAlign w:val="top"/>
          </w:tcPr>
          <w:p w14:paraId="56E52320">
            <w:pPr>
              <w:spacing w:after="20" w:line="240" w:lineRule="auto"/>
            </w:pPr>
            <w:r>
              <w:rPr>
                <w:rFonts w:ascii="Arial" w:hAnsi="Arial" w:eastAsia="Arial"/>
                <w:sz w:val="14"/>
              </w:rPr>
              <w:t>Payment</w:t>
            </w:r>
          </w:p>
        </w:tc>
        <w:tc>
          <w:tcPr>
            <w:tcW w:w="5760" w:type="dxa"/>
            <w:vAlign w:val="top"/>
          </w:tcPr>
          <w:p w14:paraId="74721679">
            <w:pPr>
              <w:spacing w:after="20" w:line="240" w:lineRule="auto"/>
            </w:pPr>
            <w:r>
              <w:rPr>
                <w:rFonts w:ascii="Arial" w:hAnsi="Arial" w:eastAsia="Arial"/>
                <w:sz w:val="14"/>
              </w:rPr>
              <w:t>Lệnh thanh toán</w:t>
            </w:r>
          </w:p>
        </w:tc>
      </w:tr>
      <w:tr w14:paraId="79C6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F443E30">
            <w:pPr>
              <w:spacing w:after="20" w:line="240" w:lineRule="auto"/>
            </w:pPr>
            <w:r>
              <w:rPr>
                <w:rFonts w:ascii="Arial" w:hAnsi="Arial" w:eastAsia="Arial"/>
                <w:sz w:val="14"/>
              </w:rPr>
              <w:t>UP-245</w:t>
            </w:r>
          </w:p>
        </w:tc>
        <w:tc>
          <w:tcPr>
            <w:tcW w:w="2016" w:type="dxa"/>
            <w:vAlign w:val="top"/>
          </w:tcPr>
          <w:p w14:paraId="7B340CBA">
            <w:pPr>
              <w:spacing w:after="20" w:line="240" w:lineRule="auto"/>
            </w:pPr>
            <w:r>
              <w:rPr>
                <w:rFonts w:ascii="Arial" w:hAnsi="Arial" w:eastAsia="Arial"/>
                <w:sz w:val="14"/>
              </w:rPr>
              <w:t>Payment Transaction</w:t>
            </w:r>
          </w:p>
        </w:tc>
        <w:tc>
          <w:tcPr>
            <w:tcW w:w="2160" w:type="dxa"/>
            <w:vAlign w:val="top"/>
          </w:tcPr>
          <w:p w14:paraId="47382AA6">
            <w:pPr>
              <w:spacing w:after="20" w:line="240" w:lineRule="auto"/>
            </w:pPr>
            <w:r>
              <w:rPr>
                <w:rFonts w:ascii="Arial" w:hAnsi="Arial" w:eastAsia="Arial"/>
                <w:sz w:val="14"/>
              </w:rPr>
              <w:t>transactionDate</w:t>
            </w:r>
          </w:p>
        </w:tc>
        <w:tc>
          <w:tcPr>
            <w:tcW w:w="1728" w:type="dxa"/>
            <w:vAlign w:val="top"/>
          </w:tcPr>
          <w:p w14:paraId="61F5CD9A">
            <w:pPr>
              <w:spacing w:after="20" w:line="240" w:lineRule="auto"/>
            </w:pPr>
            <w:r>
              <w:rPr>
                <w:rFonts w:ascii="Arial" w:hAnsi="Arial" w:eastAsia="Arial"/>
                <w:sz w:val="14"/>
              </w:rPr>
              <w:t>Payment</w:t>
            </w:r>
          </w:p>
        </w:tc>
        <w:tc>
          <w:tcPr>
            <w:tcW w:w="5760" w:type="dxa"/>
            <w:vAlign w:val="top"/>
          </w:tcPr>
          <w:p w14:paraId="44C767E1">
            <w:pPr>
              <w:spacing w:after="20" w:line="240" w:lineRule="auto"/>
            </w:pPr>
            <w:r>
              <w:rPr>
                <w:rFonts w:ascii="Arial" w:hAnsi="Arial" w:eastAsia="Arial"/>
                <w:sz w:val="14"/>
              </w:rPr>
              <w:t>Thời gian giao dịch</w:t>
            </w:r>
          </w:p>
        </w:tc>
      </w:tr>
      <w:tr w14:paraId="4F8E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32F2143">
            <w:pPr>
              <w:spacing w:after="20" w:line="240" w:lineRule="auto"/>
            </w:pPr>
            <w:r>
              <w:rPr>
                <w:rFonts w:ascii="Arial" w:hAnsi="Arial" w:eastAsia="Arial"/>
                <w:sz w:val="14"/>
              </w:rPr>
              <w:t>UP-246</w:t>
            </w:r>
          </w:p>
        </w:tc>
        <w:tc>
          <w:tcPr>
            <w:tcW w:w="2016" w:type="dxa"/>
            <w:vAlign w:val="top"/>
          </w:tcPr>
          <w:p w14:paraId="1F162CF3">
            <w:pPr>
              <w:spacing w:after="20" w:line="240" w:lineRule="auto"/>
            </w:pPr>
            <w:r>
              <w:rPr>
                <w:rFonts w:ascii="Arial" w:hAnsi="Arial" w:eastAsia="Arial"/>
                <w:sz w:val="14"/>
              </w:rPr>
              <w:t>Payment Transaction</w:t>
            </w:r>
          </w:p>
        </w:tc>
        <w:tc>
          <w:tcPr>
            <w:tcW w:w="2160" w:type="dxa"/>
            <w:vAlign w:val="top"/>
          </w:tcPr>
          <w:p w14:paraId="62246F05">
            <w:pPr>
              <w:spacing w:after="20" w:line="240" w:lineRule="auto"/>
            </w:pPr>
            <w:r>
              <w:rPr>
                <w:rFonts w:ascii="Arial" w:hAnsi="Arial" w:eastAsia="Arial"/>
                <w:sz w:val="14"/>
              </w:rPr>
              <w:t>transactionId</w:t>
            </w:r>
          </w:p>
        </w:tc>
        <w:tc>
          <w:tcPr>
            <w:tcW w:w="1728" w:type="dxa"/>
            <w:vAlign w:val="top"/>
          </w:tcPr>
          <w:p w14:paraId="719502C5">
            <w:pPr>
              <w:spacing w:after="20" w:line="240" w:lineRule="auto"/>
            </w:pPr>
            <w:r>
              <w:rPr>
                <w:rFonts w:ascii="Arial" w:hAnsi="Arial" w:eastAsia="Arial"/>
                <w:sz w:val="14"/>
              </w:rPr>
              <w:t>Payment</w:t>
            </w:r>
          </w:p>
        </w:tc>
        <w:tc>
          <w:tcPr>
            <w:tcW w:w="5760" w:type="dxa"/>
            <w:vAlign w:val="top"/>
          </w:tcPr>
          <w:p w14:paraId="285798FC">
            <w:pPr>
              <w:spacing w:after="20" w:line="240" w:lineRule="auto"/>
            </w:pPr>
            <w:r>
              <w:rPr>
                <w:rFonts w:ascii="Arial" w:hAnsi="Arial" w:eastAsia="Arial"/>
                <w:sz w:val="14"/>
              </w:rPr>
              <w:t>Mã giao dịch</w:t>
            </w:r>
          </w:p>
        </w:tc>
      </w:tr>
      <w:tr w14:paraId="7D92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A02FE69">
            <w:pPr>
              <w:spacing w:after="20" w:line="240" w:lineRule="auto"/>
            </w:pPr>
            <w:r>
              <w:rPr>
                <w:rFonts w:ascii="Arial" w:hAnsi="Arial" w:eastAsia="Arial"/>
                <w:sz w:val="14"/>
              </w:rPr>
              <w:t>UP-247</w:t>
            </w:r>
          </w:p>
        </w:tc>
        <w:tc>
          <w:tcPr>
            <w:tcW w:w="2016" w:type="dxa"/>
            <w:vAlign w:val="top"/>
          </w:tcPr>
          <w:p w14:paraId="22DE9462">
            <w:pPr>
              <w:spacing w:after="20" w:line="240" w:lineRule="auto"/>
            </w:pPr>
            <w:r>
              <w:rPr>
                <w:rFonts w:ascii="Arial" w:hAnsi="Arial" w:eastAsia="Arial"/>
                <w:sz w:val="14"/>
              </w:rPr>
              <w:t>Payment Transaction</w:t>
            </w:r>
          </w:p>
        </w:tc>
        <w:tc>
          <w:tcPr>
            <w:tcW w:w="2160" w:type="dxa"/>
            <w:vAlign w:val="top"/>
          </w:tcPr>
          <w:p w14:paraId="28776F50">
            <w:pPr>
              <w:spacing w:after="20" w:line="240" w:lineRule="auto"/>
            </w:pPr>
            <w:r>
              <w:rPr>
                <w:rFonts w:ascii="Arial" w:hAnsi="Arial" w:eastAsia="Arial"/>
                <w:sz w:val="14"/>
              </w:rPr>
              <w:t>transactionStatus</w:t>
            </w:r>
          </w:p>
        </w:tc>
        <w:tc>
          <w:tcPr>
            <w:tcW w:w="1728" w:type="dxa"/>
            <w:vAlign w:val="top"/>
          </w:tcPr>
          <w:p w14:paraId="17152AED">
            <w:pPr>
              <w:spacing w:after="20" w:line="240" w:lineRule="auto"/>
            </w:pPr>
            <w:r>
              <w:rPr>
                <w:rFonts w:ascii="Arial" w:hAnsi="Arial" w:eastAsia="Arial"/>
                <w:sz w:val="14"/>
              </w:rPr>
              <w:t>Payment</w:t>
            </w:r>
          </w:p>
        </w:tc>
        <w:tc>
          <w:tcPr>
            <w:tcW w:w="5760" w:type="dxa"/>
            <w:vAlign w:val="top"/>
          </w:tcPr>
          <w:p w14:paraId="1BF5D82F">
            <w:pPr>
              <w:spacing w:after="20" w:line="240" w:lineRule="auto"/>
            </w:pPr>
            <w:r>
              <w:rPr>
                <w:rFonts w:ascii="Arial" w:hAnsi="Arial" w:eastAsia="Arial"/>
                <w:sz w:val="14"/>
              </w:rPr>
              <w:t>Thành công/Thất bại</w:t>
            </w:r>
          </w:p>
        </w:tc>
      </w:tr>
      <w:tr w14:paraId="1B48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7603731">
            <w:pPr>
              <w:spacing w:after="20" w:line="240" w:lineRule="auto"/>
            </w:pPr>
            <w:r>
              <w:rPr>
                <w:rFonts w:ascii="Arial" w:hAnsi="Arial" w:eastAsia="Arial"/>
                <w:sz w:val="14"/>
              </w:rPr>
              <w:t>UP-248</w:t>
            </w:r>
          </w:p>
        </w:tc>
        <w:tc>
          <w:tcPr>
            <w:tcW w:w="2016" w:type="dxa"/>
            <w:vAlign w:val="top"/>
          </w:tcPr>
          <w:p w14:paraId="26C9A1B1">
            <w:pPr>
              <w:spacing w:after="20" w:line="240" w:lineRule="auto"/>
            </w:pPr>
            <w:r>
              <w:rPr>
                <w:rFonts w:ascii="Arial" w:hAnsi="Arial" w:eastAsia="Arial"/>
                <w:sz w:val="14"/>
              </w:rPr>
              <w:t>Policy</w:t>
            </w:r>
          </w:p>
        </w:tc>
        <w:tc>
          <w:tcPr>
            <w:tcW w:w="2160" w:type="dxa"/>
            <w:vAlign w:val="top"/>
          </w:tcPr>
          <w:p w14:paraId="6FA257BF">
            <w:pPr>
              <w:spacing w:after="20" w:line="240" w:lineRule="auto"/>
            </w:pPr>
            <w:r>
              <w:rPr>
                <w:rFonts w:ascii="Arial" w:hAnsi="Arial" w:eastAsia="Arial"/>
                <w:sz w:val="14"/>
              </w:rPr>
              <w:t>certificateNumber</w:t>
            </w:r>
          </w:p>
        </w:tc>
        <w:tc>
          <w:tcPr>
            <w:tcW w:w="1728" w:type="dxa"/>
            <w:vAlign w:val="top"/>
          </w:tcPr>
          <w:p w14:paraId="3D7804C8">
            <w:pPr>
              <w:spacing w:after="20" w:line="240" w:lineRule="auto"/>
            </w:pPr>
            <w:r>
              <w:rPr>
                <w:rFonts w:ascii="Arial" w:hAnsi="Arial" w:eastAsia="Arial"/>
                <w:sz w:val="14"/>
              </w:rPr>
              <w:t>FNOL</w:t>
            </w:r>
          </w:p>
        </w:tc>
        <w:tc>
          <w:tcPr>
            <w:tcW w:w="5760" w:type="dxa"/>
            <w:vAlign w:val="top"/>
          </w:tcPr>
          <w:p w14:paraId="02246590">
            <w:pPr>
              <w:spacing w:after="20" w:line="240" w:lineRule="auto"/>
            </w:pPr>
            <w:r>
              <w:rPr>
                <w:rFonts w:ascii="Arial" w:hAnsi="Arial" w:eastAsia="Arial"/>
                <w:sz w:val="14"/>
              </w:rPr>
              <w:t>Số giấy chứng nhận bảo hiểm</w:t>
            </w:r>
          </w:p>
        </w:tc>
      </w:tr>
      <w:tr w14:paraId="11C4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8621305">
            <w:pPr>
              <w:spacing w:after="20" w:line="240" w:lineRule="auto"/>
            </w:pPr>
            <w:r>
              <w:rPr>
                <w:rFonts w:ascii="Arial" w:hAnsi="Arial" w:eastAsia="Arial"/>
                <w:sz w:val="14"/>
              </w:rPr>
              <w:t>UP-249</w:t>
            </w:r>
          </w:p>
        </w:tc>
        <w:tc>
          <w:tcPr>
            <w:tcW w:w="2016" w:type="dxa"/>
            <w:vAlign w:val="top"/>
          </w:tcPr>
          <w:p w14:paraId="28CCF656">
            <w:pPr>
              <w:spacing w:after="20" w:line="240" w:lineRule="auto"/>
            </w:pPr>
            <w:r>
              <w:rPr>
                <w:rFonts w:ascii="Arial" w:hAnsi="Arial" w:eastAsia="Arial"/>
                <w:sz w:val="14"/>
              </w:rPr>
              <w:t>Policy</w:t>
            </w:r>
          </w:p>
        </w:tc>
        <w:tc>
          <w:tcPr>
            <w:tcW w:w="2160" w:type="dxa"/>
            <w:vAlign w:val="top"/>
          </w:tcPr>
          <w:p w14:paraId="4353D133">
            <w:pPr>
              <w:spacing w:after="20" w:line="240" w:lineRule="auto"/>
            </w:pPr>
            <w:r>
              <w:rPr>
                <w:rFonts w:ascii="Arial" w:hAnsi="Arial" w:eastAsia="Arial"/>
                <w:sz w:val="14"/>
              </w:rPr>
              <w:t>effectiveDate</w:t>
            </w:r>
          </w:p>
        </w:tc>
        <w:tc>
          <w:tcPr>
            <w:tcW w:w="1728" w:type="dxa"/>
            <w:vAlign w:val="top"/>
          </w:tcPr>
          <w:p w14:paraId="20D8E972">
            <w:pPr>
              <w:spacing w:after="20" w:line="240" w:lineRule="auto"/>
            </w:pPr>
            <w:r>
              <w:rPr>
                <w:rFonts w:ascii="Arial" w:hAnsi="Arial" w:eastAsia="Arial"/>
                <w:sz w:val="14"/>
              </w:rPr>
              <w:t>FNOL</w:t>
            </w:r>
          </w:p>
        </w:tc>
        <w:tc>
          <w:tcPr>
            <w:tcW w:w="5760" w:type="dxa"/>
            <w:vAlign w:val="top"/>
          </w:tcPr>
          <w:p w14:paraId="28B6E98F">
            <w:pPr>
              <w:spacing w:after="20" w:line="240" w:lineRule="auto"/>
            </w:pPr>
            <w:r>
              <w:rPr>
                <w:rFonts w:ascii="Arial" w:hAnsi="Arial" w:eastAsia="Arial"/>
                <w:sz w:val="14"/>
              </w:rPr>
              <w:t>Ngày bắt đầu hiệu lực hợp đồng</w:t>
            </w:r>
          </w:p>
        </w:tc>
      </w:tr>
      <w:tr w14:paraId="6863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AC64213">
            <w:pPr>
              <w:spacing w:after="20" w:line="240" w:lineRule="auto"/>
            </w:pPr>
            <w:r>
              <w:rPr>
                <w:rFonts w:ascii="Arial" w:hAnsi="Arial" w:eastAsia="Arial"/>
                <w:sz w:val="14"/>
              </w:rPr>
              <w:t>UP-250</w:t>
            </w:r>
          </w:p>
        </w:tc>
        <w:tc>
          <w:tcPr>
            <w:tcW w:w="2016" w:type="dxa"/>
            <w:vAlign w:val="top"/>
          </w:tcPr>
          <w:p w14:paraId="77C81405">
            <w:pPr>
              <w:spacing w:after="20" w:line="240" w:lineRule="auto"/>
            </w:pPr>
            <w:r>
              <w:rPr>
                <w:rFonts w:ascii="Arial" w:hAnsi="Arial" w:eastAsia="Arial"/>
                <w:sz w:val="14"/>
              </w:rPr>
              <w:t>Policy</w:t>
            </w:r>
          </w:p>
        </w:tc>
        <w:tc>
          <w:tcPr>
            <w:tcW w:w="2160" w:type="dxa"/>
            <w:vAlign w:val="top"/>
          </w:tcPr>
          <w:p w14:paraId="6D4A4CAA">
            <w:pPr>
              <w:spacing w:after="20" w:line="240" w:lineRule="auto"/>
            </w:pPr>
            <w:r>
              <w:rPr>
                <w:rFonts w:ascii="Arial" w:hAnsi="Arial" w:eastAsia="Arial"/>
                <w:sz w:val="14"/>
              </w:rPr>
              <w:t>expiryDate</w:t>
            </w:r>
          </w:p>
        </w:tc>
        <w:tc>
          <w:tcPr>
            <w:tcW w:w="1728" w:type="dxa"/>
            <w:vAlign w:val="top"/>
          </w:tcPr>
          <w:p w14:paraId="4F39A7C7">
            <w:pPr>
              <w:spacing w:after="20" w:line="240" w:lineRule="auto"/>
            </w:pPr>
            <w:r>
              <w:rPr>
                <w:rFonts w:ascii="Arial" w:hAnsi="Arial" w:eastAsia="Arial"/>
                <w:sz w:val="14"/>
              </w:rPr>
              <w:t>FNOL</w:t>
            </w:r>
          </w:p>
        </w:tc>
        <w:tc>
          <w:tcPr>
            <w:tcW w:w="5760" w:type="dxa"/>
            <w:vAlign w:val="top"/>
          </w:tcPr>
          <w:p w14:paraId="60A62BC9">
            <w:pPr>
              <w:spacing w:after="20" w:line="240" w:lineRule="auto"/>
            </w:pPr>
            <w:r>
              <w:rPr>
                <w:rFonts w:ascii="Arial" w:hAnsi="Arial" w:eastAsia="Arial"/>
                <w:sz w:val="14"/>
              </w:rPr>
              <w:t>Ngày kết thúc hiệu lực hợp đồng</w:t>
            </w:r>
          </w:p>
        </w:tc>
      </w:tr>
      <w:tr w14:paraId="3125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91CE972">
            <w:pPr>
              <w:spacing w:after="20" w:line="240" w:lineRule="auto"/>
            </w:pPr>
            <w:r>
              <w:rPr>
                <w:rFonts w:ascii="Arial" w:hAnsi="Arial" w:eastAsia="Arial"/>
                <w:sz w:val="14"/>
              </w:rPr>
              <w:t>UP-251</w:t>
            </w:r>
          </w:p>
        </w:tc>
        <w:tc>
          <w:tcPr>
            <w:tcW w:w="2016" w:type="dxa"/>
            <w:vAlign w:val="top"/>
          </w:tcPr>
          <w:p w14:paraId="218D003D">
            <w:pPr>
              <w:spacing w:after="20" w:line="240" w:lineRule="auto"/>
            </w:pPr>
            <w:r>
              <w:rPr>
                <w:rFonts w:ascii="Arial" w:hAnsi="Arial" w:eastAsia="Arial"/>
                <w:sz w:val="14"/>
              </w:rPr>
              <w:t>Policy</w:t>
            </w:r>
          </w:p>
        </w:tc>
        <w:tc>
          <w:tcPr>
            <w:tcW w:w="2160" w:type="dxa"/>
            <w:vAlign w:val="top"/>
          </w:tcPr>
          <w:p w14:paraId="3202346D">
            <w:pPr>
              <w:spacing w:after="20" w:line="240" w:lineRule="auto"/>
            </w:pPr>
            <w:r>
              <w:rPr>
                <w:rFonts w:ascii="Arial" w:hAnsi="Arial" w:eastAsia="Arial"/>
                <w:sz w:val="14"/>
              </w:rPr>
              <w:t>policyId</w:t>
            </w:r>
          </w:p>
        </w:tc>
        <w:tc>
          <w:tcPr>
            <w:tcW w:w="1728" w:type="dxa"/>
            <w:vAlign w:val="top"/>
          </w:tcPr>
          <w:p w14:paraId="2C6ECC6E">
            <w:pPr>
              <w:spacing w:after="20" w:line="240" w:lineRule="auto"/>
            </w:pPr>
            <w:r>
              <w:rPr>
                <w:rFonts w:ascii="Arial" w:hAnsi="Arial" w:eastAsia="Arial"/>
                <w:sz w:val="14"/>
              </w:rPr>
              <w:t>FNOL</w:t>
            </w:r>
          </w:p>
        </w:tc>
        <w:tc>
          <w:tcPr>
            <w:tcW w:w="5760" w:type="dxa"/>
            <w:vAlign w:val="top"/>
          </w:tcPr>
          <w:p w14:paraId="11DB57B3">
            <w:pPr>
              <w:spacing w:after="20" w:line="240" w:lineRule="auto"/>
            </w:pPr>
            <w:r>
              <w:rPr>
                <w:rFonts w:ascii="Arial" w:hAnsi="Arial" w:eastAsia="Arial"/>
                <w:sz w:val="14"/>
              </w:rPr>
              <w:t>Mã hợp đồng bảo hiểm</w:t>
            </w:r>
          </w:p>
        </w:tc>
      </w:tr>
      <w:tr w14:paraId="7467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BE515B6">
            <w:pPr>
              <w:spacing w:after="20" w:line="240" w:lineRule="auto"/>
            </w:pPr>
            <w:r>
              <w:rPr>
                <w:rFonts w:ascii="Arial" w:hAnsi="Arial" w:eastAsia="Arial"/>
                <w:sz w:val="14"/>
              </w:rPr>
              <w:t>UP-252</w:t>
            </w:r>
          </w:p>
        </w:tc>
        <w:tc>
          <w:tcPr>
            <w:tcW w:w="2016" w:type="dxa"/>
            <w:vAlign w:val="top"/>
          </w:tcPr>
          <w:p w14:paraId="4E920DB2">
            <w:pPr>
              <w:spacing w:after="20" w:line="240" w:lineRule="auto"/>
            </w:pPr>
            <w:r>
              <w:rPr>
                <w:rFonts w:ascii="Arial" w:hAnsi="Arial" w:eastAsia="Arial"/>
                <w:sz w:val="14"/>
              </w:rPr>
              <w:t>Policy</w:t>
            </w:r>
          </w:p>
        </w:tc>
        <w:tc>
          <w:tcPr>
            <w:tcW w:w="2160" w:type="dxa"/>
            <w:vAlign w:val="top"/>
          </w:tcPr>
          <w:p w14:paraId="2BFC3A96">
            <w:pPr>
              <w:spacing w:after="20" w:line="240" w:lineRule="auto"/>
            </w:pPr>
            <w:r>
              <w:rPr>
                <w:rFonts w:ascii="Arial" w:hAnsi="Arial" w:eastAsia="Arial"/>
                <w:sz w:val="14"/>
              </w:rPr>
              <w:t>policyNumber</w:t>
            </w:r>
          </w:p>
        </w:tc>
        <w:tc>
          <w:tcPr>
            <w:tcW w:w="1728" w:type="dxa"/>
            <w:vAlign w:val="top"/>
          </w:tcPr>
          <w:p w14:paraId="5362B82D">
            <w:pPr>
              <w:spacing w:after="20" w:line="240" w:lineRule="auto"/>
            </w:pPr>
            <w:r>
              <w:rPr>
                <w:rFonts w:ascii="Arial" w:hAnsi="Arial" w:eastAsia="Arial"/>
                <w:sz w:val="14"/>
              </w:rPr>
              <w:t>FNOL</w:t>
            </w:r>
          </w:p>
        </w:tc>
        <w:tc>
          <w:tcPr>
            <w:tcW w:w="5760" w:type="dxa"/>
            <w:vAlign w:val="top"/>
          </w:tcPr>
          <w:p w14:paraId="2D5F1DAC">
            <w:pPr>
              <w:spacing w:after="20" w:line="240" w:lineRule="auto"/>
            </w:pPr>
            <w:r>
              <w:rPr>
                <w:rFonts w:ascii="Arial" w:hAnsi="Arial" w:eastAsia="Arial"/>
                <w:sz w:val="14"/>
              </w:rPr>
              <w:t>Số hợp đồng bảo hiểm</w:t>
            </w:r>
          </w:p>
        </w:tc>
      </w:tr>
      <w:tr w14:paraId="6EBE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D9F6D52">
            <w:pPr>
              <w:spacing w:after="20" w:line="240" w:lineRule="auto"/>
            </w:pPr>
            <w:r>
              <w:rPr>
                <w:rFonts w:ascii="Arial" w:hAnsi="Arial" w:eastAsia="Arial"/>
                <w:sz w:val="14"/>
              </w:rPr>
              <w:t>UP-253</w:t>
            </w:r>
          </w:p>
        </w:tc>
        <w:tc>
          <w:tcPr>
            <w:tcW w:w="2016" w:type="dxa"/>
            <w:vAlign w:val="top"/>
          </w:tcPr>
          <w:p w14:paraId="7118CB1F">
            <w:pPr>
              <w:spacing w:after="20" w:line="240" w:lineRule="auto"/>
            </w:pPr>
            <w:r>
              <w:rPr>
                <w:rFonts w:ascii="Arial" w:hAnsi="Arial" w:eastAsia="Arial"/>
                <w:sz w:val="14"/>
              </w:rPr>
              <w:t>Policy</w:t>
            </w:r>
          </w:p>
        </w:tc>
        <w:tc>
          <w:tcPr>
            <w:tcW w:w="2160" w:type="dxa"/>
            <w:vAlign w:val="top"/>
          </w:tcPr>
          <w:p w14:paraId="08785045">
            <w:pPr>
              <w:spacing w:after="20" w:line="240" w:lineRule="auto"/>
            </w:pPr>
            <w:r>
              <w:rPr>
                <w:rFonts w:ascii="Arial" w:hAnsi="Arial" w:eastAsia="Arial"/>
                <w:sz w:val="14"/>
              </w:rPr>
              <w:t>policyStatus</w:t>
            </w:r>
          </w:p>
        </w:tc>
        <w:tc>
          <w:tcPr>
            <w:tcW w:w="1728" w:type="dxa"/>
            <w:vAlign w:val="top"/>
          </w:tcPr>
          <w:p w14:paraId="40D228E0">
            <w:pPr>
              <w:spacing w:after="20" w:line="240" w:lineRule="auto"/>
            </w:pPr>
            <w:r>
              <w:rPr>
                <w:rFonts w:ascii="Arial" w:hAnsi="Arial" w:eastAsia="Arial"/>
                <w:sz w:val="14"/>
              </w:rPr>
              <w:t>FNOL</w:t>
            </w:r>
          </w:p>
        </w:tc>
        <w:tc>
          <w:tcPr>
            <w:tcW w:w="5760" w:type="dxa"/>
            <w:vAlign w:val="top"/>
          </w:tcPr>
          <w:p w14:paraId="3EE37B3D">
            <w:pPr>
              <w:spacing w:after="20" w:line="240" w:lineRule="auto"/>
            </w:pPr>
            <w:r>
              <w:rPr>
                <w:rFonts w:ascii="Arial" w:hAnsi="Arial" w:eastAsia="Arial"/>
                <w:sz w:val="14"/>
              </w:rPr>
              <w:t>Trạng thái hợp đồng</w:t>
            </w:r>
          </w:p>
        </w:tc>
      </w:tr>
      <w:tr w14:paraId="7D8C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E9677C">
            <w:pPr>
              <w:spacing w:after="20" w:line="240" w:lineRule="auto"/>
            </w:pPr>
            <w:r>
              <w:rPr>
                <w:rFonts w:ascii="Arial" w:hAnsi="Arial" w:eastAsia="Arial"/>
                <w:sz w:val="14"/>
              </w:rPr>
              <w:t>UP-254</w:t>
            </w:r>
          </w:p>
        </w:tc>
        <w:tc>
          <w:tcPr>
            <w:tcW w:w="2016" w:type="dxa"/>
            <w:vAlign w:val="top"/>
          </w:tcPr>
          <w:p w14:paraId="68CDAAEA">
            <w:pPr>
              <w:spacing w:after="20" w:line="240" w:lineRule="auto"/>
            </w:pPr>
            <w:r>
              <w:rPr>
                <w:rFonts w:ascii="Arial" w:hAnsi="Arial" w:eastAsia="Arial"/>
                <w:sz w:val="14"/>
              </w:rPr>
              <w:t>Policy</w:t>
            </w:r>
          </w:p>
        </w:tc>
        <w:tc>
          <w:tcPr>
            <w:tcW w:w="2160" w:type="dxa"/>
            <w:vAlign w:val="top"/>
          </w:tcPr>
          <w:p w14:paraId="7E93D5BB">
            <w:pPr>
              <w:spacing w:after="20" w:line="240" w:lineRule="auto"/>
            </w:pPr>
            <w:r>
              <w:rPr>
                <w:rFonts w:ascii="Arial" w:hAnsi="Arial" w:eastAsia="Arial"/>
                <w:sz w:val="14"/>
              </w:rPr>
              <w:t>productCode</w:t>
            </w:r>
          </w:p>
        </w:tc>
        <w:tc>
          <w:tcPr>
            <w:tcW w:w="1728" w:type="dxa"/>
            <w:vAlign w:val="top"/>
          </w:tcPr>
          <w:p w14:paraId="6E38520D">
            <w:pPr>
              <w:spacing w:after="20" w:line="240" w:lineRule="auto"/>
            </w:pPr>
            <w:r>
              <w:rPr>
                <w:rFonts w:ascii="Arial" w:hAnsi="Arial" w:eastAsia="Arial"/>
                <w:sz w:val="14"/>
              </w:rPr>
              <w:t>FNOL</w:t>
            </w:r>
          </w:p>
        </w:tc>
        <w:tc>
          <w:tcPr>
            <w:tcW w:w="5760" w:type="dxa"/>
            <w:vAlign w:val="top"/>
          </w:tcPr>
          <w:p w14:paraId="79231366">
            <w:pPr>
              <w:spacing w:after="20" w:line="240" w:lineRule="auto"/>
            </w:pPr>
            <w:r>
              <w:rPr>
                <w:rFonts w:ascii="Arial" w:hAnsi="Arial" w:eastAsia="Arial"/>
                <w:sz w:val="14"/>
              </w:rPr>
              <w:t>Mã sản phẩm bảo hiểm</w:t>
            </w:r>
          </w:p>
        </w:tc>
      </w:tr>
      <w:tr w14:paraId="2ADE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4C32761">
            <w:pPr>
              <w:spacing w:after="20" w:line="240" w:lineRule="auto"/>
            </w:pPr>
            <w:r>
              <w:rPr>
                <w:rFonts w:ascii="Arial" w:hAnsi="Arial" w:eastAsia="Arial"/>
                <w:sz w:val="14"/>
              </w:rPr>
              <w:t>UP-255</w:t>
            </w:r>
          </w:p>
        </w:tc>
        <w:tc>
          <w:tcPr>
            <w:tcW w:w="2016" w:type="dxa"/>
            <w:vAlign w:val="top"/>
          </w:tcPr>
          <w:p w14:paraId="7FF61859">
            <w:pPr>
              <w:spacing w:after="20" w:line="240" w:lineRule="auto"/>
            </w:pPr>
            <w:r>
              <w:rPr>
                <w:rFonts w:ascii="Arial" w:hAnsi="Arial" w:eastAsia="Arial"/>
                <w:sz w:val="14"/>
              </w:rPr>
              <w:t>Policy</w:t>
            </w:r>
          </w:p>
        </w:tc>
        <w:tc>
          <w:tcPr>
            <w:tcW w:w="2160" w:type="dxa"/>
            <w:vAlign w:val="top"/>
          </w:tcPr>
          <w:p w14:paraId="120C0D89">
            <w:pPr>
              <w:spacing w:after="20" w:line="240" w:lineRule="auto"/>
            </w:pPr>
            <w:r>
              <w:rPr>
                <w:rFonts w:ascii="Arial" w:hAnsi="Arial" w:eastAsia="Arial"/>
                <w:sz w:val="14"/>
              </w:rPr>
              <w:t>productName</w:t>
            </w:r>
          </w:p>
        </w:tc>
        <w:tc>
          <w:tcPr>
            <w:tcW w:w="1728" w:type="dxa"/>
            <w:vAlign w:val="top"/>
          </w:tcPr>
          <w:p w14:paraId="5A08F67F">
            <w:pPr>
              <w:spacing w:after="20" w:line="240" w:lineRule="auto"/>
            </w:pPr>
            <w:r>
              <w:rPr>
                <w:rFonts w:ascii="Arial" w:hAnsi="Arial" w:eastAsia="Arial"/>
                <w:sz w:val="14"/>
              </w:rPr>
              <w:t>FNOL</w:t>
            </w:r>
          </w:p>
        </w:tc>
        <w:tc>
          <w:tcPr>
            <w:tcW w:w="5760" w:type="dxa"/>
            <w:vAlign w:val="top"/>
          </w:tcPr>
          <w:p w14:paraId="0175195D">
            <w:pPr>
              <w:spacing w:after="20" w:line="240" w:lineRule="auto"/>
            </w:pPr>
            <w:r>
              <w:rPr>
                <w:rFonts w:ascii="Arial" w:hAnsi="Arial" w:eastAsia="Arial"/>
                <w:sz w:val="14"/>
              </w:rPr>
              <w:t>Tên sản phẩm bảo hiểm</w:t>
            </w:r>
          </w:p>
        </w:tc>
      </w:tr>
      <w:tr w14:paraId="1F73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8746A68">
            <w:pPr>
              <w:spacing w:after="20" w:line="240" w:lineRule="auto"/>
            </w:pPr>
            <w:r>
              <w:rPr>
                <w:rFonts w:ascii="Arial" w:hAnsi="Arial" w:eastAsia="Arial"/>
                <w:sz w:val="14"/>
              </w:rPr>
              <w:t>UP-256</w:t>
            </w:r>
          </w:p>
        </w:tc>
        <w:tc>
          <w:tcPr>
            <w:tcW w:w="2016" w:type="dxa"/>
            <w:vAlign w:val="top"/>
          </w:tcPr>
          <w:p w14:paraId="30958580">
            <w:pPr>
              <w:spacing w:after="20" w:line="240" w:lineRule="auto"/>
            </w:pPr>
            <w:r>
              <w:rPr>
                <w:rFonts w:ascii="Arial" w:hAnsi="Arial" w:eastAsia="Arial"/>
                <w:sz w:val="14"/>
              </w:rPr>
              <w:t>Repair Estimate</w:t>
            </w:r>
          </w:p>
        </w:tc>
        <w:tc>
          <w:tcPr>
            <w:tcW w:w="2160" w:type="dxa"/>
            <w:vAlign w:val="top"/>
          </w:tcPr>
          <w:p w14:paraId="20A6972E">
            <w:pPr>
              <w:spacing w:after="20" w:line="240" w:lineRule="auto"/>
            </w:pPr>
            <w:r>
              <w:rPr>
                <w:rFonts w:ascii="Arial" w:hAnsi="Arial" w:eastAsia="Arial"/>
                <w:sz w:val="14"/>
              </w:rPr>
              <w:t>assessmentId</w:t>
            </w:r>
          </w:p>
        </w:tc>
        <w:tc>
          <w:tcPr>
            <w:tcW w:w="1728" w:type="dxa"/>
            <w:vAlign w:val="top"/>
          </w:tcPr>
          <w:p w14:paraId="33E9AB0C">
            <w:pPr>
              <w:spacing w:after="20" w:line="240" w:lineRule="auto"/>
            </w:pPr>
            <w:r>
              <w:rPr>
                <w:rFonts w:ascii="Arial" w:hAnsi="Arial" w:eastAsia="Arial"/>
                <w:sz w:val="14"/>
              </w:rPr>
              <w:t>Assessment</w:t>
            </w:r>
          </w:p>
        </w:tc>
        <w:tc>
          <w:tcPr>
            <w:tcW w:w="5760" w:type="dxa"/>
            <w:vAlign w:val="top"/>
          </w:tcPr>
          <w:p w14:paraId="300088AA">
            <w:pPr>
              <w:spacing w:after="20" w:line="240" w:lineRule="auto"/>
            </w:pPr>
            <w:r>
              <w:rPr>
                <w:rFonts w:ascii="Arial" w:hAnsi="Arial" w:eastAsia="Arial"/>
                <w:sz w:val="14"/>
              </w:rPr>
              <w:t>Hồ sơ đánh giá</w:t>
            </w:r>
          </w:p>
        </w:tc>
      </w:tr>
      <w:tr w14:paraId="174F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D9F0961">
            <w:pPr>
              <w:spacing w:after="20" w:line="240" w:lineRule="auto"/>
            </w:pPr>
            <w:r>
              <w:rPr>
                <w:rFonts w:ascii="Arial" w:hAnsi="Arial" w:eastAsia="Arial"/>
                <w:sz w:val="14"/>
              </w:rPr>
              <w:t>UP-257</w:t>
            </w:r>
          </w:p>
        </w:tc>
        <w:tc>
          <w:tcPr>
            <w:tcW w:w="2016" w:type="dxa"/>
            <w:vAlign w:val="top"/>
          </w:tcPr>
          <w:p w14:paraId="120E14CB">
            <w:pPr>
              <w:spacing w:after="20" w:line="240" w:lineRule="auto"/>
            </w:pPr>
            <w:r>
              <w:rPr>
                <w:rFonts w:ascii="Arial" w:hAnsi="Arial" w:eastAsia="Arial"/>
                <w:sz w:val="14"/>
              </w:rPr>
              <w:t>Repair Estimate</w:t>
            </w:r>
          </w:p>
        </w:tc>
        <w:tc>
          <w:tcPr>
            <w:tcW w:w="2160" w:type="dxa"/>
            <w:vAlign w:val="top"/>
          </w:tcPr>
          <w:p w14:paraId="7AAE2B1D">
            <w:pPr>
              <w:spacing w:after="20" w:line="240" w:lineRule="auto"/>
            </w:pPr>
            <w:r>
              <w:rPr>
                <w:rFonts w:ascii="Arial" w:hAnsi="Arial" w:eastAsia="Arial"/>
                <w:sz w:val="14"/>
              </w:rPr>
              <w:t>currency</w:t>
            </w:r>
          </w:p>
        </w:tc>
        <w:tc>
          <w:tcPr>
            <w:tcW w:w="1728" w:type="dxa"/>
            <w:vAlign w:val="top"/>
          </w:tcPr>
          <w:p w14:paraId="34928083">
            <w:pPr>
              <w:spacing w:after="20" w:line="240" w:lineRule="auto"/>
            </w:pPr>
            <w:r>
              <w:rPr>
                <w:rFonts w:ascii="Arial" w:hAnsi="Arial" w:eastAsia="Arial"/>
                <w:sz w:val="14"/>
              </w:rPr>
              <w:t>Assessment</w:t>
            </w:r>
          </w:p>
        </w:tc>
        <w:tc>
          <w:tcPr>
            <w:tcW w:w="5760" w:type="dxa"/>
            <w:vAlign w:val="top"/>
          </w:tcPr>
          <w:p w14:paraId="40F08476">
            <w:pPr>
              <w:spacing w:after="20" w:line="240" w:lineRule="auto"/>
            </w:pPr>
            <w:r>
              <w:rPr>
                <w:rFonts w:ascii="Arial" w:hAnsi="Arial" w:eastAsia="Arial"/>
                <w:sz w:val="14"/>
              </w:rPr>
              <w:t>Loại tiền</w:t>
            </w:r>
          </w:p>
        </w:tc>
      </w:tr>
      <w:tr w14:paraId="26C6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DBCD6AC">
            <w:pPr>
              <w:spacing w:after="20" w:line="240" w:lineRule="auto"/>
            </w:pPr>
            <w:r>
              <w:rPr>
                <w:rFonts w:ascii="Arial" w:hAnsi="Arial" w:eastAsia="Arial"/>
                <w:sz w:val="14"/>
              </w:rPr>
              <w:t>UP-258</w:t>
            </w:r>
          </w:p>
        </w:tc>
        <w:tc>
          <w:tcPr>
            <w:tcW w:w="2016" w:type="dxa"/>
            <w:vAlign w:val="top"/>
          </w:tcPr>
          <w:p w14:paraId="054B9CFF">
            <w:pPr>
              <w:spacing w:after="20" w:line="240" w:lineRule="auto"/>
            </w:pPr>
            <w:r>
              <w:rPr>
                <w:rFonts w:ascii="Arial" w:hAnsi="Arial" w:eastAsia="Arial"/>
                <w:sz w:val="14"/>
              </w:rPr>
              <w:t>Repair Estimate</w:t>
            </w:r>
          </w:p>
        </w:tc>
        <w:tc>
          <w:tcPr>
            <w:tcW w:w="2160" w:type="dxa"/>
            <w:vAlign w:val="top"/>
          </w:tcPr>
          <w:p w14:paraId="2E6CDB3C">
            <w:pPr>
              <w:spacing w:after="20" w:line="240" w:lineRule="auto"/>
            </w:pPr>
            <w:r>
              <w:rPr>
                <w:rFonts w:ascii="Arial" w:hAnsi="Arial" w:eastAsia="Arial"/>
                <w:sz w:val="14"/>
              </w:rPr>
              <w:t>estimateId</w:t>
            </w:r>
          </w:p>
        </w:tc>
        <w:tc>
          <w:tcPr>
            <w:tcW w:w="1728" w:type="dxa"/>
            <w:vAlign w:val="top"/>
          </w:tcPr>
          <w:p w14:paraId="312CFB3D">
            <w:pPr>
              <w:spacing w:after="20" w:line="240" w:lineRule="auto"/>
            </w:pPr>
            <w:r>
              <w:rPr>
                <w:rFonts w:ascii="Arial" w:hAnsi="Arial" w:eastAsia="Arial"/>
                <w:sz w:val="14"/>
              </w:rPr>
              <w:t>Assessment</w:t>
            </w:r>
          </w:p>
        </w:tc>
        <w:tc>
          <w:tcPr>
            <w:tcW w:w="5760" w:type="dxa"/>
            <w:vAlign w:val="top"/>
          </w:tcPr>
          <w:p w14:paraId="1F003706">
            <w:pPr>
              <w:spacing w:after="20" w:line="240" w:lineRule="auto"/>
            </w:pPr>
            <w:r>
              <w:rPr>
                <w:rFonts w:ascii="Arial" w:hAnsi="Arial" w:eastAsia="Arial"/>
                <w:sz w:val="14"/>
              </w:rPr>
              <w:t>Mã báo giá</w:t>
            </w:r>
          </w:p>
        </w:tc>
      </w:tr>
      <w:tr w14:paraId="609E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E2A8225">
            <w:pPr>
              <w:spacing w:after="20" w:line="240" w:lineRule="auto"/>
            </w:pPr>
            <w:r>
              <w:rPr>
                <w:rFonts w:ascii="Arial" w:hAnsi="Arial" w:eastAsia="Arial"/>
                <w:sz w:val="14"/>
              </w:rPr>
              <w:t>UP-259</w:t>
            </w:r>
          </w:p>
        </w:tc>
        <w:tc>
          <w:tcPr>
            <w:tcW w:w="2016" w:type="dxa"/>
            <w:vAlign w:val="top"/>
          </w:tcPr>
          <w:p w14:paraId="0EE0996B">
            <w:pPr>
              <w:spacing w:after="20" w:line="240" w:lineRule="auto"/>
            </w:pPr>
            <w:r>
              <w:rPr>
                <w:rFonts w:ascii="Arial" w:hAnsi="Arial" w:eastAsia="Arial"/>
                <w:sz w:val="14"/>
              </w:rPr>
              <w:t>Repair Estimate</w:t>
            </w:r>
          </w:p>
        </w:tc>
        <w:tc>
          <w:tcPr>
            <w:tcW w:w="2160" w:type="dxa"/>
            <w:vAlign w:val="top"/>
          </w:tcPr>
          <w:p w14:paraId="46CFBD48">
            <w:pPr>
              <w:spacing w:after="20" w:line="240" w:lineRule="auto"/>
            </w:pPr>
            <w:r>
              <w:rPr>
                <w:rFonts w:ascii="Arial" w:hAnsi="Arial" w:eastAsia="Arial"/>
                <w:sz w:val="14"/>
              </w:rPr>
              <w:t>laborCost</w:t>
            </w:r>
          </w:p>
        </w:tc>
        <w:tc>
          <w:tcPr>
            <w:tcW w:w="1728" w:type="dxa"/>
            <w:vAlign w:val="top"/>
          </w:tcPr>
          <w:p w14:paraId="64A87546">
            <w:pPr>
              <w:spacing w:after="20" w:line="240" w:lineRule="auto"/>
            </w:pPr>
            <w:r>
              <w:rPr>
                <w:rFonts w:ascii="Arial" w:hAnsi="Arial" w:eastAsia="Arial"/>
                <w:sz w:val="14"/>
              </w:rPr>
              <w:t>Assessment</w:t>
            </w:r>
          </w:p>
        </w:tc>
        <w:tc>
          <w:tcPr>
            <w:tcW w:w="5760" w:type="dxa"/>
            <w:vAlign w:val="top"/>
          </w:tcPr>
          <w:p w14:paraId="4888302D">
            <w:pPr>
              <w:spacing w:after="20" w:line="240" w:lineRule="auto"/>
            </w:pPr>
            <w:r>
              <w:rPr>
                <w:rFonts w:ascii="Arial" w:hAnsi="Arial" w:eastAsia="Arial"/>
                <w:sz w:val="14"/>
              </w:rPr>
              <w:t>Chi phí nhân công</w:t>
            </w:r>
          </w:p>
        </w:tc>
      </w:tr>
      <w:tr w14:paraId="7097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16FC502">
            <w:pPr>
              <w:spacing w:after="20" w:line="240" w:lineRule="auto"/>
            </w:pPr>
            <w:r>
              <w:rPr>
                <w:rFonts w:ascii="Arial" w:hAnsi="Arial" w:eastAsia="Arial"/>
                <w:sz w:val="14"/>
              </w:rPr>
              <w:t>UP-260</w:t>
            </w:r>
          </w:p>
        </w:tc>
        <w:tc>
          <w:tcPr>
            <w:tcW w:w="2016" w:type="dxa"/>
            <w:vAlign w:val="top"/>
          </w:tcPr>
          <w:p w14:paraId="7596781B">
            <w:pPr>
              <w:spacing w:after="20" w:line="240" w:lineRule="auto"/>
            </w:pPr>
            <w:r>
              <w:rPr>
                <w:rFonts w:ascii="Arial" w:hAnsi="Arial" w:eastAsia="Arial"/>
                <w:sz w:val="14"/>
              </w:rPr>
              <w:t>Repair Estimate</w:t>
            </w:r>
          </w:p>
        </w:tc>
        <w:tc>
          <w:tcPr>
            <w:tcW w:w="2160" w:type="dxa"/>
            <w:vAlign w:val="top"/>
          </w:tcPr>
          <w:p w14:paraId="1EA8223B">
            <w:pPr>
              <w:spacing w:after="20" w:line="240" w:lineRule="auto"/>
            </w:pPr>
            <w:r>
              <w:rPr>
                <w:rFonts w:ascii="Arial" w:hAnsi="Arial" w:eastAsia="Arial"/>
                <w:sz w:val="14"/>
              </w:rPr>
              <w:t>otherCost</w:t>
            </w:r>
          </w:p>
        </w:tc>
        <w:tc>
          <w:tcPr>
            <w:tcW w:w="1728" w:type="dxa"/>
            <w:vAlign w:val="top"/>
          </w:tcPr>
          <w:p w14:paraId="30C94C0B">
            <w:pPr>
              <w:spacing w:after="20" w:line="240" w:lineRule="auto"/>
            </w:pPr>
            <w:r>
              <w:rPr>
                <w:rFonts w:ascii="Arial" w:hAnsi="Arial" w:eastAsia="Arial"/>
                <w:sz w:val="14"/>
              </w:rPr>
              <w:t>Assessment</w:t>
            </w:r>
          </w:p>
        </w:tc>
        <w:tc>
          <w:tcPr>
            <w:tcW w:w="5760" w:type="dxa"/>
            <w:vAlign w:val="top"/>
          </w:tcPr>
          <w:p w14:paraId="5639357B">
            <w:pPr>
              <w:spacing w:after="20" w:line="240" w:lineRule="auto"/>
            </w:pPr>
            <w:r>
              <w:rPr>
                <w:rFonts w:ascii="Arial" w:hAnsi="Arial" w:eastAsia="Arial"/>
                <w:sz w:val="14"/>
              </w:rPr>
              <w:t>Chi phí khác</w:t>
            </w:r>
          </w:p>
        </w:tc>
      </w:tr>
      <w:tr w14:paraId="3142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vAlign w:val="top"/>
          </w:tcPr>
          <w:p w14:paraId="67ADE1C8">
            <w:pPr>
              <w:spacing w:after="20" w:line="240" w:lineRule="auto"/>
            </w:pPr>
            <w:r>
              <w:rPr>
                <w:rFonts w:ascii="Arial" w:hAnsi="Arial" w:eastAsia="Arial"/>
                <w:sz w:val="14"/>
              </w:rPr>
              <w:t>UP-261</w:t>
            </w:r>
          </w:p>
        </w:tc>
        <w:tc>
          <w:tcPr>
            <w:tcW w:w="2016" w:type="dxa"/>
            <w:vAlign w:val="top"/>
          </w:tcPr>
          <w:p w14:paraId="4E175DA7">
            <w:pPr>
              <w:spacing w:after="20" w:line="240" w:lineRule="auto"/>
            </w:pPr>
            <w:r>
              <w:rPr>
                <w:rFonts w:ascii="Arial" w:hAnsi="Arial" w:eastAsia="Arial"/>
                <w:sz w:val="14"/>
              </w:rPr>
              <w:t>Repair Estimate</w:t>
            </w:r>
          </w:p>
        </w:tc>
        <w:tc>
          <w:tcPr>
            <w:tcW w:w="2160" w:type="dxa"/>
            <w:vAlign w:val="top"/>
          </w:tcPr>
          <w:p w14:paraId="1BBEE218">
            <w:pPr>
              <w:spacing w:after="20" w:line="240" w:lineRule="auto"/>
            </w:pPr>
            <w:r>
              <w:rPr>
                <w:rFonts w:ascii="Arial" w:hAnsi="Arial" w:eastAsia="Arial"/>
                <w:sz w:val="14"/>
              </w:rPr>
              <w:t>paintCost</w:t>
            </w:r>
          </w:p>
        </w:tc>
        <w:tc>
          <w:tcPr>
            <w:tcW w:w="1728" w:type="dxa"/>
            <w:vAlign w:val="top"/>
          </w:tcPr>
          <w:p w14:paraId="460B6653">
            <w:pPr>
              <w:spacing w:after="20" w:line="240" w:lineRule="auto"/>
            </w:pPr>
            <w:r>
              <w:rPr>
                <w:rFonts w:ascii="Arial" w:hAnsi="Arial" w:eastAsia="Arial"/>
                <w:sz w:val="14"/>
              </w:rPr>
              <w:t>Assessment</w:t>
            </w:r>
          </w:p>
        </w:tc>
        <w:tc>
          <w:tcPr>
            <w:tcW w:w="5760" w:type="dxa"/>
            <w:vAlign w:val="top"/>
          </w:tcPr>
          <w:p w14:paraId="0E03D38C">
            <w:pPr>
              <w:spacing w:after="20" w:line="240" w:lineRule="auto"/>
            </w:pPr>
            <w:r>
              <w:rPr>
                <w:rFonts w:ascii="Arial" w:hAnsi="Arial" w:eastAsia="Arial"/>
                <w:sz w:val="14"/>
              </w:rPr>
              <w:t>Chi phí sơn</w:t>
            </w:r>
          </w:p>
        </w:tc>
      </w:tr>
      <w:tr w14:paraId="0343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E47AF06">
            <w:pPr>
              <w:spacing w:after="20" w:line="240" w:lineRule="auto"/>
            </w:pPr>
            <w:r>
              <w:rPr>
                <w:rFonts w:ascii="Arial" w:hAnsi="Arial" w:eastAsia="Arial"/>
                <w:sz w:val="14"/>
              </w:rPr>
              <w:t>UP-262</w:t>
            </w:r>
          </w:p>
        </w:tc>
        <w:tc>
          <w:tcPr>
            <w:tcW w:w="2016" w:type="dxa"/>
            <w:vAlign w:val="top"/>
          </w:tcPr>
          <w:p w14:paraId="1C1FE5F3">
            <w:pPr>
              <w:spacing w:after="20" w:line="240" w:lineRule="auto"/>
            </w:pPr>
            <w:r>
              <w:rPr>
                <w:rFonts w:ascii="Arial" w:hAnsi="Arial" w:eastAsia="Arial"/>
                <w:sz w:val="14"/>
              </w:rPr>
              <w:t>Repair Estimate</w:t>
            </w:r>
          </w:p>
        </w:tc>
        <w:tc>
          <w:tcPr>
            <w:tcW w:w="2160" w:type="dxa"/>
            <w:vAlign w:val="top"/>
          </w:tcPr>
          <w:p w14:paraId="69005D22">
            <w:pPr>
              <w:spacing w:after="20" w:line="240" w:lineRule="auto"/>
            </w:pPr>
            <w:r>
              <w:rPr>
                <w:rFonts w:ascii="Arial" w:hAnsi="Arial" w:eastAsia="Arial"/>
                <w:sz w:val="14"/>
              </w:rPr>
              <w:t>partCost</w:t>
            </w:r>
          </w:p>
        </w:tc>
        <w:tc>
          <w:tcPr>
            <w:tcW w:w="1728" w:type="dxa"/>
            <w:vAlign w:val="top"/>
          </w:tcPr>
          <w:p w14:paraId="7EDA672E">
            <w:pPr>
              <w:spacing w:after="20" w:line="240" w:lineRule="auto"/>
            </w:pPr>
            <w:r>
              <w:rPr>
                <w:rFonts w:ascii="Arial" w:hAnsi="Arial" w:eastAsia="Arial"/>
                <w:sz w:val="14"/>
              </w:rPr>
              <w:t>Assessment</w:t>
            </w:r>
          </w:p>
        </w:tc>
        <w:tc>
          <w:tcPr>
            <w:tcW w:w="5760" w:type="dxa"/>
            <w:vAlign w:val="top"/>
          </w:tcPr>
          <w:p w14:paraId="5291A36A">
            <w:pPr>
              <w:spacing w:after="20" w:line="240" w:lineRule="auto"/>
            </w:pPr>
            <w:r>
              <w:rPr>
                <w:rFonts w:ascii="Arial" w:hAnsi="Arial" w:eastAsia="Arial"/>
                <w:sz w:val="14"/>
              </w:rPr>
              <w:t>Chi phí phụ tùng</w:t>
            </w:r>
          </w:p>
        </w:tc>
      </w:tr>
      <w:tr w14:paraId="2C31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936D815">
            <w:pPr>
              <w:spacing w:after="20" w:line="240" w:lineRule="auto"/>
            </w:pPr>
            <w:r>
              <w:rPr>
                <w:rFonts w:ascii="Arial" w:hAnsi="Arial" w:eastAsia="Arial"/>
                <w:sz w:val="14"/>
              </w:rPr>
              <w:t>UP-263</w:t>
            </w:r>
          </w:p>
        </w:tc>
        <w:tc>
          <w:tcPr>
            <w:tcW w:w="2016" w:type="dxa"/>
            <w:vAlign w:val="top"/>
          </w:tcPr>
          <w:p w14:paraId="78A9D9CC">
            <w:pPr>
              <w:spacing w:after="20" w:line="240" w:lineRule="auto"/>
            </w:pPr>
            <w:r>
              <w:rPr>
                <w:rFonts w:ascii="Arial" w:hAnsi="Arial" w:eastAsia="Arial"/>
                <w:sz w:val="14"/>
              </w:rPr>
              <w:t>Repair Estimate</w:t>
            </w:r>
          </w:p>
        </w:tc>
        <w:tc>
          <w:tcPr>
            <w:tcW w:w="2160" w:type="dxa"/>
            <w:vAlign w:val="top"/>
          </w:tcPr>
          <w:p w14:paraId="4A488B19">
            <w:pPr>
              <w:spacing w:after="20" w:line="240" w:lineRule="auto"/>
            </w:pPr>
            <w:r>
              <w:rPr>
                <w:rFonts w:ascii="Arial" w:hAnsi="Arial" w:eastAsia="Arial"/>
                <w:sz w:val="14"/>
              </w:rPr>
              <w:t>subtotal</w:t>
            </w:r>
          </w:p>
        </w:tc>
        <w:tc>
          <w:tcPr>
            <w:tcW w:w="1728" w:type="dxa"/>
            <w:vAlign w:val="top"/>
          </w:tcPr>
          <w:p w14:paraId="773F24D1">
            <w:pPr>
              <w:spacing w:after="20" w:line="240" w:lineRule="auto"/>
            </w:pPr>
            <w:r>
              <w:rPr>
                <w:rFonts w:ascii="Arial" w:hAnsi="Arial" w:eastAsia="Arial"/>
                <w:sz w:val="14"/>
              </w:rPr>
              <w:t>Assessment</w:t>
            </w:r>
          </w:p>
        </w:tc>
        <w:tc>
          <w:tcPr>
            <w:tcW w:w="5760" w:type="dxa"/>
            <w:vAlign w:val="top"/>
          </w:tcPr>
          <w:p w14:paraId="46F49314">
            <w:pPr>
              <w:spacing w:after="20" w:line="240" w:lineRule="auto"/>
            </w:pPr>
            <w:r>
              <w:rPr>
                <w:rFonts w:ascii="Arial" w:hAnsi="Arial" w:eastAsia="Arial"/>
                <w:sz w:val="14"/>
              </w:rPr>
              <w:t>Tổng trước điều chỉnh</w:t>
            </w:r>
          </w:p>
        </w:tc>
      </w:tr>
      <w:tr w14:paraId="5B3F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1663630">
            <w:pPr>
              <w:spacing w:after="20" w:line="240" w:lineRule="auto"/>
            </w:pPr>
            <w:r>
              <w:rPr>
                <w:rFonts w:ascii="Arial" w:hAnsi="Arial" w:eastAsia="Arial"/>
                <w:sz w:val="14"/>
              </w:rPr>
              <w:t>UP-264</w:t>
            </w:r>
          </w:p>
        </w:tc>
        <w:tc>
          <w:tcPr>
            <w:tcW w:w="2016" w:type="dxa"/>
            <w:vAlign w:val="top"/>
          </w:tcPr>
          <w:p w14:paraId="76068377">
            <w:pPr>
              <w:spacing w:after="20" w:line="240" w:lineRule="auto"/>
            </w:pPr>
            <w:r>
              <w:rPr>
                <w:rFonts w:ascii="Arial" w:hAnsi="Arial" w:eastAsia="Arial"/>
                <w:sz w:val="14"/>
              </w:rPr>
              <w:t>Repair Estimate</w:t>
            </w:r>
          </w:p>
        </w:tc>
        <w:tc>
          <w:tcPr>
            <w:tcW w:w="2160" w:type="dxa"/>
            <w:vAlign w:val="top"/>
          </w:tcPr>
          <w:p w14:paraId="32781C3A">
            <w:pPr>
              <w:spacing w:after="20" w:line="240" w:lineRule="auto"/>
            </w:pPr>
            <w:r>
              <w:rPr>
                <w:rFonts w:ascii="Arial" w:hAnsi="Arial" w:eastAsia="Arial"/>
                <w:sz w:val="14"/>
              </w:rPr>
              <w:t>totalAmount</w:t>
            </w:r>
          </w:p>
        </w:tc>
        <w:tc>
          <w:tcPr>
            <w:tcW w:w="1728" w:type="dxa"/>
            <w:vAlign w:val="top"/>
          </w:tcPr>
          <w:p w14:paraId="6D26DAC4">
            <w:pPr>
              <w:spacing w:after="20" w:line="240" w:lineRule="auto"/>
            </w:pPr>
            <w:r>
              <w:rPr>
                <w:rFonts w:ascii="Arial" w:hAnsi="Arial" w:eastAsia="Arial"/>
                <w:sz w:val="14"/>
              </w:rPr>
              <w:t>Assessment</w:t>
            </w:r>
          </w:p>
        </w:tc>
        <w:tc>
          <w:tcPr>
            <w:tcW w:w="5760" w:type="dxa"/>
            <w:vAlign w:val="top"/>
          </w:tcPr>
          <w:p w14:paraId="4C2A4580">
            <w:pPr>
              <w:spacing w:after="20" w:line="240" w:lineRule="auto"/>
            </w:pPr>
            <w:r>
              <w:rPr>
                <w:rFonts w:ascii="Arial" w:hAnsi="Arial" w:eastAsia="Arial"/>
                <w:sz w:val="14"/>
              </w:rPr>
              <w:t>Tổng chi phí</w:t>
            </w:r>
          </w:p>
        </w:tc>
      </w:tr>
      <w:tr w14:paraId="3CAA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4CC482A">
            <w:pPr>
              <w:spacing w:after="20" w:line="240" w:lineRule="auto"/>
            </w:pPr>
            <w:r>
              <w:rPr>
                <w:rFonts w:ascii="Arial" w:hAnsi="Arial" w:eastAsia="Arial"/>
                <w:sz w:val="14"/>
              </w:rPr>
              <w:t>UP-265</w:t>
            </w:r>
          </w:p>
        </w:tc>
        <w:tc>
          <w:tcPr>
            <w:tcW w:w="2016" w:type="dxa"/>
            <w:vAlign w:val="top"/>
          </w:tcPr>
          <w:p w14:paraId="42836FCA">
            <w:pPr>
              <w:spacing w:after="20" w:line="240" w:lineRule="auto"/>
            </w:pPr>
            <w:r>
              <w:rPr>
                <w:rFonts w:ascii="Arial" w:hAnsi="Arial" w:eastAsia="Arial"/>
                <w:sz w:val="14"/>
              </w:rPr>
              <w:t>Repair Estimate</w:t>
            </w:r>
          </w:p>
        </w:tc>
        <w:tc>
          <w:tcPr>
            <w:tcW w:w="2160" w:type="dxa"/>
            <w:vAlign w:val="top"/>
          </w:tcPr>
          <w:p w14:paraId="4B1F15EE">
            <w:pPr>
              <w:spacing w:after="20" w:line="240" w:lineRule="auto"/>
            </w:pPr>
            <w:r>
              <w:rPr>
                <w:rFonts w:ascii="Arial" w:hAnsi="Arial" w:eastAsia="Arial"/>
                <w:sz w:val="14"/>
              </w:rPr>
              <w:t>vendorId</w:t>
            </w:r>
          </w:p>
        </w:tc>
        <w:tc>
          <w:tcPr>
            <w:tcW w:w="1728" w:type="dxa"/>
            <w:vAlign w:val="top"/>
          </w:tcPr>
          <w:p w14:paraId="15A8301B">
            <w:pPr>
              <w:spacing w:after="20" w:line="240" w:lineRule="auto"/>
            </w:pPr>
            <w:r>
              <w:rPr>
                <w:rFonts w:ascii="Arial" w:hAnsi="Arial" w:eastAsia="Arial"/>
                <w:sz w:val="14"/>
              </w:rPr>
              <w:t>Assessment</w:t>
            </w:r>
          </w:p>
        </w:tc>
        <w:tc>
          <w:tcPr>
            <w:tcW w:w="5760" w:type="dxa"/>
            <w:vAlign w:val="top"/>
          </w:tcPr>
          <w:p w14:paraId="19A9BB29">
            <w:pPr>
              <w:spacing w:after="20" w:line="240" w:lineRule="auto"/>
            </w:pPr>
            <w:r>
              <w:rPr>
                <w:rFonts w:ascii="Arial" w:hAnsi="Arial" w:eastAsia="Arial"/>
                <w:sz w:val="14"/>
              </w:rPr>
              <w:t>Garage/Nhà cung cấp</w:t>
            </w:r>
          </w:p>
        </w:tc>
      </w:tr>
      <w:tr w14:paraId="76E4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ED638F3">
            <w:pPr>
              <w:spacing w:after="20" w:line="240" w:lineRule="auto"/>
            </w:pPr>
            <w:r>
              <w:rPr>
                <w:rFonts w:ascii="Arial" w:hAnsi="Arial" w:eastAsia="Arial"/>
                <w:sz w:val="14"/>
              </w:rPr>
              <w:t>UP-266</w:t>
            </w:r>
          </w:p>
        </w:tc>
        <w:tc>
          <w:tcPr>
            <w:tcW w:w="2016" w:type="dxa"/>
            <w:vAlign w:val="top"/>
          </w:tcPr>
          <w:p w14:paraId="3F928799">
            <w:pPr>
              <w:spacing w:after="20" w:line="240" w:lineRule="auto"/>
            </w:pPr>
            <w:r>
              <w:rPr>
                <w:rFonts w:ascii="Arial" w:hAnsi="Arial" w:eastAsia="Arial"/>
                <w:sz w:val="14"/>
              </w:rPr>
              <w:t>Reserve</w:t>
            </w:r>
          </w:p>
        </w:tc>
        <w:tc>
          <w:tcPr>
            <w:tcW w:w="2160" w:type="dxa"/>
            <w:vAlign w:val="top"/>
          </w:tcPr>
          <w:p w14:paraId="35422C94">
            <w:pPr>
              <w:spacing w:after="20" w:line="240" w:lineRule="auto"/>
            </w:pPr>
            <w:r>
              <w:rPr>
                <w:rFonts w:ascii="Arial" w:hAnsi="Arial" w:eastAsia="Arial"/>
                <w:sz w:val="14"/>
              </w:rPr>
              <w:t>claimId</w:t>
            </w:r>
          </w:p>
        </w:tc>
        <w:tc>
          <w:tcPr>
            <w:tcW w:w="1728" w:type="dxa"/>
            <w:vAlign w:val="top"/>
          </w:tcPr>
          <w:p w14:paraId="13C696E6">
            <w:pPr>
              <w:spacing w:after="20" w:line="240" w:lineRule="auto"/>
            </w:pPr>
            <w:r>
              <w:rPr>
                <w:rFonts w:ascii="Arial" w:hAnsi="Arial" w:eastAsia="Arial"/>
                <w:sz w:val="14"/>
              </w:rPr>
              <w:t>Reserve</w:t>
            </w:r>
          </w:p>
        </w:tc>
        <w:tc>
          <w:tcPr>
            <w:tcW w:w="5760" w:type="dxa"/>
            <w:vAlign w:val="top"/>
          </w:tcPr>
          <w:p w14:paraId="66A85A78">
            <w:pPr>
              <w:spacing w:after="20" w:line="240" w:lineRule="auto"/>
            </w:pPr>
            <w:r>
              <w:rPr>
                <w:rFonts w:ascii="Arial" w:hAnsi="Arial" w:eastAsia="Arial"/>
                <w:sz w:val="14"/>
              </w:rPr>
              <w:t>Hồ sơ bồi thường</w:t>
            </w:r>
          </w:p>
        </w:tc>
      </w:tr>
      <w:tr w14:paraId="3C4F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1026190">
            <w:pPr>
              <w:spacing w:after="20" w:line="240" w:lineRule="auto"/>
            </w:pPr>
            <w:r>
              <w:rPr>
                <w:rFonts w:ascii="Arial" w:hAnsi="Arial" w:eastAsia="Arial"/>
                <w:sz w:val="14"/>
              </w:rPr>
              <w:t>UP-267</w:t>
            </w:r>
          </w:p>
        </w:tc>
        <w:tc>
          <w:tcPr>
            <w:tcW w:w="2016" w:type="dxa"/>
            <w:vAlign w:val="top"/>
          </w:tcPr>
          <w:p w14:paraId="7AFE3DA4">
            <w:pPr>
              <w:spacing w:after="20" w:line="240" w:lineRule="auto"/>
            </w:pPr>
            <w:r>
              <w:rPr>
                <w:rFonts w:ascii="Arial" w:hAnsi="Arial" w:eastAsia="Arial"/>
                <w:sz w:val="14"/>
              </w:rPr>
              <w:t>Reserve</w:t>
            </w:r>
          </w:p>
        </w:tc>
        <w:tc>
          <w:tcPr>
            <w:tcW w:w="2160" w:type="dxa"/>
            <w:vAlign w:val="top"/>
          </w:tcPr>
          <w:p w14:paraId="68A00DE2">
            <w:pPr>
              <w:spacing w:after="20" w:line="240" w:lineRule="auto"/>
            </w:pPr>
            <w:r>
              <w:rPr>
                <w:rFonts w:ascii="Arial" w:hAnsi="Arial" w:eastAsia="Arial"/>
                <w:sz w:val="14"/>
              </w:rPr>
              <w:t>createdDate</w:t>
            </w:r>
          </w:p>
        </w:tc>
        <w:tc>
          <w:tcPr>
            <w:tcW w:w="1728" w:type="dxa"/>
            <w:vAlign w:val="top"/>
          </w:tcPr>
          <w:p w14:paraId="0A4FA4F9">
            <w:pPr>
              <w:spacing w:after="20" w:line="240" w:lineRule="auto"/>
            </w:pPr>
            <w:r>
              <w:rPr>
                <w:rFonts w:ascii="Arial" w:hAnsi="Arial" w:eastAsia="Arial"/>
                <w:sz w:val="14"/>
              </w:rPr>
              <w:t>Reserve</w:t>
            </w:r>
          </w:p>
        </w:tc>
        <w:tc>
          <w:tcPr>
            <w:tcW w:w="5760" w:type="dxa"/>
            <w:vAlign w:val="top"/>
          </w:tcPr>
          <w:p w14:paraId="0F46FDB7">
            <w:pPr>
              <w:spacing w:after="20" w:line="240" w:lineRule="auto"/>
            </w:pPr>
            <w:r>
              <w:rPr>
                <w:rFonts w:ascii="Arial" w:hAnsi="Arial" w:eastAsia="Arial"/>
                <w:sz w:val="14"/>
              </w:rPr>
              <w:t>Ngày tạo</w:t>
            </w:r>
          </w:p>
        </w:tc>
      </w:tr>
      <w:tr w14:paraId="2717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C331826">
            <w:pPr>
              <w:spacing w:after="20" w:line="240" w:lineRule="auto"/>
            </w:pPr>
            <w:r>
              <w:rPr>
                <w:rFonts w:ascii="Arial" w:hAnsi="Arial" w:eastAsia="Arial"/>
                <w:sz w:val="14"/>
              </w:rPr>
              <w:t>UP-268</w:t>
            </w:r>
          </w:p>
        </w:tc>
        <w:tc>
          <w:tcPr>
            <w:tcW w:w="2016" w:type="dxa"/>
            <w:vAlign w:val="top"/>
          </w:tcPr>
          <w:p w14:paraId="62450E5B">
            <w:pPr>
              <w:spacing w:after="20" w:line="240" w:lineRule="auto"/>
            </w:pPr>
            <w:r>
              <w:rPr>
                <w:rFonts w:ascii="Arial" w:hAnsi="Arial" w:eastAsia="Arial"/>
                <w:sz w:val="14"/>
              </w:rPr>
              <w:t>Reserve</w:t>
            </w:r>
          </w:p>
        </w:tc>
        <w:tc>
          <w:tcPr>
            <w:tcW w:w="2160" w:type="dxa"/>
            <w:vAlign w:val="top"/>
          </w:tcPr>
          <w:p w14:paraId="60F9FC22">
            <w:pPr>
              <w:spacing w:after="20" w:line="240" w:lineRule="auto"/>
            </w:pPr>
            <w:r>
              <w:rPr>
                <w:rFonts w:ascii="Arial" w:hAnsi="Arial" w:eastAsia="Arial"/>
                <w:sz w:val="14"/>
              </w:rPr>
              <w:t>currency</w:t>
            </w:r>
          </w:p>
        </w:tc>
        <w:tc>
          <w:tcPr>
            <w:tcW w:w="1728" w:type="dxa"/>
            <w:vAlign w:val="top"/>
          </w:tcPr>
          <w:p w14:paraId="44AAB536">
            <w:pPr>
              <w:spacing w:after="20" w:line="240" w:lineRule="auto"/>
            </w:pPr>
            <w:r>
              <w:rPr>
                <w:rFonts w:ascii="Arial" w:hAnsi="Arial" w:eastAsia="Arial"/>
                <w:sz w:val="14"/>
              </w:rPr>
              <w:t>Reserve</w:t>
            </w:r>
          </w:p>
        </w:tc>
        <w:tc>
          <w:tcPr>
            <w:tcW w:w="5760" w:type="dxa"/>
            <w:vAlign w:val="top"/>
          </w:tcPr>
          <w:p w14:paraId="5B8516A9">
            <w:pPr>
              <w:spacing w:after="20" w:line="240" w:lineRule="auto"/>
            </w:pPr>
            <w:r>
              <w:rPr>
                <w:rFonts w:ascii="Arial" w:hAnsi="Arial" w:eastAsia="Arial"/>
                <w:sz w:val="14"/>
              </w:rPr>
              <w:t>Tiền tệ</w:t>
            </w:r>
          </w:p>
        </w:tc>
      </w:tr>
      <w:tr w14:paraId="0066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E40EE80">
            <w:pPr>
              <w:spacing w:after="20" w:line="240" w:lineRule="auto"/>
            </w:pPr>
            <w:r>
              <w:rPr>
                <w:rFonts w:ascii="Arial" w:hAnsi="Arial" w:eastAsia="Arial"/>
                <w:sz w:val="14"/>
              </w:rPr>
              <w:t>UP-269</w:t>
            </w:r>
          </w:p>
        </w:tc>
        <w:tc>
          <w:tcPr>
            <w:tcW w:w="2016" w:type="dxa"/>
            <w:vAlign w:val="top"/>
          </w:tcPr>
          <w:p w14:paraId="251BD08C">
            <w:pPr>
              <w:spacing w:after="20" w:line="240" w:lineRule="auto"/>
            </w:pPr>
            <w:r>
              <w:rPr>
                <w:rFonts w:ascii="Arial" w:hAnsi="Arial" w:eastAsia="Arial"/>
                <w:sz w:val="14"/>
              </w:rPr>
              <w:t>Reserve</w:t>
            </w:r>
          </w:p>
        </w:tc>
        <w:tc>
          <w:tcPr>
            <w:tcW w:w="2160" w:type="dxa"/>
            <w:vAlign w:val="top"/>
          </w:tcPr>
          <w:p w14:paraId="01CDD1D7">
            <w:pPr>
              <w:spacing w:after="20" w:line="240" w:lineRule="auto"/>
            </w:pPr>
            <w:r>
              <w:rPr>
                <w:rFonts w:ascii="Arial" w:hAnsi="Arial" w:eastAsia="Arial"/>
                <w:sz w:val="14"/>
              </w:rPr>
              <w:t>estimatedAmount</w:t>
            </w:r>
          </w:p>
        </w:tc>
        <w:tc>
          <w:tcPr>
            <w:tcW w:w="1728" w:type="dxa"/>
            <w:vAlign w:val="top"/>
          </w:tcPr>
          <w:p w14:paraId="493FEEFB">
            <w:pPr>
              <w:spacing w:after="20" w:line="240" w:lineRule="auto"/>
            </w:pPr>
            <w:r>
              <w:rPr>
                <w:rFonts w:ascii="Arial" w:hAnsi="Arial" w:eastAsia="Arial"/>
                <w:sz w:val="14"/>
              </w:rPr>
              <w:t>Reserve</w:t>
            </w:r>
          </w:p>
        </w:tc>
        <w:tc>
          <w:tcPr>
            <w:tcW w:w="5760" w:type="dxa"/>
            <w:vAlign w:val="top"/>
          </w:tcPr>
          <w:p w14:paraId="120E691F">
            <w:pPr>
              <w:spacing w:after="20" w:line="240" w:lineRule="auto"/>
            </w:pPr>
            <w:r>
              <w:rPr>
                <w:rFonts w:ascii="Arial" w:hAnsi="Arial" w:eastAsia="Arial"/>
                <w:sz w:val="14"/>
              </w:rPr>
              <w:t>Số tiền dự phòng hiện tại</w:t>
            </w:r>
          </w:p>
        </w:tc>
      </w:tr>
      <w:tr w14:paraId="225E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88D2C20">
            <w:pPr>
              <w:spacing w:after="20" w:line="240" w:lineRule="auto"/>
            </w:pPr>
            <w:r>
              <w:rPr>
                <w:rFonts w:ascii="Arial" w:hAnsi="Arial" w:eastAsia="Arial"/>
                <w:sz w:val="14"/>
              </w:rPr>
              <w:t>UP-270</w:t>
            </w:r>
          </w:p>
        </w:tc>
        <w:tc>
          <w:tcPr>
            <w:tcW w:w="2016" w:type="dxa"/>
            <w:vAlign w:val="top"/>
          </w:tcPr>
          <w:p w14:paraId="1FF9A638">
            <w:pPr>
              <w:spacing w:after="20" w:line="240" w:lineRule="auto"/>
            </w:pPr>
            <w:r>
              <w:rPr>
                <w:rFonts w:ascii="Arial" w:hAnsi="Arial" w:eastAsia="Arial"/>
                <w:sz w:val="14"/>
              </w:rPr>
              <w:t>Reserve</w:t>
            </w:r>
          </w:p>
        </w:tc>
        <w:tc>
          <w:tcPr>
            <w:tcW w:w="2160" w:type="dxa"/>
            <w:vAlign w:val="top"/>
          </w:tcPr>
          <w:p w14:paraId="3869B10F">
            <w:pPr>
              <w:spacing w:after="20" w:line="240" w:lineRule="auto"/>
            </w:pPr>
            <w:r>
              <w:rPr>
                <w:rFonts w:ascii="Arial" w:hAnsi="Arial" w:eastAsia="Arial"/>
                <w:sz w:val="14"/>
              </w:rPr>
              <w:t>reserveId</w:t>
            </w:r>
          </w:p>
        </w:tc>
        <w:tc>
          <w:tcPr>
            <w:tcW w:w="1728" w:type="dxa"/>
            <w:vAlign w:val="top"/>
          </w:tcPr>
          <w:p w14:paraId="4E8645BA">
            <w:pPr>
              <w:spacing w:after="20" w:line="240" w:lineRule="auto"/>
            </w:pPr>
            <w:r>
              <w:rPr>
                <w:rFonts w:ascii="Arial" w:hAnsi="Arial" w:eastAsia="Arial"/>
                <w:sz w:val="14"/>
              </w:rPr>
              <w:t>Reserve</w:t>
            </w:r>
          </w:p>
        </w:tc>
        <w:tc>
          <w:tcPr>
            <w:tcW w:w="5760" w:type="dxa"/>
            <w:vAlign w:val="top"/>
          </w:tcPr>
          <w:p w14:paraId="004413E7">
            <w:pPr>
              <w:spacing w:after="20" w:line="240" w:lineRule="auto"/>
            </w:pPr>
            <w:r>
              <w:rPr>
                <w:rFonts w:ascii="Arial" w:hAnsi="Arial" w:eastAsia="Arial"/>
                <w:sz w:val="14"/>
              </w:rPr>
              <w:t>Mã dự phòng</w:t>
            </w:r>
          </w:p>
        </w:tc>
      </w:tr>
      <w:tr w14:paraId="6077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9CC8926">
            <w:pPr>
              <w:spacing w:after="20" w:line="240" w:lineRule="auto"/>
            </w:pPr>
            <w:r>
              <w:rPr>
                <w:rFonts w:ascii="Arial" w:hAnsi="Arial" w:eastAsia="Arial"/>
                <w:sz w:val="14"/>
              </w:rPr>
              <w:t>UP-271</w:t>
            </w:r>
          </w:p>
        </w:tc>
        <w:tc>
          <w:tcPr>
            <w:tcW w:w="2016" w:type="dxa"/>
            <w:vAlign w:val="top"/>
          </w:tcPr>
          <w:p w14:paraId="58C806FB">
            <w:pPr>
              <w:spacing w:after="20" w:line="240" w:lineRule="auto"/>
            </w:pPr>
            <w:r>
              <w:rPr>
                <w:rFonts w:ascii="Arial" w:hAnsi="Arial" w:eastAsia="Arial"/>
                <w:sz w:val="14"/>
              </w:rPr>
              <w:t>Reserve</w:t>
            </w:r>
          </w:p>
        </w:tc>
        <w:tc>
          <w:tcPr>
            <w:tcW w:w="2160" w:type="dxa"/>
            <w:vAlign w:val="top"/>
          </w:tcPr>
          <w:p w14:paraId="2CEC94F9">
            <w:pPr>
              <w:spacing w:after="20" w:line="240" w:lineRule="auto"/>
            </w:pPr>
            <w:r>
              <w:rPr>
                <w:rFonts w:ascii="Arial" w:hAnsi="Arial" w:eastAsia="Arial"/>
                <w:sz w:val="14"/>
              </w:rPr>
              <w:t>reserveType</w:t>
            </w:r>
          </w:p>
        </w:tc>
        <w:tc>
          <w:tcPr>
            <w:tcW w:w="1728" w:type="dxa"/>
            <w:vAlign w:val="top"/>
          </w:tcPr>
          <w:p w14:paraId="59F4E0DB">
            <w:pPr>
              <w:spacing w:after="20" w:line="240" w:lineRule="auto"/>
            </w:pPr>
            <w:r>
              <w:rPr>
                <w:rFonts w:ascii="Arial" w:hAnsi="Arial" w:eastAsia="Arial"/>
                <w:sz w:val="14"/>
              </w:rPr>
              <w:t>Reserve</w:t>
            </w:r>
          </w:p>
        </w:tc>
        <w:tc>
          <w:tcPr>
            <w:tcW w:w="5760" w:type="dxa"/>
            <w:vAlign w:val="top"/>
          </w:tcPr>
          <w:p w14:paraId="107B7C9C">
            <w:pPr>
              <w:spacing w:after="20" w:line="240" w:lineRule="auto"/>
            </w:pPr>
            <w:r>
              <w:rPr>
                <w:rFonts w:ascii="Arial" w:hAnsi="Arial" w:eastAsia="Arial"/>
                <w:sz w:val="14"/>
              </w:rPr>
              <w:t>Loại dự phòng</w:t>
            </w:r>
          </w:p>
        </w:tc>
      </w:tr>
      <w:tr w14:paraId="2E43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FB90A76">
            <w:pPr>
              <w:spacing w:after="20" w:line="240" w:lineRule="auto"/>
            </w:pPr>
            <w:r>
              <w:rPr>
                <w:rFonts w:ascii="Arial" w:hAnsi="Arial" w:eastAsia="Arial"/>
                <w:sz w:val="14"/>
              </w:rPr>
              <w:t>UP-272</w:t>
            </w:r>
          </w:p>
        </w:tc>
        <w:tc>
          <w:tcPr>
            <w:tcW w:w="2016" w:type="dxa"/>
            <w:vAlign w:val="top"/>
          </w:tcPr>
          <w:p w14:paraId="4E91EFE6">
            <w:pPr>
              <w:spacing w:after="20" w:line="240" w:lineRule="auto"/>
            </w:pPr>
            <w:r>
              <w:rPr>
                <w:rFonts w:ascii="Arial" w:hAnsi="Arial" w:eastAsia="Arial"/>
                <w:sz w:val="14"/>
              </w:rPr>
              <w:t>Reserve</w:t>
            </w:r>
          </w:p>
        </w:tc>
        <w:tc>
          <w:tcPr>
            <w:tcW w:w="2160" w:type="dxa"/>
            <w:vAlign w:val="top"/>
          </w:tcPr>
          <w:p w14:paraId="6AF692CE">
            <w:pPr>
              <w:spacing w:after="20" w:line="240" w:lineRule="auto"/>
            </w:pPr>
            <w:r>
              <w:rPr>
                <w:rFonts w:ascii="Arial" w:hAnsi="Arial" w:eastAsia="Arial"/>
                <w:sz w:val="14"/>
              </w:rPr>
              <w:t>status</w:t>
            </w:r>
          </w:p>
        </w:tc>
        <w:tc>
          <w:tcPr>
            <w:tcW w:w="1728" w:type="dxa"/>
            <w:vAlign w:val="top"/>
          </w:tcPr>
          <w:p w14:paraId="0734A0D9">
            <w:pPr>
              <w:spacing w:after="20" w:line="240" w:lineRule="auto"/>
            </w:pPr>
            <w:r>
              <w:rPr>
                <w:rFonts w:ascii="Arial" w:hAnsi="Arial" w:eastAsia="Arial"/>
                <w:sz w:val="14"/>
              </w:rPr>
              <w:t>Reserve</w:t>
            </w:r>
          </w:p>
        </w:tc>
        <w:tc>
          <w:tcPr>
            <w:tcW w:w="5760" w:type="dxa"/>
            <w:vAlign w:val="top"/>
          </w:tcPr>
          <w:p w14:paraId="0F58BC35">
            <w:pPr>
              <w:spacing w:after="20" w:line="240" w:lineRule="auto"/>
            </w:pPr>
            <w:r>
              <w:rPr>
                <w:rFonts w:ascii="Arial" w:hAnsi="Arial" w:eastAsia="Arial"/>
                <w:sz w:val="14"/>
              </w:rPr>
              <w:t>Trạng thái</w:t>
            </w:r>
          </w:p>
        </w:tc>
      </w:tr>
      <w:tr w14:paraId="2EAD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6D975B4">
            <w:pPr>
              <w:spacing w:after="20" w:line="240" w:lineRule="auto"/>
            </w:pPr>
            <w:r>
              <w:rPr>
                <w:rFonts w:ascii="Arial" w:hAnsi="Arial" w:eastAsia="Arial"/>
                <w:sz w:val="14"/>
              </w:rPr>
              <w:t>UP-273</w:t>
            </w:r>
          </w:p>
        </w:tc>
        <w:tc>
          <w:tcPr>
            <w:tcW w:w="2016" w:type="dxa"/>
            <w:vAlign w:val="top"/>
          </w:tcPr>
          <w:p w14:paraId="62B50210">
            <w:pPr>
              <w:spacing w:after="20" w:line="240" w:lineRule="auto"/>
            </w:pPr>
            <w:r>
              <w:rPr>
                <w:rFonts w:ascii="Arial" w:hAnsi="Arial" w:eastAsia="Arial"/>
                <w:sz w:val="14"/>
              </w:rPr>
              <w:t>Reserve Adjustment</w:t>
            </w:r>
          </w:p>
        </w:tc>
        <w:tc>
          <w:tcPr>
            <w:tcW w:w="2160" w:type="dxa"/>
            <w:vAlign w:val="top"/>
          </w:tcPr>
          <w:p w14:paraId="304EBC62">
            <w:pPr>
              <w:spacing w:after="20" w:line="240" w:lineRule="auto"/>
            </w:pPr>
            <w:r>
              <w:rPr>
                <w:rFonts w:ascii="Arial" w:hAnsi="Arial" w:eastAsia="Arial"/>
                <w:sz w:val="14"/>
              </w:rPr>
              <w:t>adjustedAmount</w:t>
            </w:r>
          </w:p>
        </w:tc>
        <w:tc>
          <w:tcPr>
            <w:tcW w:w="1728" w:type="dxa"/>
            <w:vAlign w:val="top"/>
          </w:tcPr>
          <w:p w14:paraId="085DB47A">
            <w:pPr>
              <w:spacing w:after="20" w:line="240" w:lineRule="auto"/>
            </w:pPr>
            <w:r>
              <w:rPr>
                <w:rFonts w:ascii="Arial" w:hAnsi="Arial" w:eastAsia="Arial"/>
                <w:sz w:val="14"/>
              </w:rPr>
              <w:t>Reserve</w:t>
            </w:r>
          </w:p>
        </w:tc>
        <w:tc>
          <w:tcPr>
            <w:tcW w:w="5760" w:type="dxa"/>
            <w:vAlign w:val="top"/>
          </w:tcPr>
          <w:p w14:paraId="30C2046A">
            <w:pPr>
              <w:spacing w:after="20" w:line="240" w:lineRule="auto"/>
            </w:pPr>
            <w:r>
              <w:rPr>
                <w:rFonts w:ascii="Arial" w:hAnsi="Arial" w:eastAsia="Arial"/>
                <w:sz w:val="14"/>
              </w:rPr>
              <w:t>Giá trị sau điều chỉnh</w:t>
            </w:r>
          </w:p>
        </w:tc>
      </w:tr>
      <w:tr w14:paraId="2E66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FD3EDAF">
            <w:pPr>
              <w:spacing w:after="20" w:line="240" w:lineRule="auto"/>
            </w:pPr>
            <w:r>
              <w:rPr>
                <w:rFonts w:ascii="Arial" w:hAnsi="Arial" w:eastAsia="Arial"/>
                <w:sz w:val="14"/>
              </w:rPr>
              <w:t>UP-274</w:t>
            </w:r>
          </w:p>
        </w:tc>
        <w:tc>
          <w:tcPr>
            <w:tcW w:w="2016" w:type="dxa"/>
            <w:vAlign w:val="top"/>
          </w:tcPr>
          <w:p w14:paraId="44ACC84E">
            <w:pPr>
              <w:spacing w:after="20" w:line="240" w:lineRule="auto"/>
            </w:pPr>
            <w:r>
              <w:rPr>
                <w:rFonts w:ascii="Arial" w:hAnsi="Arial" w:eastAsia="Arial"/>
                <w:sz w:val="14"/>
              </w:rPr>
              <w:t>Reserve Adjustment</w:t>
            </w:r>
          </w:p>
        </w:tc>
        <w:tc>
          <w:tcPr>
            <w:tcW w:w="2160" w:type="dxa"/>
            <w:vAlign w:val="top"/>
          </w:tcPr>
          <w:p w14:paraId="7833271C">
            <w:pPr>
              <w:spacing w:after="20" w:line="240" w:lineRule="auto"/>
            </w:pPr>
            <w:r>
              <w:rPr>
                <w:rFonts w:ascii="Arial" w:hAnsi="Arial" w:eastAsia="Arial"/>
                <w:sz w:val="14"/>
              </w:rPr>
              <w:t>adjustedBy</w:t>
            </w:r>
          </w:p>
        </w:tc>
        <w:tc>
          <w:tcPr>
            <w:tcW w:w="1728" w:type="dxa"/>
            <w:vAlign w:val="top"/>
          </w:tcPr>
          <w:p w14:paraId="609718D1">
            <w:pPr>
              <w:spacing w:after="20" w:line="240" w:lineRule="auto"/>
            </w:pPr>
            <w:r>
              <w:rPr>
                <w:rFonts w:ascii="Arial" w:hAnsi="Arial" w:eastAsia="Arial"/>
                <w:sz w:val="14"/>
              </w:rPr>
              <w:t>Reserve</w:t>
            </w:r>
          </w:p>
        </w:tc>
        <w:tc>
          <w:tcPr>
            <w:tcW w:w="5760" w:type="dxa"/>
            <w:vAlign w:val="top"/>
          </w:tcPr>
          <w:p w14:paraId="4FAFBA30">
            <w:pPr>
              <w:spacing w:after="20" w:line="240" w:lineRule="auto"/>
            </w:pPr>
            <w:r>
              <w:rPr>
                <w:rFonts w:ascii="Arial" w:hAnsi="Arial" w:eastAsia="Arial"/>
                <w:sz w:val="14"/>
              </w:rPr>
              <w:t>Người điều chỉnh</w:t>
            </w:r>
          </w:p>
        </w:tc>
      </w:tr>
      <w:tr w14:paraId="16B7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D480C27">
            <w:pPr>
              <w:spacing w:after="20" w:line="240" w:lineRule="auto"/>
            </w:pPr>
            <w:r>
              <w:rPr>
                <w:rFonts w:ascii="Arial" w:hAnsi="Arial" w:eastAsia="Arial"/>
                <w:sz w:val="14"/>
              </w:rPr>
              <w:t>UP-275</w:t>
            </w:r>
          </w:p>
        </w:tc>
        <w:tc>
          <w:tcPr>
            <w:tcW w:w="2016" w:type="dxa"/>
            <w:vAlign w:val="top"/>
          </w:tcPr>
          <w:p w14:paraId="386AD66A">
            <w:pPr>
              <w:spacing w:after="20" w:line="240" w:lineRule="auto"/>
            </w:pPr>
            <w:r>
              <w:rPr>
                <w:rFonts w:ascii="Arial" w:hAnsi="Arial" w:eastAsia="Arial"/>
                <w:sz w:val="14"/>
              </w:rPr>
              <w:t>Reserve Adjustment</w:t>
            </w:r>
          </w:p>
        </w:tc>
        <w:tc>
          <w:tcPr>
            <w:tcW w:w="2160" w:type="dxa"/>
            <w:vAlign w:val="top"/>
          </w:tcPr>
          <w:p w14:paraId="11D297C0">
            <w:pPr>
              <w:spacing w:after="20" w:line="240" w:lineRule="auto"/>
            </w:pPr>
            <w:r>
              <w:rPr>
                <w:rFonts w:ascii="Arial" w:hAnsi="Arial" w:eastAsia="Arial"/>
                <w:sz w:val="14"/>
              </w:rPr>
              <w:t>adjustedDate</w:t>
            </w:r>
          </w:p>
        </w:tc>
        <w:tc>
          <w:tcPr>
            <w:tcW w:w="1728" w:type="dxa"/>
            <w:vAlign w:val="top"/>
          </w:tcPr>
          <w:p w14:paraId="358C3845">
            <w:pPr>
              <w:spacing w:after="20" w:line="240" w:lineRule="auto"/>
            </w:pPr>
            <w:r>
              <w:rPr>
                <w:rFonts w:ascii="Arial" w:hAnsi="Arial" w:eastAsia="Arial"/>
                <w:sz w:val="14"/>
              </w:rPr>
              <w:t>Reserve</w:t>
            </w:r>
          </w:p>
        </w:tc>
        <w:tc>
          <w:tcPr>
            <w:tcW w:w="5760" w:type="dxa"/>
            <w:vAlign w:val="top"/>
          </w:tcPr>
          <w:p w14:paraId="2CA6C2AD">
            <w:pPr>
              <w:spacing w:after="20" w:line="240" w:lineRule="auto"/>
            </w:pPr>
            <w:r>
              <w:rPr>
                <w:rFonts w:ascii="Arial" w:hAnsi="Arial" w:eastAsia="Arial"/>
                <w:sz w:val="14"/>
              </w:rPr>
              <w:t>Ngày điều chỉnh</w:t>
            </w:r>
          </w:p>
        </w:tc>
      </w:tr>
      <w:tr w14:paraId="71B9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D00676D">
            <w:pPr>
              <w:spacing w:after="20" w:line="240" w:lineRule="auto"/>
            </w:pPr>
            <w:r>
              <w:rPr>
                <w:rFonts w:ascii="Arial" w:hAnsi="Arial" w:eastAsia="Arial"/>
                <w:sz w:val="14"/>
              </w:rPr>
              <w:t>UP-276</w:t>
            </w:r>
          </w:p>
        </w:tc>
        <w:tc>
          <w:tcPr>
            <w:tcW w:w="2016" w:type="dxa"/>
            <w:vAlign w:val="top"/>
          </w:tcPr>
          <w:p w14:paraId="423D1B44">
            <w:pPr>
              <w:spacing w:after="20" w:line="240" w:lineRule="auto"/>
            </w:pPr>
            <w:r>
              <w:rPr>
                <w:rFonts w:ascii="Arial" w:hAnsi="Arial" w:eastAsia="Arial"/>
                <w:sz w:val="14"/>
              </w:rPr>
              <w:t>Reserve Adjustment</w:t>
            </w:r>
          </w:p>
        </w:tc>
        <w:tc>
          <w:tcPr>
            <w:tcW w:w="2160" w:type="dxa"/>
            <w:vAlign w:val="top"/>
          </w:tcPr>
          <w:p w14:paraId="0A897104">
            <w:pPr>
              <w:spacing w:after="20" w:line="240" w:lineRule="auto"/>
            </w:pPr>
            <w:r>
              <w:rPr>
                <w:rFonts w:ascii="Arial" w:hAnsi="Arial" w:eastAsia="Arial"/>
                <w:sz w:val="14"/>
              </w:rPr>
              <w:t>adjustmentId</w:t>
            </w:r>
          </w:p>
        </w:tc>
        <w:tc>
          <w:tcPr>
            <w:tcW w:w="1728" w:type="dxa"/>
            <w:vAlign w:val="top"/>
          </w:tcPr>
          <w:p w14:paraId="41BFB4C1">
            <w:pPr>
              <w:spacing w:after="20" w:line="240" w:lineRule="auto"/>
            </w:pPr>
            <w:r>
              <w:rPr>
                <w:rFonts w:ascii="Arial" w:hAnsi="Arial" w:eastAsia="Arial"/>
                <w:sz w:val="14"/>
              </w:rPr>
              <w:t>Reserve</w:t>
            </w:r>
          </w:p>
        </w:tc>
        <w:tc>
          <w:tcPr>
            <w:tcW w:w="5760" w:type="dxa"/>
            <w:vAlign w:val="top"/>
          </w:tcPr>
          <w:p w14:paraId="62F26732">
            <w:pPr>
              <w:spacing w:after="20" w:line="240" w:lineRule="auto"/>
            </w:pPr>
            <w:r>
              <w:rPr>
                <w:rFonts w:ascii="Arial" w:hAnsi="Arial" w:eastAsia="Arial"/>
                <w:sz w:val="14"/>
              </w:rPr>
              <w:t>Mã điều chỉnh</w:t>
            </w:r>
          </w:p>
        </w:tc>
      </w:tr>
      <w:tr w14:paraId="2402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8C30A34">
            <w:pPr>
              <w:spacing w:after="20" w:line="240" w:lineRule="auto"/>
            </w:pPr>
            <w:r>
              <w:rPr>
                <w:rFonts w:ascii="Arial" w:hAnsi="Arial" w:eastAsia="Arial"/>
                <w:sz w:val="14"/>
              </w:rPr>
              <w:t>UP-277</w:t>
            </w:r>
          </w:p>
        </w:tc>
        <w:tc>
          <w:tcPr>
            <w:tcW w:w="2016" w:type="dxa"/>
            <w:vAlign w:val="top"/>
          </w:tcPr>
          <w:p w14:paraId="41A60953">
            <w:pPr>
              <w:spacing w:after="20" w:line="240" w:lineRule="auto"/>
            </w:pPr>
            <w:r>
              <w:rPr>
                <w:rFonts w:ascii="Arial" w:hAnsi="Arial" w:eastAsia="Arial"/>
                <w:sz w:val="14"/>
              </w:rPr>
              <w:t>Reserve Adjustment</w:t>
            </w:r>
          </w:p>
        </w:tc>
        <w:tc>
          <w:tcPr>
            <w:tcW w:w="2160" w:type="dxa"/>
            <w:vAlign w:val="top"/>
          </w:tcPr>
          <w:p w14:paraId="0D328D42">
            <w:pPr>
              <w:spacing w:after="20" w:line="240" w:lineRule="auto"/>
            </w:pPr>
            <w:r>
              <w:rPr>
                <w:rFonts w:ascii="Arial" w:hAnsi="Arial" w:eastAsia="Arial"/>
                <w:sz w:val="14"/>
              </w:rPr>
              <w:t>adjustmentReason</w:t>
            </w:r>
          </w:p>
        </w:tc>
        <w:tc>
          <w:tcPr>
            <w:tcW w:w="1728" w:type="dxa"/>
            <w:vAlign w:val="top"/>
          </w:tcPr>
          <w:p w14:paraId="3C77668C">
            <w:pPr>
              <w:spacing w:after="20" w:line="240" w:lineRule="auto"/>
            </w:pPr>
            <w:r>
              <w:rPr>
                <w:rFonts w:ascii="Arial" w:hAnsi="Arial" w:eastAsia="Arial"/>
                <w:sz w:val="14"/>
              </w:rPr>
              <w:t>Reserve</w:t>
            </w:r>
          </w:p>
        </w:tc>
        <w:tc>
          <w:tcPr>
            <w:tcW w:w="5760" w:type="dxa"/>
            <w:vAlign w:val="top"/>
          </w:tcPr>
          <w:p w14:paraId="3C90E4BA">
            <w:pPr>
              <w:spacing w:after="20" w:line="240" w:lineRule="auto"/>
            </w:pPr>
            <w:r>
              <w:rPr>
                <w:rFonts w:ascii="Arial" w:hAnsi="Arial" w:eastAsia="Arial"/>
                <w:sz w:val="14"/>
              </w:rPr>
              <w:t>Lý do điều chỉnh</w:t>
            </w:r>
          </w:p>
        </w:tc>
      </w:tr>
      <w:tr w14:paraId="218A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72A8498">
            <w:pPr>
              <w:spacing w:after="20" w:line="240" w:lineRule="auto"/>
            </w:pPr>
            <w:r>
              <w:rPr>
                <w:rFonts w:ascii="Arial" w:hAnsi="Arial" w:eastAsia="Arial"/>
                <w:sz w:val="14"/>
              </w:rPr>
              <w:t>UP-278</w:t>
            </w:r>
          </w:p>
        </w:tc>
        <w:tc>
          <w:tcPr>
            <w:tcW w:w="2016" w:type="dxa"/>
            <w:vAlign w:val="top"/>
          </w:tcPr>
          <w:p w14:paraId="67856CF2">
            <w:pPr>
              <w:spacing w:after="20" w:line="240" w:lineRule="auto"/>
            </w:pPr>
            <w:r>
              <w:rPr>
                <w:rFonts w:ascii="Arial" w:hAnsi="Arial" w:eastAsia="Arial"/>
                <w:sz w:val="14"/>
              </w:rPr>
              <w:t>Reserve Adjustment</w:t>
            </w:r>
          </w:p>
        </w:tc>
        <w:tc>
          <w:tcPr>
            <w:tcW w:w="2160" w:type="dxa"/>
            <w:vAlign w:val="top"/>
          </w:tcPr>
          <w:p w14:paraId="3712921E">
            <w:pPr>
              <w:spacing w:after="20" w:line="240" w:lineRule="auto"/>
            </w:pPr>
            <w:r>
              <w:rPr>
                <w:rFonts w:ascii="Arial" w:hAnsi="Arial" w:eastAsia="Arial"/>
                <w:sz w:val="14"/>
              </w:rPr>
              <w:t>adjustmentType</w:t>
            </w:r>
          </w:p>
        </w:tc>
        <w:tc>
          <w:tcPr>
            <w:tcW w:w="1728" w:type="dxa"/>
            <w:vAlign w:val="top"/>
          </w:tcPr>
          <w:p w14:paraId="2E47700B">
            <w:pPr>
              <w:spacing w:after="20" w:line="240" w:lineRule="auto"/>
            </w:pPr>
            <w:r>
              <w:rPr>
                <w:rFonts w:ascii="Arial" w:hAnsi="Arial" w:eastAsia="Arial"/>
                <w:sz w:val="14"/>
              </w:rPr>
              <w:t>Reserve</w:t>
            </w:r>
          </w:p>
        </w:tc>
        <w:tc>
          <w:tcPr>
            <w:tcW w:w="5760" w:type="dxa"/>
            <w:vAlign w:val="top"/>
          </w:tcPr>
          <w:p w14:paraId="33EB709E">
            <w:pPr>
              <w:spacing w:after="20" w:line="240" w:lineRule="auto"/>
            </w:pPr>
            <w:r>
              <w:rPr>
                <w:rFonts w:ascii="Arial" w:hAnsi="Arial" w:eastAsia="Arial"/>
                <w:sz w:val="14"/>
              </w:rPr>
              <w:t>Loại điều chỉnh</w:t>
            </w:r>
          </w:p>
        </w:tc>
      </w:tr>
      <w:tr w14:paraId="50FB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13F9044">
            <w:pPr>
              <w:spacing w:after="20" w:line="240" w:lineRule="auto"/>
            </w:pPr>
            <w:r>
              <w:rPr>
                <w:rFonts w:ascii="Arial" w:hAnsi="Arial" w:eastAsia="Arial"/>
                <w:sz w:val="14"/>
              </w:rPr>
              <w:t>UP-279</w:t>
            </w:r>
          </w:p>
        </w:tc>
        <w:tc>
          <w:tcPr>
            <w:tcW w:w="2016" w:type="dxa"/>
            <w:vAlign w:val="top"/>
          </w:tcPr>
          <w:p w14:paraId="12C964CB">
            <w:pPr>
              <w:spacing w:after="20" w:line="240" w:lineRule="auto"/>
            </w:pPr>
            <w:r>
              <w:rPr>
                <w:rFonts w:ascii="Arial" w:hAnsi="Arial" w:eastAsia="Arial"/>
                <w:sz w:val="14"/>
              </w:rPr>
              <w:t>Reserve Adjustment</w:t>
            </w:r>
          </w:p>
        </w:tc>
        <w:tc>
          <w:tcPr>
            <w:tcW w:w="2160" w:type="dxa"/>
            <w:vAlign w:val="top"/>
          </w:tcPr>
          <w:p w14:paraId="7944609E">
            <w:pPr>
              <w:spacing w:after="20" w:line="240" w:lineRule="auto"/>
            </w:pPr>
            <w:r>
              <w:rPr>
                <w:rFonts w:ascii="Arial" w:hAnsi="Arial" w:eastAsia="Arial"/>
                <w:sz w:val="14"/>
              </w:rPr>
              <w:t>previousAmount</w:t>
            </w:r>
          </w:p>
        </w:tc>
        <w:tc>
          <w:tcPr>
            <w:tcW w:w="1728" w:type="dxa"/>
            <w:vAlign w:val="top"/>
          </w:tcPr>
          <w:p w14:paraId="39D6A459">
            <w:pPr>
              <w:spacing w:after="20" w:line="240" w:lineRule="auto"/>
            </w:pPr>
            <w:r>
              <w:rPr>
                <w:rFonts w:ascii="Arial" w:hAnsi="Arial" w:eastAsia="Arial"/>
                <w:sz w:val="14"/>
              </w:rPr>
              <w:t>Reserve</w:t>
            </w:r>
          </w:p>
        </w:tc>
        <w:tc>
          <w:tcPr>
            <w:tcW w:w="5760" w:type="dxa"/>
            <w:vAlign w:val="top"/>
          </w:tcPr>
          <w:p w14:paraId="71E73C51">
            <w:pPr>
              <w:spacing w:after="20" w:line="240" w:lineRule="auto"/>
            </w:pPr>
            <w:r>
              <w:rPr>
                <w:rFonts w:ascii="Arial" w:hAnsi="Arial" w:eastAsia="Arial"/>
                <w:sz w:val="14"/>
              </w:rPr>
              <w:t>Giá trị trước điều chỉnh</w:t>
            </w:r>
          </w:p>
        </w:tc>
      </w:tr>
      <w:tr w14:paraId="63B8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1F2B3B5">
            <w:pPr>
              <w:spacing w:after="20" w:line="240" w:lineRule="auto"/>
            </w:pPr>
            <w:r>
              <w:rPr>
                <w:rFonts w:ascii="Arial" w:hAnsi="Arial" w:eastAsia="Arial"/>
                <w:sz w:val="14"/>
              </w:rPr>
              <w:t>UP-280</w:t>
            </w:r>
          </w:p>
        </w:tc>
        <w:tc>
          <w:tcPr>
            <w:tcW w:w="2016" w:type="dxa"/>
            <w:vAlign w:val="top"/>
          </w:tcPr>
          <w:p w14:paraId="3688959C">
            <w:pPr>
              <w:spacing w:after="20" w:line="240" w:lineRule="auto"/>
            </w:pPr>
            <w:r>
              <w:rPr>
                <w:rFonts w:ascii="Arial" w:hAnsi="Arial" w:eastAsia="Arial"/>
                <w:sz w:val="14"/>
              </w:rPr>
              <w:t>Reserve Adjustment</w:t>
            </w:r>
          </w:p>
        </w:tc>
        <w:tc>
          <w:tcPr>
            <w:tcW w:w="2160" w:type="dxa"/>
            <w:vAlign w:val="top"/>
          </w:tcPr>
          <w:p w14:paraId="34AD5116">
            <w:pPr>
              <w:spacing w:after="20" w:line="240" w:lineRule="auto"/>
            </w:pPr>
            <w:r>
              <w:rPr>
                <w:rFonts w:ascii="Arial" w:hAnsi="Arial" w:eastAsia="Arial"/>
                <w:sz w:val="14"/>
              </w:rPr>
              <w:t>reserveId</w:t>
            </w:r>
          </w:p>
        </w:tc>
        <w:tc>
          <w:tcPr>
            <w:tcW w:w="1728" w:type="dxa"/>
            <w:vAlign w:val="top"/>
          </w:tcPr>
          <w:p w14:paraId="299E133A">
            <w:pPr>
              <w:spacing w:after="20" w:line="240" w:lineRule="auto"/>
            </w:pPr>
            <w:r>
              <w:rPr>
                <w:rFonts w:ascii="Arial" w:hAnsi="Arial" w:eastAsia="Arial"/>
                <w:sz w:val="14"/>
              </w:rPr>
              <w:t>Reserve</w:t>
            </w:r>
          </w:p>
        </w:tc>
        <w:tc>
          <w:tcPr>
            <w:tcW w:w="5760" w:type="dxa"/>
            <w:vAlign w:val="top"/>
          </w:tcPr>
          <w:p w14:paraId="11CE91E0">
            <w:pPr>
              <w:spacing w:after="20" w:line="240" w:lineRule="auto"/>
            </w:pPr>
            <w:r>
              <w:rPr>
                <w:rFonts w:ascii="Arial" w:hAnsi="Arial" w:eastAsia="Arial"/>
                <w:sz w:val="14"/>
              </w:rPr>
              <w:t>Hồ sơ dự phòng</w:t>
            </w:r>
          </w:p>
        </w:tc>
      </w:tr>
      <w:tr w14:paraId="4B7F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18E6E30B">
            <w:pPr>
              <w:spacing w:after="20" w:line="240" w:lineRule="auto"/>
            </w:pPr>
            <w:r>
              <w:rPr>
                <w:rFonts w:ascii="Arial" w:hAnsi="Arial" w:eastAsia="Arial"/>
                <w:sz w:val="14"/>
              </w:rPr>
              <w:t>UP-281</w:t>
            </w:r>
          </w:p>
        </w:tc>
        <w:tc>
          <w:tcPr>
            <w:tcW w:w="2016" w:type="dxa"/>
            <w:vAlign w:val="top"/>
          </w:tcPr>
          <w:p w14:paraId="7FFA03CB">
            <w:pPr>
              <w:spacing w:after="20" w:line="240" w:lineRule="auto"/>
            </w:pPr>
            <w:r>
              <w:rPr>
                <w:rFonts w:ascii="Arial" w:hAnsi="Arial" w:eastAsia="Arial"/>
                <w:sz w:val="14"/>
              </w:rPr>
              <w:t>ReserveApproval</w:t>
            </w:r>
          </w:p>
        </w:tc>
        <w:tc>
          <w:tcPr>
            <w:tcW w:w="2160" w:type="dxa"/>
            <w:vAlign w:val="top"/>
          </w:tcPr>
          <w:p w14:paraId="0054BD30">
            <w:pPr>
              <w:spacing w:after="20" w:line="240" w:lineRule="auto"/>
            </w:pPr>
            <w:r>
              <w:rPr>
                <w:rFonts w:ascii="Arial" w:hAnsi="Arial" w:eastAsia="Arial"/>
                <w:sz w:val="14"/>
              </w:rPr>
              <w:t>approvalAction</w:t>
            </w:r>
          </w:p>
        </w:tc>
        <w:tc>
          <w:tcPr>
            <w:tcW w:w="1728" w:type="dxa"/>
            <w:vAlign w:val="top"/>
          </w:tcPr>
          <w:p w14:paraId="5FEAB905">
            <w:pPr>
              <w:spacing w:after="20" w:line="240" w:lineRule="auto"/>
            </w:pPr>
            <w:r>
              <w:rPr>
                <w:rFonts w:ascii="Arial" w:hAnsi="Arial" w:eastAsia="Arial"/>
                <w:sz w:val="14"/>
              </w:rPr>
              <w:t>Reserve</w:t>
            </w:r>
          </w:p>
        </w:tc>
        <w:tc>
          <w:tcPr>
            <w:tcW w:w="5760" w:type="dxa"/>
            <w:vAlign w:val="top"/>
          </w:tcPr>
          <w:p w14:paraId="17B3E61A">
            <w:pPr>
              <w:spacing w:after="20" w:line="240" w:lineRule="auto"/>
            </w:pPr>
            <w:r>
              <w:rPr>
                <w:rFonts w:ascii="Arial" w:hAnsi="Arial" w:eastAsia="Arial"/>
                <w:sz w:val="14"/>
              </w:rPr>
              <w:t>Hành động (Approve, Reject, Return)</w:t>
            </w:r>
          </w:p>
        </w:tc>
      </w:tr>
      <w:tr w14:paraId="32A2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DFFA369">
            <w:pPr>
              <w:spacing w:after="20" w:line="240" w:lineRule="auto"/>
            </w:pPr>
            <w:r>
              <w:rPr>
                <w:rFonts w:ascii="Arial" w:hAnsi="Arial" w:eastAsia="Arial"/>
                <w:sz w:val="14"/>
              </w:rPr>
              <w:t>UP-282</w:t>
            </w:r>
          </w:p>
        </w:tc>
        <w:tc>
          <w:tcPr>
            <w:tcW w:w="2016" w:type="dxa"/>
            <w:vAlign w:val="top"/>
          </w:tcPr>
          <w:p w14:paraId="3751E086">
            <w:pPr>
              <w:spacing w:after="20" w:line="240" w:lineRule="auto"/>
            </w:pPr>
            <w:r>
              <w:rPr>
                <w:rFonts w:ascii="Arial" w:hAnsi="Arial" w:eastAsia="Arial"/>
                <w:sz w:val="14"/>
              </w:rPr>
              <w:t>ReserveApproval</w:t>
            </w:r>
          </w:p>
        </w:tc>
        <w:tc>
          <w:tcPr>
            <w:tcW w:w="2160" w:type="dxa"/>
            <w:vAlign w:val="top"/>
          </w:tcPr>
          <w:p w14:paraId="51D7542C">
            <w:pPr>
              <w:spacing w:after="20" w:line="240" w:lineRule="auto"/>
            </w:pPr>
            <w:r>
              <w:rPr>
                <w:rFonts w:ascii="Arial" w:hAnsi="Arial" w:eastAsia="Arial"/>
                <w:sz w:val="14"/>
              </w:rPr>
              <w:t>approvalDate</w:t>
            </w:r>
          </w:p>
        </w:tc>
        <w:tc>
          <w:tcPr>
            <w:tcW w:w="1728" w:type="dxa"/>
            <w:vAlign w:val="top"/>
          </w:tcPr>
          <w:p w14:paraId="6A344D05">
            <w:pPr>
              <w:spacing w:after="20" w:line="240" w:lineRule="auto"/>
            </w:pPr>
            <w:r>
              <w:rPr>
                <w:rFonts w:ascii="Arial" w:hAnsi="Arial" w:eastAsia="Arial"/>
                <w:sz w:val="14"/>
              </w:rPr>
              <w:t>Reserve</w:t>
            </w:r>
          </w:p>
        </w:tc>
        <w:tc>
          <w:tcPr>
            <w:tcW w:w="5760" w:type="dxa"/>
            <w:vAlign w:val="top"/>
          </w:tcPr>
          <w:p w14:paraId="1BCFF4BD">
            <w:pPr>
              <w:spacing w:after="20" w:line="240" w:lineRule="auto"/>
            </w:pPr>
            <w:r>
              <w:rPr>
                <w:rFonts w:ascii="Arial" w:hAnsi="Arial" w:eastAsia="Arial"/>
                <w:sz w:val="14"/>
              </w:rPr>
              <w:t>Thời điểm phê duyệt</w:t>
            </w:r>
          </w:p>
        </w:tc>
      </w:tr>
      <w:tr w14:paraId="14A1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C898651">
            <w:pPr>
              <w:spacing w:after="20" w:line="240" w:lineRule="auto"/>
            </w:pPr>
            <w:r>
              <w:rPr>
                <w:rFonts w:ascii="Arial" w:hAnsi="Arial" w:eastAsia="Arial"/>
                <w:sz w:val="14"/>
              </w:rPr>
              <w:t>UP-283</w:t>
            </w:r>
          </w:p>
        </w:tc>
        <w:tc>
          <w:tcPr>
            <w:tcW w:w="2016" w:type="dxa"/>
            <w:vAlign w:val="top"/>
          </w:tcPr>
          <w:p w14:paraId="69479ECE">
            <w:pPr>
              <w:spacing w:after="20" w:line="240" w:lineRule="auto"/>
            </w:pPr>
            <w:r>
              <w:rPr>
                <w:rFonts w:ascii="Arial" w:hAnsi="Arial" w:eastAsia="Arial"/>
                <w:sz w:val="14"/>
              </w:rPr>
              <w:t>ReserveApproval</w:t>
            </w:r>
          </w:p>
        </w:tc>
        <w:tc>
          <w:tcPr>
            <w:tcW w:w="2160" w:type="dxa"/>
            <w:vAlign w:val="top"/>
          </w:tcPr>
          <w:p w14:paraId="0068D1F7">
            <w:pPr>
              <w:spacing w:after="20" w:line="240" w:lineRule="auto"/>
            </w:pPr>
            <w:r>
              <w:rPr>
                <w:rFonts w:ascii="Arial" w:hAnsi="Arial" w:eastAsia="Arial"/>
                <w:sz w:val="14"/>
              </w:rPr>
              <w:t>approvalId</w:t>
            </w:r>
          </w:p>
        </w:tc>
        <w:tc>
          <w:tcPr>
            <w:tcW w:w="1728" w:type="dxa"/>
            <w:vAlign w:val="top"/>
          </w:tcPr>
          <w:p w14:paraId="49CF1A2E">
            <w:pPr>
              <w:spacing w:after="20" w:line="240" w:lineRule="auto"/>
            </w:pPr>
            <w:r>
              <w:rPr>
                <w:rFonts w:ascii="Arial" w:hAnsi="Arial" w:eastAsia="Arial"/>
                <w:sz w:val="14"/>
              </w:rPr>
              <w:t>Reserve</w:t>
            </w:r>
          </w:p>
        </w:tc>
        <w:tc>
          <w:tcPr>
            <w:tcW w:w="5760" w:type="dxa"/>
            <w:vAlign w:val="top"/>
          </w:tcPr>
          <w:p w14:paraId="43CEBA39">
            <w:pPr>
              <w:spacing w:after="20" w:line="240" w:lineRule="auto"/>
            </w:pPr>
            <w:r>
              <w:rPr>
                <w:rFonts w:ascii="Arial" w:hAnsi="Arial" w:eastAsia="Arial"/>
                <w:sz w:val="14"/>
              </w:rPr>
              <w:t>Mã bản ghi phê duyệt</w:t>
            </w:r>
          </w:p>
        </w:tc>
      </w:tr>
      <w:tr w14:paraId="21EF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DA207C8">
            <w:pPr>
              <w:spacing w:after="20" w:line="240" w:lineRule="auto"/>
            </w:pPr>
            <w:r>
              <w:rPr>
                <w:rFonts w:ascii="Arial" w:hAnsi="Arial" w:eastAsia="Arial"/>
                <w:sz w:val="14"/>
              </w:rPr>
              <w:t>UP-284</w:t>
            </w:r>
          </w:p>
        </w:tc>
        <w:tc>
          <w:tcPr>
            <w:tcW w:w="2016" w:type="dxa"/>
            <w:vAlign w:val="top"/>
          </w:tcPr>
          <w:p w14:paraId="50BEBA46">
            <w:pPr>
              <w:spacing w:after="20" w:line="240" w:lineRule="auto"/>
            </w:pPr>
            <w:r>
              <w:rPr>
                <w:rFonts w:ascii="Arial" w:hAnsi="Arial" w:eastAsia="Arial"/>
                <w:sz w:val="14"/>
              </w:rPr>
              <w:t>ReserveApproval</w:t>
            </w:r>
          </w:p>
        </w:tc>
        <w:tc>
          <w:tcPr>
            <w:tcW w:w="2160" w:type="dxa"/>
            <w:vAlign w:val="top"/>
          </w:tcPr>
          <w:p w14:paraId="17F4A0FB">
            <w:pPr>
              <w:spacing w:after="20" w:line="240" w:lineRule="auto"/>
            </w:pPr>
            <w:r>
              <w:rPr>
                <w:rFonts w:ascii="Arial" w:hAnsi="Arial" w:eastAsia="Arial"/>
                <w:sz w:val="14"/>
              </w:rPr>
              <w:t>approvalStatus</w:t>
            </w:r>
          </w:p>
        </w:tc>
        <w:tc>
          <w:tcPr>
            <w:tcW w:w="1728" w:type="dxa"/>
            <w:vAlign w:val="top"/>
          </w:tcPr>
          <w:p w14:paraId="39F5D13C">
            <w:pPr>
              <w:spacing w:after="20" w:line="240" w:lineRule="auto"/>
            </w:pPr>
            <w:r>
              <w:rPr>
                <w:rFonts w:ascii="Arial" w:hAnsi="Arial" w:eastAsia="Arial"/>
                <w:sz w:val="14"/>
              </w:rPr>
              <w:t>Reserve</w:t>
            </w:r>
          </w:p>
        </w:tc>
        <w:tc>
          <w:tcPr>
            <w:tcW w:w="5760" w:type="dxa"/>
            <w:vAlign w:val="top"/>
          </w:tcPr>
          <w:p w14:paraId="3E96545D">
            <w:pPr>
              <w:spacing w:after="20" w:line="240" w:lineRule="auto"/>
            </w:pPr>
            <w:r>
              <w:rPr>
                <w:rFonts w:ascii="Arial" w:hAnsi="Arial" w:eastAsia="Arial"/>
                <w:sz w:val="14"/>
              </w:rPr>
              <w:t>Trạng thái phê duyệt</w:t>
            </w:r>
          </w:p>
        </w:tc>
      </w:tr>
      <w:tr w14:paraId="2089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8905F62">
            <w:pPr>
              <w:spacing w:after="20" w:line="240" w:lineRule="auto"/>
            </w:pPr>
            <w:r>
              <w:rPr>
                <w:rFonts w:ascii="Arial" w:hAnsi="Arial" w:eastAsia="Arial"/>
                <w:sz w:val="14"/>
              </w:rPr>
              <w:t>UP-285</w:t>
            </w:r>
          </w:p>
        </w:tc>
        <w:tc>
          <w:tcPr>
            <w:tcW w:w="2016" w:type="dxa"/>
            <w:vAlign w:val="top"/>
          </w:tcPr>
          <w:p w14:paraId="1D3B206B">
            <w:pPr>
              <w:spacing w:after="20" w:line="240" w:lineRule="auto"/>
            </w:pPr>
            <w:r>
              <w:rPr>
                <w:rFonts w:ascii="Arial" w:hAnsi="Arial" w:eastAsia="Arial"/>
                <w:sz w:val="14"/>
              </w:rPr>
              <w:t>ReserveApproval</w:t>
            </w:r>
          </w:p>
        </w:tc>
        <w:tc>
          <w:tcPr>
            <w:tcW w:w="2160" w:type="dxa"/>
            <w:vAlign w:val="top"/>
          </w:tcPr>
          <w:p w14:paraId="4576D17A">
            <w:pPr>
              <w:spacing w:after="20" w:line="240" w:lineRule="auto"/>
            </w:pPr>
            <w:r>
              <w:rPr>
                <w:rFonts w:ascii="Arial" w:hAnsi="Arial" w:eastAsia="Arial"/>
                <w:sz w:val="14"/>
              </w:rPr>
              <w:t>approvedAmount</w:t>
            </w:r>
          </w:p>
        </w:tc>
        <w:tc>
          <w:tcPr>
            <w:tcW w:w="1728" w:type="dxa"/>
            <w:vAlign w:val="top"/>
          </w:tcPr>
          <w:p w14:paraId="3D834B5F">
            <w:pPr>
              <w:spacing w:after="20" w:line="240" w:lineRule="auto"/>
            </w:pPr>
            <w:r>
              <w:rPr>
                <w:rFonts w:ascii="Arial" w:hAnsi="Arial" w:eastAsia="Arial"/>
                <w:sz w:val="14"/>
              </w:rPr>
              <w:t>Reserve</w:t>
            </w:r>
          </w:p>
        </w:tc>
        <w:tc>
          <w:tcPr>
            <w:tcW w:w="5760" w:type="dxa"/>
            <w:vAlign w:val="top"/>
          </w:tcPr>
          <w:p w14:paraId="1438D22E">
            <w:pPr>
              <w:spacing w:after="20" w:line="240" w:lineRule="auto"/>
            </w:pPr>
            <w:r>
              <w:rPr>
                <w:rFonts w:ascii="Arial" w:hAnsi="Arial" w:eastAsia="Arial"/>
                <w:sz w:val="14"/>
              </w:rPr>
              <w:t>Số tiền dự phòng được duyệt</w:t>
            </w:r>
          </w:p>
        </w:tc>
      </w:tr>
      <w:tr w14:paraId="4E2C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B76AA55">
            <w:pPr>
              <w:spacing w:after="20" w:line="240" w:lineRule="auto"/>
            </w:pPr>
            <w:r>
              <w:rPr>
                <w:rFonts w:ascii="Arial" w:hAnsi="Arial" w:eastAsia="Arial"/>
                <w:sz w:val="14"/>
              </w:rPr>
              <w:t>UP-286</w:t>
            </w:r>
          </w:p>
        </w:tc>
        <w:tc>
          <w:tcPr>
            <w:tcW w:w="2016" w:type="dxa"/>
            <w:vAlign w:val="top"/>
          </w:tcPr>
          <w:p w14:paraId="23711877">
            <w:pPr>
              <w:spacing w:after="20" w:line="240" w:lineRule="auto"/>
            </w:pPr>
            <w:r>
              <w:rPr>
                <w:rFonts w:ascii="Arial" w:hAnsi="Arial" w:eastAsia="Arial"/>
                <w:sz w:val="14"/>
              </w:rPr>
              <w:t>ReserveApproval</w:t>
            </w:r>
          </w:p>
        </w:tc>
        <w:tc>
          <w:tcPr>
            <w:tcW w:w="2160" w:type="dxa"/>
            <w:vAlign w:val="top"/>
          </w:tcPr>
          <w:p w14:paraId="0895A06B">
            <w:pPr>
              <w:spacing w:after="20" w:line="240" w:lineRule="auto"/>
            </w:pPr>
            <w:r>
              <w:rPr>
                <w:rFonts w:ascii="Arial" w:hAnsi="Arial" w:eastAsia="Arial"/>
                <w:sz w:val="14"/>
              </w:rPr>
              <w:t>approverId</w:t>
            </w:r>
          </w:p>
        </w:tc>
        <w:tc>
          <w:tcPr>
            <w:tcW w:w="1728" w:type="dxa"/>
            <w:vAlign w:val="top"/>
          </w:tcPr>
          <w:p w14:paraId="7F1F395A">
            <w:pPr>
              <w:spacing w:after="20" w:line="240" w:lineRule="auto"/>
            </w:pPr>
            <w:r>
              <w:rPr>
                <w:rFonts w:ascii="Arial" w:hAnsi="Arial" w:eastAsia="Arial"/>
                <w:sz w:val="14"/>
              </w:rPr>
              <w:t>Reserve</w:t>
            </w:r>
          </w:p>
        </w:tc>
        <w:tc>
          <w:tcPr>
            <w:tcW w:w="5760" w:type="dxa"/>
            <w:vAlign w:val="top"/>
          </w:tcPr>
          <w:p w14:paraId="5A0FB2DC">
            <w:pPr>
              <w:spacing w:after="20" w:line="240" w:lineRule="auto"/>
            </w:pPr>
            <w:r>
              <w:rPr>
                <w:rFonts w:ascii="Arial" w:hAnsi="Arial" w:eastAsia="Arial"/>
                <w:sz w:val="14"/>
              </w:rPr>
              <w:t>Người phê duyệt</w:t>
            </w:r>
          </w:p>
        </w:tc>
      </w:tr>
      <w:tr w14:paraId="5ECD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D107723">
            <w:pPr>
              <w:spacing w:after="20" w:line="240" w:lineRule="auto"/>
            </w:pPr>
            <w:r>
              <w:rPr>
                <w:rFonts w:ascii="Arial" w:hAnsi="Arial" w:eastAsia="Arial"/>
                <w:sz w:val="14"/>
              </w:rPr>
              <w:t>UP-287</w:t>
            </w:r>
          </w:p>
        </w:tc>
        <w:tc>
          <w:tcPr>
            <w:tcW w:w="2016" w:type="dxa"/>
            <w:vAlign w:val="top"/>
          </w:tcPr>
          <w:p w14:paraId="778E5430">
            <w:pPr>
              <w:spacing w:after="20" w:line="240" w:lineRule="auto"/>
            </w:pPr>
            <w:r>
              <w:rPr>
                <w:rFonts w:ascii="Arial" w:hAnsi="Arial" w:eastAsia="Arial"/>
                <w:sz w:val="14"/>
              </w:rPr>
              <w:t>ReserveApproval</w:t>
            </w:r>
          </w:p>
        </w:tc>
        <w:tc>
          <w:tcPr>
            <w:tcW w:w="2160" w:type="dxa"/>
            <w:vAlign w:val="top"/>
          </w:tcPr>
          <w:p w14:paraId="3DAFAB01">
            <w:pPr>
              <w:spacing w:after="20" w:line="240" w:lineRule="auto"/>
            </w:pPr>
            <w:r>
              <w:rPr>
                <w:rFonts w:ascii="Arial" w:hAnsi="Arial" w:eastAsia="Arial"/>
                <w:sz w:val="14"/>
              </w:rPr>
              <w:t>comment</w:t>
            </w:r>
          </w:p>
        </w:tc>
        <w:tc>
          <w:tcPr>
            <w:tcW w:w="1728" w:type="dxa"/>
            <w:vAlign w:val="top"/>
          </w:tcPr>
          <w:p w14:paraId="35EFAA60">
            <w:pPr>
              <w:spacing w:after="20" w:line="240" w:lineRule="auto"/>
            </w:pPr>
            <w:r>
              <w:rPr>
                <w:rFonts w:ascii="Arial" w:hAnsi="Arial" w:eastAsia="Arial"/>
                <w:sz w:val="14"/>
              </w:rPr>
              <w:t>Reserve</w:t>
            </w:r>
          </w:p>
        </w:tc>
        <w:tc>
          <w:tcPr>
            <w:tcW w:w="5760" w:type="dxa"/>
            <w:vAlign w:val="top"/>
          </w:tcPr>
          <w:p w14:paraId="6FC199C6">
            <w:pPr>
              <w:spacing w:after="20" w:line="240" w:lineRule="auto"/>
            </w:pPr>
            <w:r>
              <w:rPr>
                <w:rFonts w:ascii="Arial" w:hAnsi="Arial" w:eastAsia="Arial"/>
                <w:sz w:val="14"/>
              </w:rPr>
              <w:t>Ghi chú của người phê duyệt</w:t>
            </w:r>
          </w:p>
        </w:tc>
      </w:tr>
      <w:tr w14:paraId="35A7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28C32CF">
            <w:pPr>
              <w:spacing w:after="20" w:line="240" w:lineRule="auto"/>
            </w:pPr>
            <w:r>
              <w:rPr>
                <w:rFonts w:ascii="Arial" w:hAnsi="Arial" w:eastAsia="Arial"/>
                <w:sz w:val="14"/>
              </w:rPr>
              <w:t>UP-288</w:t>
            </w:r>
          </w:p>
        </w:tc>
        <w:tc>
          <w:tcPr>
            <w:tcW w:w="2016" w:type="dxa"/>
            <w:vAlign w:val="top"/>
          </w:tcPr>
          <w:p w14:paraId="404CE6D4">
            <w:pPr>
              <w:spacing w:after="20" w:line="240" w:lineRule="auto"/>
            </w:pPr>
            <w:r>
              <w:rPr>
                <w:rFonts w:ascii="Arial" w:hAnsi="Arial" w:eastAsia="Arial"/>
                <w:sz w:val="14"/>
              </w:rPr>
              <w:t>ReserveApproval</w:t>
            </w:r>
          </w:p>
        </w:tc>
        <w:tc>
          <w:tcPr>
            <w:tcW w:w="2160" w:type="dxa"/>
            <w:vAlign w:val="top"/>
          </w:tcPr>
          <w:p w14:paraId="6DB035E5">
            <w:pPr>
              <w:spacing w:after="20" w:line="240" w:lineRule="auto"/>
            </w:pPr>
            <w:r>
              <w:rPr>
                <w:rFonts w:ascii="Arial" w:hAnsi="Arial" w:eastAsia="Arial"/>
                <w:sz w:val="14"/>
              </w:rPr>
              <w:t>rejectionReason</w:t>
            </w:r>
          </w:p>
        </w:tc>
        <w:tc>
          <w:tcPr>
            <w:tcW w:w="1728" w:type="dxa"/>
            <w:vAlign w:val="top"/>
          </w:tcPr>
          <w:p w14:paraId="419196EF">
            <w:pPr>
              <w:spacing w:after="20" w:line="240" w:lineRule="auto"/>
            </w:pPr>
            <w:r>
              <w:rPr>
                <w:rFonts w:ascii="Arial" w:hAnsi="Arial" w:eastAsia="Arial"/>
                <w:sz w:val="14"/>
              </w:rPr>
              <w:t>Reserve</w:t>
            </w:r>
          </w:p>
        </w:tc>
        <w:tc>
          <w:tcPr>
            <w:tcW w:w="5760" w:type="dxa"/>
            <w:vAlign w:val="top"/>
          </w:tcPr>
          <w:p w14:paraId="2DC5F299">
            <w:pPr>
              <w:spacing w:after="20" w:line="240" w:lineRule="auto"/>
            </w:pPr>
            <w:r>
              <w:rPr>
                <w:rFonts w:ascii="Arial" w:hAnsi="Arial" w:eastAsia="Arial"/>
                <w:sz w:val="14"/>
              </w:rPr>
              <w:t>Lý do từ chối</w:t>
            </w:r>
          </w:p>
        </w:tc>
      </w:tr>
      <w:tr w14:paraId="04DA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7E35280">
            <w:pPr>
              <w:spacing w:after="20" w:line="240" w:lineRule="auto"/>
            </w:pPr>
            <w:r>
              <w:rPr>
                <w:rFonts w:ascii="Arial" w:hAnsi="Arial" w:eastAsia="Arial"/>
                <w:sz w:val="14"/>
              </w:rPr>
              <w:t>UP-289</w:t>
            </w:r>
          </w:p>
        </w:tc>
        <w:tc>
          <w:tcPr>
            <w:tcW w:w="2016" w:type="dxa"/>
            <w:vAlign w:val="top"/>
          </w:tcPr>
          <w:p w14:paraId="35BFDFA2">
            <w:pPr>
              <w:spacing w:after="20" w:line="240" w:lineRule="auto"/>
            </w:pPr>
            <w:r>
              <w:rPr>
                <w:rFonts w:ascii="Arial" w:hAnsi="Arial" w:eastAsia="Arial"/>
                <w:sz w:val="14"/>
              </w:rPr>
              <w:t>ReserveApproval</w:t>
            </w:r>
          </w:p>
        </w:tc>
        <w:tc>
          <w:tcPr>
            <w:tcW w:w="2160" w:type="dxa"/>
            <w:vAlign w:val="top"/>
          </w:tcPr>
          <w:p w14:paraId="6558CDDF">
            <w:pPr>
              <w:spacing w:after="20" w:line="240" w:lineRule="auto"/>
            </w:pPr>
            <w:r>
              <w:rPr>
                <w:rFonts w:ascii="Arial" w:hAnsi="Arial" w:eastAsia="Arial"/>
                <w:sz w:val="14"/>
              </w:rPr>
              <w:t>reserveId</w:t>
            </w:r>
          </w:p>
        </w:tc>
        <w:tc>
          <w:tcPr>
            <w:tcW w:w="1728" w:type="dxa"/>
            <w:vAlign w:val="top"/>
          </w:tcPr>
          <w:p w14:paraId="4E8C48BB">
            <w:pPr>
              <w:spacing w:after="20" w:line="240" w:lineRule="auto"/>
            </w:pPr>
            <w:r>
              <w:rPr>
                <w:rFonts w:ascii="Arial" w:hAnsi="Arial" w:eastAsia="Arial"/>
                <w:sz w:val="14"/>
              </w:rPr>
              <w:t>Reserve</w:t>
            </w:r>
          </w:p>
        </w:tc>
        <w:tc>
          <w:tcPr>
            <w:tcW w:w="5760" w:type="dxa"/>
            <w:vAlign w:val="top"/>
          </w:tcPr>
          <w:p w14:paraId="341763C6">
            <w:pPr>
              <w:spacing w:after="20" w:line="240" w:lineRule="auto"/>
            </w:pPr>
            <w:r>
              <w:rPr>
                <w:rFonts w:ascii="Arial" w:hAnsi="Arial" w:eastAsia="Arial"/>
                <w:sz w:val="14"/>
              </w:rPr>
              <w:t>Mã dự phòng được phê duyệt</w:t>
            </w:r>
          </w:p>
        </w:tc>
      </w:tr>
      <w:tr w14:paraId="68A6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E400A48">
            <w:pPr>
              <w:spacing w:after="20" w:line="240" w:lineRule="auto"/>
            </w:pPr>
            <w:r>
              <w:rPr>
                <w:rFonts w:ascii="Arial" w:hAnsi="Arial" w:eastAsia="Arial"/>
                <w:sz w:val="14"/>
              </w:rPr>
              <w:t>UP-290</w:t>
            </w:r>
          </w:p>
        </w:tc>
        <w:tc>
          <w:tcPr>
            <w:tcW w:w="2016" w:type="dxa"/>
            <w:vAlign w:val="top"/>
          </w:tcPr>
          <w:p w14:paraId="7DBE85FF">
            <w:pPr>
              <w:spacing w:after="20" w:line="240" w:lineRule="auto"/>
            </w:pPr>
            <w:r>
              <w:rPr>
                <w:rFonts w:ascii="Arial" w:hAnsi="Arial" w:eastAsia="Arial"/>
                <w:sz w:val="14"/>
              </w:rPr>
              <w:t>Validation</w:t>
            </w:r>
          </w:p>
        </w:tc>
        <w:tc>
          <w:tcPr>
            <w:tcW w:w="2160" w:type="dxa"/>
            <w:vAlign w:val="top"/>
          </w:tcPr>
          <w:p w14:paraId="71623429">
            <w:pPr>
              <w:spacing w:after="20" w:line="240" w:lineRule="auto"/>
            </w:pPr>
            <w:r>
              <w:rPr>
                <w:rFonts w:ascii="Arial" w:hAnsi="Arial" w:eastAsia="Arial"/>
                <w:sz w:val="14"/>
              </w:rPr>
              <w:t>claimId</w:t>
            </w:r>
          </w:p>
        </w:tc>
        <w:tc>
          <w:tcPr>
            <w:tcW w:w="1728" w:type="dxa"/>
            <w:vAlign w:val="top"/>
          </w:tcPr>
          <w:p w14:paraId="2B74EA76">
            <w:pPr>
              <w:spacing w:after="20" w:line="240" w:lineRule="auto"/>
            </w:pPr>
            <w:r>
              <w:rPr>
                <w:rFonts w:ascii="Arial" w:hAnsi="Arial" w:eastAsia="Arial"/>
                <w:sz w:val="14"/>
              </w:rPr>
              <w:t>Validation</w:t>
            </w:r>
          </w:p>
        </w:tc>
        <w:tc>
          <w:tcPr>
            <w:tcW w:w="5760" w:type="dxa"/>
            <w:vAlign w:val="top"/>
          </w:tcPr>
          <w:p w14:paraId="36D36E37">
            <w:pPr>
              <w:spacing w:after="20" w:line="240" w:lineRule="auto"/>
            </w:pPr>
            <w:r>
              <w:rPr>
                <w:rFonts w:ascii="Arial" w:hAnsi="Arial" w:eastAsia="Arial"/>
                <w:sz w:val="14"/>
              </w:rPr>
              <w:t>Mã hồ sơ bồi thường</w:t>
            </w:r>
          </w:p>
        </w:tc>
      </w:tr>
      <w:tr w14:paraId="73CB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A472A12">
            <w:pPr>
              <w:spacing w:after="20" w:line="240" w:lineRule="auto"/>
            </w:pPr>
            <w:r>
              <w:rPr>
                <w:rFonts w:ascii="Arial" w:hAnsi="Arial" w:eastAsia="Arial"/>
                <w:sz w:val="14"/>
              </w:rPr>
              <w:t>UP-291</w:t>
            </w:r>
          </w:p>
        </w:tc>
        <w:tc>
          <w:tcPr>
            <w:tcW w:w="2016" w:type="dxa"/>
            <w:vAlign w:val="top"/>
          </w:tcPr>
          <w:p w14:paraId="792D9C7B">
            <w:pPr>
              <w:spacing w:after="20" w:line="240" w:lineRule="auto"/>
            </w:pPr>
            <w:r>
              <w:rPr>
                <w:rFonts w:ascii="Arial" w:hAnsi="Arial" w:eastAsia="Arial"/>
                <w:sz w:val="14"/>
              </w:rPr>
              <w:t>Validation</w:t>
            </w:r>
          </w:p>
        </w:tc>
        <w:tc>
          <w:tcPr>
            <w:tcW w:w="2160" w:type="dxa"/>
            <w:vAlign w:val="top"/>
          </w:tcPr>
          <w:p w14:paraId="7D4F69E9">
            <w:pPr>
              <w:spacing w:after="20" w:line="240" w:lineRule="auto"/>
            </w:pPr>
            <w:r>
              <w:rPr>
                <w:rFonts w:ascii="Arial" w:hAnsi="Arial" w:eastAsia="Arial"/>
                <w:sz w:val="14"/>
              </w:rPr>
              <w:t>validatedBy</w:t>
            </w:r>
          </w:p>
        </w:tc>
        <w:tc>
          <w:tcPr>
            <w:tcW w:w="1728" w:type="dxa"/>
            <w:vAlign w:val="top"/>
          </w:tcPr>
          <w:p w14:paraId="1221E371">
            <w:pPr>
              <w:spacing w:after="20" w:line="240" w:lineRule="auto"/>
            </w:pPr>
            <w:r>
              <w:rPr>
                <w:rFonts w:ascii="Arial" w:hAnsi="Arial" w:eastAsia="Arial"/>
                <w:sz w:val="14"/>
              </w:rPr>
              <w:t>Validation</w:t>
            </w:r>
          </w:p>
        </w:tc>
        <w:tc>
          <w:tcPr>
            <w:tcW w:w="5760" w:type="dxa"/>
            <w:vAlign w:val="top"/>
          </w:tcPr>
          <w:p w14:paraId="3AF8C0E2">
            <w:pPr>
              <w:spacing w:after="20" w:line="240" w:lineRule="auto"/>
            </w:pPr>
            <w:r>
              <w:rPr>
                <w:rFonts w:ascii="Arial" w:hAnsi="Arial" w:eastAsia="Arial"/>
                <w:sz w:val="14"/>
              </w:rPr>
              <w:t>Người thực hiện</w:t>
            </w:r>
          </w:p>
        </w:tc>
      </w:tr>
      <w:tr w14:paraId="4A1D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57A3A56">
            <w:pPr>
              <w:spacing w:after="20" w:line="240" w:lineRule="auto"/>
            </w:pPr>
            <w:r>
              <w:rPr>
                <w:rFonts w:ascii="Arial" w:hAnsi="Arial" w:eastAsia="Arial"/>
                <w:sz w:val="14"/>
              </w:rPr>
              <w:t>UP-292</w:t>
            </w:r>
          </w:p>
        </w:tc>
        <w:tc>
          <w:tcPr>
            <w:tcW w:w="2016" w:type="dxa"/>
            <w:vAlign w:val="top"/>
          </w:tcPr>
          <w:p w14:paraId="4C4D0B9F">
            <w:pPr>
              <w:spacing w:after="20" w:line="240" w:lineRule="auto"/>
            </w:pPr>
            <w:r>
              <w:rPr>
                <w:rFonts w:ascii="Arial" w:hAnsi="Arial" w:eastAsia="Arial"/>
                <w:sz w:val="14"/>
              </w:rPr>
              <w:t>Validation</w:t>
            </w:r>
          </w:p>
        </w:tc>
        <w:tc>
          <w:tcPr>
            <w:tcW w:w="2160" w:type="dxa"/>
            <w:vAlign w:val="top"/>
          </w:tcPr>
          <w:p w14:paraId="4DED1B9E">
            <w:pPr>
              <w:spacing w:after="20" w:line="240" w:lineRule="auto"/>
            </w:pPr>
            <w:r>
              <w:rPr>
                <w:rFonts w:ascii="Arial" w:hAnsi="Arial" w:eastAsia="Arial"/>
                <w:sz w:val="14"/>
              </w:rPr>
              <w:t>validationDate</w:t>
            </w:r>
          </w:p>
        </w:tc>
        <w:tc>
          <w:tcPr>
            <w:tcW w:w="1728" w:type="dxa"/>
            <w:vAlign w:val="top"/>
          </w:tcPr>
          <w:p w14:paraId="25199A88">
            <w:pPr>
              <w:spacing w:after="20" w:line="240" w:lineRule="auto"/>
            </w:pPr>
            <w:r>
              <w:rPr>
                <w:rFonts w:ascii="Arial" w:hAnsi="Arial" w:eastAsia="Arial"/>
                <w:sz w:val="14"/>
              </w:rPr>
              <w:t>Validation</w:t>
            </w:r>
          </w:p>
        </w:tc>
        <w:tc>
          <w:tcPr>
            <w:tcW w:w="5760" w:type="dxa"/>
            <w:vAlign w:val="top"/>
          </w:tcPr>
          <w:p w14:paraId="7979A80F">
            <w:pPr>
              <w:spacing w:after="20" w:line="240" w:lineRule="auto"/>
            </w:pPr>
            <w:r>
              <w:rPr>
                <w:rFonts w:ascii="Arial" w:hAnsi="Arial" w:eastAsia="Arial"/>
                <w:sz w:val="14"/>
              </w:rPr>
              <w:t>Ngày thực hiện kiểm tra</w:t>
            </w:r>
          </w:p>
        </w:tc>
      </w:tr>
      <w:tr w14:paraId="32127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8B349D1">
            <w:pPr>
              <w:spacing w:after="20" w:line="240" w:lineRule="auto"/>
            </w:pPr>
            <w:r>
              <w:rPr>
                <w:rFonts w:ascii="Arial" w:hAnsi="Arial" w:eastAsia="Arial"/>
                <w:sz w:val="14"/>
              </w:rPr>
              <w:t>UP-293</w:t>
            </w:r>
          </w:p>
        </w:tc>
        <w:tc>
          <w:tcPr>
            <w:tcW w:w="2016" w:type="dxa"/>
            <w:vAlign w:val="top"/>
          </w:tcPr>
          <w:p w14:paraId="5B7C907C">
            <w:pPr>
              <w:spacing w:after="20" w:line="240" w:lineRule="auto"/>
            </w:pPr>
            <w:r>
              <w:rPr>
                <w:rFonts w:ascii="Arial" w:hAnsi="Arial" w:eastAsia="Arial"/>
                <w:sz w:val="14"/>
              </w:rPr>
              <w:t>Validation</w:t>
            </w:r>
          </w:p>
        </w:tc>
        <w:tc>
          <w:tcPr>
            <w:tcW w:w="2160" w:type="dxa"/>
            <w:vAlign w:val="top"/>
          </w:tcPr>
          <w:p w14:paraId="5D6F17B1">
            <w:pPr>
              <w:spacing w:after="20" w:line="240" w:lineRule="auto"/>
            </w:pPr>
            <w:r>
              <w:rPr>
                <w:rFonts w:ascii="Arial" w:hAnsi="Arial" w:eastAsia="Arial"/>
                <w:sz w:val="14"/>
              </w:rPr>
              <w:t>validationId</w:t>
            </w:r>
          </w:p>
        </w:tc>
        <w:tc>
          <w:tcPr>
            <w:tcW w:w="1728" w:type="dxa"/>
            <w:vAlign w:val="top"/>
          </w:tcPr>
          <w:p w14:paraId="6D5B6865">
            <w:pPr>
              <w:spacing w:after="20" w:line="240" w:lineRule="auto"/>
            </w:pPr>
            <w:r>
              <w:rPr>
                <w:rFonts w:ascii="Arial" w:hAnsi="Arial" w:eastAsia="Arial"/>
                <w:sz w:val="14"/>
              </w:rPr>
              <w:t>Validation</w:t>
            </w:r>
          </w:p>
        </w:tc>
        <w:tc>
          <w:tcPr>
            <w:tcW w:w="5760" w:type="dxa"/>
            <w:vAlign w:val="top"/>
          </w:tcPr>
          <w:p w14:paraId="60176B89">
            <w:pPr>
              <w:spacing w:after="20" w:line="240" w:lineRule="auto"/>
            </w:pPr>
            <w:r>
              <w:rPr>
                <w:rFonts w:ascii="Arial" w:hAnsi="Arial" w:eastAsia="Arial"/>
                <w:sz w:val="14"/>
              </w:rPr>
              <w:t>Mã phiên kiểm tra</w:t>
            </w:r>
          </w:p>
        </w:tc>
      </w:tr>
      <w:tr w14:paraId="4981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7DD8ECD8">
            <w:pPr>
              <w:spacing w:after="20" w:line="240" w:lineRule="auto"/>
            </w:pPr>
            <w:r>
              <w:rPr>
                <w:rFonts w:ascii="Arial" w:hAnsi="Arial" w:eastAsia="Arial"/>
                <w:sz w:val="14"/>
              </w:rPr>
              <w:t>UP-294</w:t>
            </w:r>
          </w:p>
        </w:tc>
        <w:tc>
          <w:tcPr>
            <w:tcW w:w="2016" w:type="dxa"/>
            <w:vAlign w:val="top"/>
          </w:tcPr>
          <w:p w14:paraId="6F32BB63">
            <w:pPr>
              <w:spacing w:after="20" w:line="240" w:lineRule="auto"/>
            </w:pPr>
            <w:r>
              <w:rPr>
                <w:rFonts w:ascii="Arial" w:hAnsi="Arial" w:eastAsia="Arial"/>
                <w:sz w:val="14"/>
              </w:rPr>
              <w:t>Validation</w:t>
            </w:r>
          </w:p>
        </w:tc>
        <w:tc>
          <w:tcPr>
            <w:tcW w:w="2160" w:type="dxa"/>
            <w:vAlign w:val="top"/>
          </w:tcPr>
          <w:p w14:paraId="0D14CE9D">
            <w:pPr>
              <w:spacing w:after="20" w:line="240" w:lineRule="auto"/>
            </w:pPr>
            <w:r>
              <w:rPr>
                <w:rFonts w:ascii="Arial" w:hAnsi="Arial" w:eastAsia="Arial"/>
                <w:sz w:val="14"/>
              </w:rPr>
              <w:t>validationStatus</w:t>
            </w:r>
          </w:p>
        </w:tc>
        <w:tc>
          <w:tcPr>
            <w:tcW w:w="1728" w:type="dxa"/>
            <w:vAlign w:val="top"/>
          </w:tcPr>
          <w:p w14:paraId="0BFEEEAF">
            <w:pPr>
              <w:spacing w:after="20" w:line="240" w:lineRule="auto"/>
            </w:pPr>
            <w:r>
              <w:rPr>
                <w:rFonts w:ascii="Arial" w:hAnsi="Arial" w:eastAsia="Arial"/>
                <w:sz w:val="14"/>
              </w:rPr>
              <w:t>Validation</w:t>
            </w:r>
          </w:p>
        </w:tc>
        <w:tc>
          <w:tcPr>
            <w:tcW w:w="5760" w:type="dxa"/>
            <w:vAlign w:val="top"/>
          </w:tcPr>
          <w:p w14:paraId="2BBFF2F6">
            <w:pPr>
              <w:spacing w:after="20" w:line="240" w:lineRule="auto"/>
            </w:pPr>
            <w:r>
              <w:rPr>
                <w:rFonts w:ascii="Arial" w:hAnsi="Arial" w:eastAsia="Arial"/>
                <w:sz w:val="14"/>
              </w:rPr>
              <w:t>Trạng thái kiểm tra</w:t>
            </w:r>
          </w:p>
        </w:tc>
      </w:tr>
      <w:tr w14:paraId="5232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8935A9A">
            <w:pPr>
              <w:spacing w:after="20" w:line="240" w:lineRule="auto"/>
            </w:pPr>
            <w:r>
              <w:rPr>
                <w:rFonts w:ascii="Arial" w:hAnsi="Arial" w:eastAsia="Arial"/>
                <w:sz w:val="14"/>
              </w:rPr>
              <w:t>UP-295</w:t>
            </w:r>
          </w:p>
        </w:tc>
        <w:tc>
          <w:tcPr>
            <w:tcW w:w="2016" w:type="dxa"/>
            <w:vAlign w:val="top"/>
          </w:tcPr>
          <w:p w14:paraId="4CCFD699">
            <w:pPr>
              <w:spacing w:after="20" w:line="240" w:lineRule="auto"/>
            </w:pPr>
            <w:r>
              <w:rPr>
                <w:rFonts w:ascii="Arial" w:hAnsi="Arial" w:eastAsia="Arial"/>
                <w:sz w:val="14"/>
              </w:rPr>
              <w:t>Validation</w:t>
            </w:r>
          </w:p>
        </w:tc>
        <w:tc>
          <w:tcPr>
            <w:tcW w:w="2160" w:type="dxa"/>
            <w:vAlign w:val="top"/>
          </w:tcPr>
          <w:p w14:paraId="47A1820C">
            <w:pPr>
              <w:spacing w:after="20" w:line="240" w:lineRule="auto"/>
            </w:pPr>
            <w:r>
              <w:rPr>
                <w:rFonts w:ascii="Arial" w:hAnsi="Arial" w:eastAsia="Arial"/>
                <w:sz w:val="14"/>
              </w:rPr>
              <w:t>validationType</w:t>
            </w:r>
          </w:p>
        </w:tc>
        <w:tc>
          <w:tcPr>
            <w:tcW w:w="1728" w:type="dxa"/>
            <w:vAlign w:val="top"/>
          </w:tcPr>
          <w:p w14:paraId="0FAA8601">
            <w:pPr>
              <w:spacing w:after="20" w:line="240" w:lineRule="auto"/>
            </w:pPr>
            <w:r>
              <w:rPr>
                <w:rFonts w:ascii="Arial" w:hAnsi="Arial" w:eastAsia="Arial"/>
                <w:sz w:val="14"/>
              </w:rPr>
              <w:t>Validation</w:t>
            </w:r>
          </w:p>
        </w:tc>
        <w:tc>
          <w:tcPr>
            <w:tcW w:w="5760" w:type="dxa"/>
            <w:vAlign w:val="top"/>
          </w:tcPr>
          <w:p w14:paraId="63CC5D77">
            <w:pPr>
              <w:spacing w:after="20" w:line="240" w:lineRule="auto"/>
            </w:pPr>
            <w:r>
              <w:rPr>
                <w:rFonts w:ascii="Arial" w:hAnsi="Arial" w:eastAsia="Arial"/>
                <w:sz w:val="14"/>
              </w:rPr>
              <w:t>Loại kiểm tra (Initial, Re-validation...)</w:t>
            </w:r>
          </w:p>
        </w:tc>
      </w:tr>
      <w:tr w14:paraId="2188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685FD0A">
            <w:pPr>
              <w:spacing w:after="20" w:line="240" w:lineRule="auto"/>
            </w:pPr>
            <w:r>
              <w:rPr>
                <w:rFonts w:ascii="Arial" w:hAnsi="Arial" w:eastAsia="Arial"/>
                <w:sz w:val="14"/>
              </w:rPr>
              <w:t>UP-296</w:t>
            </w:r>
          </w:p>
        </w:tc>
        <w:tc>
          <w:tcPr>
            <w:tcW w:w="2016" w:type="dxa"/>
            <w:vAlign w:val="top"/>
          </w:tcPr>
          <w:p w14:paraId="086AD470">
            <w:pPr>
              <w:spacing w:after="20" w:line="240" w:lineRule="auto"/>
            </w:pPr>
            <w:r>
              <w:rPr>
                <w:rFonts w:ascii="Arial" w:hAnsi="Arial" w:eastAsia="Arial"/>
                <w:sz w:val="14"/>
              </w:rPr>
              <w:t>Validation Result</w:t>
            </w:r>
          </w:p>
        </w:tc>
        <w:tc>
          <w:tcPr>
            <w:tcW w:w="2160" w:type="dxa"/>
            <w:vAlign w:val="top"/>
          </w:tcPr>
          <w:p w14:paraId="5D6C3B1A">
            <w:pPr>
              <w:spacing w:after="20" w:line="240" w:lineRule="auto"/>
            </w:pPr>
            <w:r>
              <w:rPr>
                <w:rFonts w:ascii="Arial" w:hAnsi="Arial" w:eastAsia="Arial"/>
                <w:sz w:val="14"/>
              </w:rPr>
              <w:t>completedDate</w:t>
            </w:r>
          </w:p>
        </w:tc>
        <w:tc>
          <w:tcPr>
            <w:tcW w:w="1728" w:type="dxa"/>
            <w:vAlign w:val="top"/>
          </w:tcPr>
          <w:p w14:paraId="3398D9E8">
            <w:pPr>
              <w:spacing w:after="20" w:line="240" w:lineRule="auto"/>
            </w:pPr>
            <w:r>
              <w:rPr>
                <w:rFonts w:ascii="Arial" w:hAnsi="Arial" w:eastAsia="Arial"/>
                <w:sz w:val="14"/>
              </w:rPr>
              <w:t>Validation</w:t>
            </w:r>
          </w:p>
        </w:tc>
        <w:tc>
          <w:tcPr>
            <w:tcW w:w="5760" w:type="dxa"/>
            <w:vAlign w:val="top"/>
          </w:tcPr>
          <w:p w14:paraId="434F4838">
            <w:pPr>
              <w:spacing w:after="20" w:line="240" w:lineRule="auto"/>
            </w:pPr>
            <w:r>
              <w:rPr>
                <w:rFonts w:ascii="Arial" w:hAnsi="Arial" w:eastAsia="Arial"/>
                <w:sz w:val="14"/>
              </w:rPr>
              <w:t>Thời điểm hoàn thành kiểm tra</w:t>
            </w:r>
          </w:p>
        </w:tc>
      </w:tr>
      <w:tr w14:paraId="7C59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B27FDF7">
            <w:pPr>
              <w:spacing w:after="20" w:line="240" w:lineRule="auto"/>
            </w:pPr>
            <w:r>
              <w:rPr>
                <w:rFonts w:ascii="Arial" w:hAnsi="Arial" w:eastAsia="Arial"/>
                <w:sz w:val="14"/>
              </w:rPr>
              <w:t>UP-297</w:t>
            </w:r>
          </w:p>
        </w:tc>
        <w:tc>
          <w:tcPr>
            <w:tcW w:w="2016" w:type="dxa"/>
            <w:vAlign w:val="top"/>
          </w:tcPr>
          <w:p w14:paraId="30C11C0F">
            <w:pPr>
              <w:spacing w:after="20" w:line="240" w:lineRule="auto"/>
            </w:pPr>
            <w:r>
              <w:rPr>
                <w:rFonts w:ascii="Arial" w:hAnsi="Arial" w:eastAsia="Arial"/>
                <w:sz w:val="14"/>
              </w:rPr>
              <w:t>Validation Result</w:t>
            </w:r>
          </w:p>
        </w:tc>
        <w:tc>
          <w:tcPr>
            <w:tcW w:w="2160" w:type="dxa"/>
            <w:vAlign w:val="top"/>
          </w:tcPr>
          <w:p w14:paraId="112FFDB4">
            <w:pPr>
              <w:spacing w:after="20" w:line="240" w:lineRule="auto"/>
            </w:pPr>
            <w:r>
              <w:rPr>
                <w:rFonts w:ascii="Arial" w:hAnsi="Arial" w:eastAsia="Arial"/>
                <w:sz w:val="14"/>
              </w:rPr>
              <w:t>confidenceScore</w:t>
            </w:r>
          </w:p>
        </w:tc>
        <w:tc>
          <w:tcPr>
            <w:tcW w:w="1728" w:type="dxa"/>
            <w:vAlign w:val="top"/>
          </w:tcPr>
          <w:p w14:paraId="783883E1">
            <w:pPr>
              <w:spacing w:after="20" w:line="240" w:lineRule="auto"/>
            </w:pPr>
            <w:r>
              <w:rPr>
                <w:rFonts w:ascii="Arial" w:hAnsi="Arial" w:eastAsia="Arial"/>
                <w:sz w:val="14"/>
              </w:rPr>
              <w:t>Validation</w:t>
            </w:r>
          </w:p>
        </w:tc>
        <w:tc>
          <w:tcPr>
            <w:tcW w:w="5760" w:type="dxa"/>
            <w:vAlign w:val="top"/>
          </w:tcPr>
          <w:p w14:paraId="3B112FC3">
            <w:pPr>
              <w:spacing w:after="20" w:line="240" w:lineRule="auto"/>
            </w:pPr>
            <w:r>
              <w:rPr>
                <w:rFonts w:ascii="Arial" w:hAnsi="Arial" w:eastAsia="Arial"/>
                <w:sz w:val="14"/>
              </w:rPr>
              <w:t>Độ tin cậy</w:t>
            </w:r>
          </w:p>
        </w:tc>
      </w:tr>
      <w:tr w14:paraId="7B5B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E145C68">
            <w:pPr>
              <w:spacing w:after="20" w:line="240" w:lineRule="auto"/>
            </w:pPr>
            <w:r>
              <w:rPr>
                <w:rFonts w:ascii="Arial" w:hAnsi="Arial" w:eastAsia="Arial"/>
                <w:sz w:val="14"/>
              </w:rPr>
              <w:t>UP-298</w:t>
            </w:r>
          </w:p>
        </w:tc>
        <w:tc>
          <w:tcPr>
            <w:tcW w:w="2016" w:type="dxa"/>
            <w:vAlign w:val="top"/>
          </w:tcPr>
          <w:p w14:paraId="05237A04">
            <w:pPr>
              <w:spacing w:after="20" w:line="240" w:lineRule="auto"/>
            </w:pPr>
            <w:r>
              <w:rPr>
                <w:rFonts w:ascii="Arial" w:hAnsi="Arial" w:eastAsia="Arial"/>
                <w:sz w:val="14"/>
              </w:rPr>
              <w:t>Validation Result</w:t>
            </w:r>
          </w:p>
        </w:tc>
        <w:tc>
          <w:tcPr>
            <w:tcW w:w="2160" w:type="dxa"/>
            <w:vAlign w:val="top"/>
          </w:tcPr>
          <w:p w14:paraId="348B69DC">
            <w:pPr>
              <w:spacing w:after="20" w:line="240" w:lineRule="auto"/>
            </w:pPr>
            <w:r>
              <w:rPr>
                <w:rFonts w:ascii="Arial" w:hAnsi="Arial" w:eastAsia="Arial"/>
                <w:sz w:val="14"/>
              </w:rPr>
              <w:t>overallResult</w:t>
            </w:r>
          </w:p>
        </w:tc>
        <w:tc>
          <w:tcPr>
            <w:tcW w:w="1728" w:type="dxa"/>
            <w:vAlign w:val="top"/>
          </w:tcPr>
          <w:p w14:paraId="77922C68">
            <w:pPr>
              <w:spacing w:after="20" w:line="240" w:lineRule="auto"/>
            </w:pPr>
            <w:r>
              <w:rPr>
                <w:rFonts w:ascii="Arial" w:hAnsi="Arial" w:eastAsia="Arial"/>
                <w:sz w:val="14"/>
              </w:rPr>
              <w:t>Validation</w:t>
            </w:r>
          </w:p>
        </w:tc>
        <w:tc>
          <w:tcPr>
            <w:tcW w:w="5760" w:type="dxa"/>
            <w:vAlign w:val="top"/>
          </w:tcPr>
          <w:p w14:paraId="318DEB58">
            <w:pPr>
              <w:spacing w:after="20" w:line="240" w:lineRule="auto"/>
            </w:pPr>
            <w:r>
              <w:rPr>
                <w:rFonts w:ascii="Arial" w:hAnsi="Arial" w:eastAsia="Arial"/>
                <w:sz w:val="14"/>
              </w:rPr>
              <w:t>Kết quả (Valid/Deficiency/Invalid)</w:t>
            </w:r>
          </w:p>
        </w:tc>
      </w:tr>
      <w:tr w14:paraId="0ECB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5ED78772">
            <w:pPr>
              <w:spacing w:after="20" w:line="240" w:lineRule="auto"/>
            </w:pPr>
            <w:r>
              <w:rPr>
                <w:rFonts w:ascii="Arial" w:hAnsi="Arial" w:eastAsia="Arial"/>
                <w:sz w:val="14"/>
              </w:rPr>
              <w:t>UP-299</w:t>
            </w:r>
          </w:p>
        </w:tc>
        <w:tc>
          <w:tcPr>
            <w:tcW w:w="2016" w:type="dxa"/>
            <w:vAlign w:val="top"/>
          </w:tcPr>
          <w:p w14:paraId="10B3F831">
            <w:pPr>
              <w:spacing w:after="20" w:line="240" w:lineRule="auto"/>
            </w:pPr>
            <w:r>
              <w:rPr>
                <w:rFonts w:ascii="Arial" w:hAnsi="Arial" w:eastAsia="Arial"/>
                <w:sz w:val="14"/>
              </w:rPr>
              <w:t>Validation Result</w:t>
            </w:r>
          </w:p>
        </w:tc>
        <w:tc>
          <w:tcPr>
            <w:tcW w:w="2160" w:type="dxa"/>
            <w:vAlign w:val="top"/>
          </w:tcPr>
          <w:p w14:paraId="5FBE6C8B">
            <w:pPr>
              <w:spacing w:after="20" w:line="240" w:lineRule="auto"/>
            </w:pPr>
            <w:r>
              <w:rPr>
                <w:rFonts w:ascii="Arial" w:hAnsi="Arial" w:eastAsia="Arial"/>
                <w:sz w:val="14"/>
              </w:rPr>
              <w:t>remarks</w:t>
            </w:r>
          </w:p>
        </w:tc>
        <w:tc>
          <w:tcPr>
            <w:tcW w:w="1728" w:type="dxa"/>
            <w:vAlign w:val="top"/>
          </w:tcPr>
          <w:p w14:paraId="21311567">
            <w:pPr>
              <w:spacing w:after="20" w:line="240" w:lineRule="auto"/>
            </w:pPr>
            <w:r>
              <w:rPr>
                <w:rFonts w:ascii="Arial" w:hAnsi="Arial" w:eastAsia="Arial"/>
                <w:sz w:val="14"/>
              </w:rPr>
              <w:t>Validation</w:t>
            </w:r>
          </w:p>
        </w:tc>
        <w:tc>
          <w:tcPr>
            <w:tcW w:w="5760" w:type="dxa"/>
            <w:vAlign w:val="top"/>
          </w:tcPr>
          <w:p w14:paraId="506DA245">
            <w:pPr>
              <w:spacing w:after="20" w:line="240" w:lineRule="auto"/>
            </w:pPr>
            <w:r>
              <w:rPr>
                <w:rFonts w:ascii="Arial" w:hAnsi="Arial" w:eastAsia="Arial"/>
                <w:sz w:val="14"/>
              </w:rPr>
              <w:t>Ghi chú</w:t>
            </w:r>
          </w:p>
        </w:tc>
      </w:tr>
      <w:tr w14:paraId="1E7C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1827201">
            <w:pPr>
              <w:spacing w:after="20" w:line="240" w:lineRule="auto"/>
            </w:pPr>
            <w:r>
              <w:rPr>
                <w:rFonts w:ascii="Arial" w:hAnsi="Arial" w:eastAsia="Arial"/>
                <w:sz w:val="14"/>
              </w:rPr>
              <w:t>UP-300</w:t>
            </w:r>
          </w:p>
        </w:tc>
        <w:tc>
          <w:tcPr>
            <w:tcW w:w="2016" w:type="dxa"/>
            <w:vAlign w:val="top"/>
          </w:tcPr>
          <w:p w14:paraId="44ACE018">
            <w:pPr>
              <w:spacing w:after="20" w:line="240" w:lineRule="auto"/>
            </w:pPr>
            <w:r>
              <w:rPr>
                <w:rFonts w:ascii="Arial" w:hAnsi="Arial" w:eastAsia="Arial"/>
                <w:sz w:val="14"/>
              </w:rPr>
              <w:t>Validation Result</w:t>
            </w:r>
          </w:p>
        </w:tc>
        <w:tc>
          <w:tcPr>
            <w:tcW w:w="2160" w:type="dxa"/>
            <w:vAlign w:val="top"/>
          </w:tcPr>
          <w:p w14:paraId="05DCB43D">
            <w:pPr>
              <w:spacing w:after="20" w:line="240" w:lineRule="auto"/>
            </w:pPr>
            <w:r>
              <w:rPr>
                <w:rFonts w:ascii="Arial" w:hAnsi="Arial" w:eastAsia="Arial"/>
                <w:sz w:val="14"/>
              </w:rPr>
              <w:t>resultId</w:t>
            </w:r>
          </w:p>
        </w:tc>
        <w:tc>
          <w:tcPr>
            <w:tcW w:w="1728" w:type="dxa"/>
            <w:vAlign w:val="top"/>
          </w:tcPr>
          <w:p w14:paraId="7AB2CF1B">
            <w:pPr>
              <w:spacing w:after="20" w:line="240" w:lineRule="auto"/>
            </w:pPr>
            <w:r>
              <w:rPr>
                <w:rFonts w:ascii="Arial" w:hAnsi="Arial" w:eastAsia="Arial"/>
                <w:sz w:val="14"/>
              </w:rPr>
              <w:t>Validation</w:t>
            </w:r>
          </w:p>
        </w:tc>
        <w:tc>
          <w:tcPr>
            <w:tcW w:w="5760" w:type="dxa"/>
            <w:vAlign w:val="top"/>
          </w:tcPr>
          <w:p w14:paraId="0236C50D">
            <w:pPr>
              <w:spacing w:after="20" w:line="240" w:lineRule="auto"/>
            </w:pPr>
            <w:r>
              <w:rPr>
                <w:rFonts w:ascii="Arial" w:hAnsi="Arial" w:eastAsia="Arial"/>
                <w:sz w:val="14"/>
              </w:rPr>
              <w:t>Mã kết quả kiểm tra</w:t>
            </w:r>
          </w:p>
        </w:tc>
      </w:tr>
    </w:tbl>
    <w:p w14:paraId="48833A2B"/>
    <w:p w14:paraId="2072080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1721"/>
        <w:gridCol w:w="1944"/>
        <w:gridCol w:w="1505"/>
        <w:gridCol w:w="4500"/>
      </w:tblGrid>
      <w:tr w14:paraId="1D02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7A3B"/>
            <w:vAlign w:val="top"/>
          </w:tcPr>
          <w:p w14:paraId="68AC3931">
            <w:pPr>
              <w:spacing w:after="20" w:line="240" w:lineRule="auto"/>
            </w:pPr>
            <w:r>
              <w:rPr>
                <w:rFonts w:ascii="Arial" w:hAnsi="Arial" w:eastAsia="Arial"/>
                <w:b/>
                <w:color w:val="FFFFFF"/>
                <w:sz w:val="14"/>
              </w:rPr>
              <w:t>ID</w:t>
            </w:r>
          </w:p>
        </w:tc>
        <w:tc>
          <w:tcPr>
            <w:tcW w:w="2016" w:type="dxa"/>
            <w:shd w:val="clear" w:color="auto" w:fill="0B7A3B"/>
            <w:vAlign w:val="top"/>
          </w:tcPr>
          <w:p w14:paraId="007B6863">
            <w:pPr>
              <w:spacing w:after="20" w:line="240" w:lineRule="auto"/>
            </w:pPr>
            <w:r>
              <w:rPr>
                <w:rFonts w:ascii="Arial" w:hAnsi="Arial" w:eastAsia="Arial"/>
                <w:b/>
                <w:color w:val="FFFFFF"/>
                <w:sz w:val="14"/>
              </w:rPr>
              <w:t>Object</w:t>
            </w:r>
          </w:p>
        </w:tc>
        <w:tc>
          <w:tcPr>
            <w:tcW w:w="2160" w:type="dxa"/>
            <w:shd w:val="clear" w:color="auto" w:fill="0B7A3B"/>
            <w:vAlign w:val="top"/>
          </w:tcPr>
          <w:p w14:paraId="4645C47B">
            <w:pPr>
              <w:spacing w:after="20" w:line="240" w:lineRule="auto"/>
            </w:pPr>
            <w:r>
              <w:rPr>
                <w:rFonts w:ascii="Arial" w:hAnsi="Arial" w:eastAsia="Arial"/>
                <w:b/>
                <w:color w:val="FFFFFF"/>
                <w:sz w:val="14"/>
              </w:rPr>
              <w:t>Property</w:t>
            </w:r>
          </w:p>
        </w:tc>
        <w:tc>
          <w:tcPr>
            <w:tcW w:w="1728" w:type="dxa"/>
            <w:shd w:val="clear" w:color="auto" w:fill="0B7A3B"/>
            <w:vAlign w:val="top"/>
          </w:tcPr>
          <w:p w14:paraId="56BEBAA6">
            <w:pPr>
              <w:spacing w:after="20" w:line="240" w:lineRule="auto"/>
            </w:pPr>
            <w:r>
              <w:rPr>
                <w:rFonts w:ascii="Arial" w:hAnsi="Arial" w:eastAsia="Arial"/>
                <w:b/>
                <w:color w:val="FFFFFF"/>
                <w:sz w:val="14"/>
              </w:rPr>
              <w:t>Step</w:t>
            </w:r>
          </w:p>
        </w:tc>
        <w:tc>
          <w:tcPr>
            <w:tcW w:w="5760" w:type="dxa"/>
            <w:shd w:val="clear" w:color="auto" w:fill="0B7A3B"/>
            <w:vAlign w:val="top"/>
          </w:tcPr>
          <w:p w14:paraId="53683B17">
            <w:pPr>
              <w:spacing w:after="20" w:line="240" w:lineRule="auto"/>
            </w:pPr>
            <w:r>
              <w:rPr>
                <w:rFonts w:ascii="Arial" w:hAnsi="Arial" w:eastAsia="Arial"/>
                <w:b/>
                <w:color w:val="FFFFFF"/>
                <w:sz w:val="14"/>
              </w:rPr>
              <w:t>Ý nghĩa</w:t>
            </w:r>
          </w:p>
        </w:tc>
      </w:tr>
      <w:tr w14:paraId="7F0F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5719E35">
            <w:pPr>
              <w:spacing w:after="20" w:line="240" w:lineRule="auto"/>
            </w:pPr>
            <w:r>
              <w:rPr>
                <w:rFonts w:ascii="Arial" w:hAnsi="Arial" w:eastAsia="Arial"/>
                <w:sz w:val="14"/>
              </w:rPr>
              <w:t>UP-301</w:t>
            </w:r>
          </w:p>
        </w:tc>
        <w:tc>
          <w:tcPr>
            <w:tcW w:w="2016" w:type="dxa"/>
            <w:vAlign w:val="top"/>
          </w:tcPr>
          <w:p w14:paraId="34E15C5F">
            <w:pPr>
              <w:spacing w:after="20" w:line="240" w:lineRule="auto"/>
            </w:pPr>
            <w:r>
              <w:rPr>
                <w:rFonts w:ascii="Arial" w:hAnsi="Arial" w:eastAsia="Arial"/>
                <w:sz w:val="14"/>
              </w:rPr>
              <w:t>Validation Result</w:t>
            </w:r>
          </w:p>
        </w:tc>
        <w:tc>
          <w:tcPr>
            <w:tcW w:w="2160" w:type="dxa"/>
            <w:vAlign w:val="top"/>
          </w:tcPr>
          <w:p w14:paraId="3729E82B">
            <w:pPr>
              <w:spacing w:after="20" w:line="240" w:lineRule="auto"/>
            </w:pPr>
            <w:r>
              <w:rPr>
                <w:rFonts w:ascii="Arial" w:hAnsi="Arial" w:eastAsia="Arial"/>
                <w:sz w:val="14"/>
              </w:rPr>
              <w:t>validationId</w:t>
            </w:r>
          </w:p>
        </w:tc>
        <w:tc>
          <w:tcPr>
            <w:tcW w:w="1728" w:type="dxa"/>
            <w:vAlign w:val="top"/>
          </w:tcPr>
          <w:p w14:paraId="543999D7">
            <w:pPr>
              <w:spacing w:after="20" w:line="240" w:lineRule="auto"/>
            </w:pPr>
            <w:r>
              <w:rPr>
                <w:rFonts w:ascii="Arial" w:hAnsi="Arial" w:eastAsia="Arial"/>
                <w:sz w:val="14"/>
              </w:rPr>
              <w:t>Validation</w:t>
            </w:r>
          </w:p>
        </w:tc>
        <w:tc>
          <w:tcPr>
            <w:tcW w:w="5760" w:type="dxa"/>
            <w:vAlign w:val="top"/>
          </w:tcPr>
          <w:p w14:paraId="64B58D46">
            <w:pPr>
              <w:spacing w:after="20" w:line="240" w:lineRule="auto"/>
            </w:pPr>
            <w:r>
              <w:rPr>
                <w:rFonts w:ascii="Arial" w:hAnsi="Arial" w:eastAsia="Arial"/>
                <w:sz w:val="14"/>
              </w:rPr>
              <w:t>Phiên kiểm tra</w:t>
            </w:r>
          </w:p>
        </w:tc>
      </w:tr>
      <w:tr w14:paraId="16BB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3A581492">
            <w:pPr>
              <w:spacing w:after="20" w:line="240" w:lineRule="auto"/>
            </w:pPr>
            <w:r>
              <w:rPr>
                <w:rFonts w:ascii="Arial" w:hAnsi="Arial" w:eastAsia="Arial"/>
                <w:sz w:val="14"/>
              </w:rPr>
              <w:t>UP-302</w:t>
            </w:r>
          </w:p>
        </w:tc>
        <w:tc>
          <w:tcPr>
            <w:tcW w:w="2016" w:type="dxa"/>
            <w:vAlign w:val="top"/>
          </w:tcPr>
          <w:p w14:paraId="70659445">
            <w:pPr>
              <w:spacing w:after="20" w:line="240" w:lineRule="auto"/>
            </w:pPr>
            <w:r>
              <w:rPr>
                <w:rFonts w:ascii="Arial" w:hAnsi="Arial" w:eastAsia="Arial"/>
                <w:sz w:val="14"/>
              </w:rPr>
              <w:t>Vehicle</w:t>
            </w:r>
          </w:p>
        </w:tc>
        <w:tc>
          <w:tcPr>
            <w:tcW w:w="2160" w:type="dxa"/>
            <w:vAlign w:val="top"/>
          </w:tcPr>
          <w:p w14:paraId="0235C487">
            <w:pPr>
              <w:spacing w:after="20" w:line="240" w:lineRule="auto"/>
            </w:pPr>
            <w:r>
              <w:rPr>
                <w:rFonts w:ascii="Arial" w:hAnsi="Arial" w:eastAsia="Arial"/>
                <w:sz w:val="14"/>
              </w:rPr>
              <w:t>color</w:t>
            </w:r>
          </w:p>
        </w:tc>
        <w:tc>
          <w:tcPr>
            <w:tcW w:w="1728" w:type="dxa"/>
            <w:vAlign w:val="top"/>
          </w:tcPr>
          <w:p w14:paraId="4EE81116">
            <w:pPr>
              <w:spacing w:after="20" w:line="240" w:lineRule="auto"/>
            </w:pPr>
            <w:r>
              <w:rPr>
                <w:rFonts w:ascii="Arial" w:hAnsi="Arial" w:eastAsia="Arial"/>
                <w:sz w:val="14"/>
              </w:rPr>
              <w:t>FNOL</w:t>
            </w:r>
          </w:p>
        </w:tc>
        <w:tc>
          <w:tcPr>
            <w:tcW w:w="5760" w:type="dxa"/>
            <w:vAlign w:val="top"/>
          </w:tcPr>
          <w:p w14:paraId="5870383C">
            <w:pPr>
              <w:spacing w:after="20" w:line="240" w:lineRule="auto"/>
            </w:pPr>
            <w:r>
              <w:rPr>
                <w:rFonts w:ascii="Arial" w:hAnsi="Arial" w:eastAsia="Arial"/>
                <w:sz w:val="14"/>
              </w:rPr>
              <w:t>Màu xe</w:t>
            </w:r>
          </w:p>
        </w:tc>
      </w:tr>
      <w:tr w14:paraId="3C5F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EA3AA14">
            <w:pPr>
              <w:spacing w:after="20" w:line="240" w:lineRule="auto"/>
            </w:pPr>
            <w:r>
              <w:rPr>
                <w:rFonts w:ascii="Arial" w:hAnsi="Arial" w:eastAsia="Arial"/>
                <w:sz w:val="14"/>
              </w:rPr>
              <w:t>UP-303</w:t>
            </w:r>
          </w:p>
        </w:tc>
        <w:tc>
          <w:tcPr>
            <w:tcW w:w="2016" w:type="dxa"/>
            <w:vAlign w:val="top"/>
          </w:tcPr>
          <w:p w14:paraId="5D2D4D34">
            <w:pPr>
              <w:spacing w:after="20" w:line="240" w:lineRule="auto"/>
            </w:pPr>
            <w:r>
              <w:rPr>
                <w:rFonts w:ascii="Arial" w:hAnsi="Arial" w:eastAsia="Arial"/>
                <w:sz w:val="14"/>
              </w:rPr>
              <w:t>Vehicle</w:t>
            </w:r>
          </w:p>
        </w:tc>
        <w:tc>
          <w:tcPr>
            <w:tcW w:w="2160" w:type="dxa"/>
            <w:vAlign w:val="top"/>
          </w:tcPr>
          <w:p w14:paraId="12DCA853">
            <w:pPr>
              <w:spacing w:after="20" w:line="240" w:lineRule="auto"/>
            </w:pPr>
            <w:r>
              <w:rPr>
                <w:rFonts w:ascii="Arial" w:hAnsi="Arial" w:eastAsia="Arial"/>
                <w:sz w:val="14"/>
              </w:rPr>
              <w:t>engineNumber</w:t>
            </w:r>
          </w:p>
        </w:tc>
        <w:tc>
          <w:tcPr>
            <w:tcW w:w="1728" w:type="dxa"/>
            <w:vAlign w:val="top"/>
          </w:tcPr>
          <w:p w14:paraId="00C77A44">
            <w:pPr>
              <w:spacing w:after="20" w:line="240" w:lineRule="auto"/>
            </w:pPr>
            <w:r>
              <w:rPr>
                <w:rFonts w:ascii="Arial" w:hAnsi="Arial" w:eastAsia="Arial"/>
                <w:sz w:val="14"/>
              </w:rPr>
              <w:t>FNOL</w:t>
            </w:r>
          </w:p>
        </w:tc>
        <w:tc>
          <w:tcPr>
            <w:tcW w:w="5760" w:type="dxa"/>
            <w:vAlign w:val="top"/>
          </w:tcPr>
          <w:p w14:paraId="7481D168">
            <w:pPr>
              <w:spacing w:after="20" w:line="240" w:lineRule="auto"/>
            </w:pPr>
            <w:r>
              <w:rPr>
                <w:rFonts w:ascii="Arial" w:hAnsi="Arial" w:eastAsia="Arial"/>
                <w:sz w:val="14"/>
              </w:rPr>
              <w:t>Số máy</w:t>
            </w:r>
          </w:p>
        </w:tc>
      </w:tr>
      <w:tr w14:paraId="20EB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6E0AC636">
            <w:pPr>
              <w:spacing w:after="20" w:line="240" w:lineRule="auto"/>
            </w:pPr>
            <w:r>
              <w:rPr>
                <w:rFonts w:ascii="Arial" w:hAnsi="Arial" w:eastAsia="Arial"/>
                <w:sz w:val="14"/>
              </w:rPr>
              <w:t>UP-304</w:t>
            </w:r>
          </w:p>
        </w:tc>
        <w:tc>
          <w:tcPr>
            <w:tcW w:w="2016" w:type="dxa"/>
            <w:vAlign w:val="top"/>
          </w:tcPr>
          <w:p w14:paraId="5B60023A">
            <w:pPr>
              <w:spacing w:after="20" w:line="240" w:lineRule="auto"/>
            </w:pPr>
            <w:r>
              <w:rPr>
                <w:rFonts w:ascii="Arial" w:hAnsi="Arial" w:eastAsia="Arial"/>
                <w:sz w:val="14"/>
              </w:rPr>
              <w:t>Vehicle</w:t>
            </w:r>
          </w:p>
        </w:tc>
        <w:tc>
          <w:tcPr>
            <w:tcW w:w="2160" w:type="dxa"/>
            <w:vAlign w:val="top"/>
          </w:tcPr>
          <w:p w14:paraId="5A84FFFE">
            <w:pPr>
              <w:spacing w:after="20" w:line="240" w:lineRule="auto"/>
            </w:pPr>
            <w:r>
              <w:rPr>
                <w:rFonts w:ascii="Arial" w:hAnsi="Arial" w:eastAsia="Arial"/>
                <w:sz w:val="14"/>
              </w:rPr>
              <w:t>makeModel</w:t>
            </w:r>
          </w:p>
        </w:tc>
        <w:tc>
          <w:tcPr>
            <w:tcW w:w="1728" w:type="dxa"/>
            <w:vAlign w:val="top"/>
          </w:tcPr>
          <w:p w14:paraId="012C092F">
            <w:pPr>
              <w:spacing w:after="20" w:line="240" w:lineRule="auto"/>
            </w:pPr>
            <w:r>
              <w:rPr>
                <w:rFonts w:ascii="Arial" w:hAnsi="Arial" w:eastAsia="Arial"/>
                <w:sz w:val="14"/>
              </w:rPr>
              <w:t>FNOL</w:t>
            </w:r>
          </w:p>
        </w:tc>
        <w:tc>
          <w:tcPr>
            <w:tcW w:w="5760" w:type="dxa"/>
            <w:vAlign w:val="top"/>
          </w:tcPr>
          <w:p w14:paraId="77EBD935">
            <w:pPr>
              <w:spacing w:after="20" w:line="240" w:lineRule="auto"/>
            </w:pPr>
            <w:r>
              <w:rPr>
                <w:rFonts w:ascii="Arial" w:hAnsi="Arial" w:eastAsia="Arial"/>
                <w:sz w:val="14"/>
              </w:rPr>
              <w:t>Hãng &amp; Model xe (Toyota Vios, Mazda CX5...)</w:t>
            </w:r>
          </w:p>
        </w:tc>
      </w:tr>
      <w:tr w14:paraId="34C6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00A59367">
            <w:pPr>
              <w:spacing w:after="20" w:line="240" w:lineRule="auto"/>
            </w:pPr>
            <w:r>
              <w:rPr>
                <w:rFonts w:ascii="Arial" w:hAnsi="Arial" w:eastAsia="Arial"/>
                <w:sz w:val="14"/>
              </w:rPr>
              <w:t>UP-305</w:t>
            </w:r>
          </w:p>
        </w:tc>
        <w:tc>
          <w:tcPr>
            <w:tcW w:w="2016" w:type="dxa"/>
            <w:vAlign w:val="top"/>
          </w:tcPr>
          <w:p w14:paraId="770BA8A5">
            <w:pPr>
              <w:spacing w:after="20" w:line="240" w:lineRule="auto"/>
            </w:pPr>
            <w:r>
              <w:rPr>
                <w:rFonts w:ascii="Arial" w:hAnsi="Arial" w:eastAsia="Arial"/>
                <w:sz w:val="14"/>
              </w:rPr>
              <w:t>Vehicle</w:t>
            </w:r>
          </w:p>
        </w:tc>
        <w:tc>
          <w:tcPr>
            <w:tcW w:w="2160" w:type="dxa"/>
            <w:vAlign w:val="top"/>
          </w:tcPr>
          <w:p w14:paraId="09862A5C">
            <w:pPr>
              <w:spacing w:after="20" w:line="240" w:lineRule="auto"/>
            </w:pPr>
            <w:r>
              <w:rPr>
                <w:rFonts w:ascii="Arial" w:hAnsi="Arial" w:eastAsia="Arial"/>
                <w:sz w:val="14"/>
              </w:rPr>
              <w:t>manufactureYear</w:t>
            </w:r>
          </w:p>
        </w:tc>
        <w:tc>
          <w:tcPr>
            <w:tcW w:w="1728" w:type="dxa"/>
            <w:vAlign w:val="top"/>
          </w:tcPr>
          <w:p w14:paraId="4C17BD8E">
            <w:pPr>
              <w:spacing w:after="20" w:line="240" w:lineRule="auto"/>
            </w:pPr>
            <w:r>
              <w:rPr>
                <w:rFonts w:ascii="Arial" w:hAnsi="Arial" w:eastAsia="Arial"/>
                <w:sz w:val="14"/>
              </w:rPr>
              <w:t>FNOL</w:t>
            </w:r>
          </w:p>
        </w:tc>
        <w:tc>
          <w:tcPr>
            <w:tcW w:w="5760" w:type="dxa"/>
            <w:vAlign w:val="top"/>
          </w:tcPr>
          <w:p w14:paraId="6957A6E0">
            <w:pPr>
              <w:spacing w:after="20" w:line="240" w:lineRule="auto"/>
            </w:pPr>
            <w:r>
              <w:rPr>
                <w:rFonts w:ascii="Arial" w:hAnsi="Arial" w:eastAsia="Arial"/>
                <w:sz w:val="14"/>
              </w:rPr>
              <w:t>Năm sản xuất</w:t>
            </w:r>
          </w:p>
        </w:tc>
      </w:tr>
      <w:tr w14:paraId="6EF8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0478A6D">
            <w:pPr>
              <w:spacing w:after="20" w:line="240" w:lineRule="auto"/>
            </w:pPr>
            <w:r>
              <w:rPr>
                <w:rFonts w:ascii="Arial" w:hAnsi="Arial" w:eastAsia="Arial"/>
                <w:sz w:val="14"/>
              </w:rPr>
              <w:t>UP-306</w:t>
            </w:r>
          </w:p>
        </w:tc>
        <w:tc>
          <w:tcPr>
            <w:tcW w:w="2016" w:type="dxa"/>
            <w:vAlign w:val="top"/>
          </w:tcPr>
          <w:p w14:paraId="12B91258">
            <w:pPr>
              <w:spacing w:after="20" w:line="240" w:lineRule="auto"/>
            </w:pPr>
            <w:r>
              <w:rPr>
                <w:rFonts w:ascii="Arial" w:hAnsi="Arial" w:eastAsia="Arial"/>
                <w:sz w:val="14"/>
              </w:rPr>
              <w:t>Vehicle</w:t>
            </w:r>
          </w:p>
        </w:tc>
        <w:tc>
          <w:tcPr>
            <w:tcW w:w="2160" w:type="dxa"/>
            <w:vAlign w:val="top"/>
          </w:tcPr>
          <w:p w14:paraId="1BEDF110">
            <w:pPr>
              <w:spacing w:after="20" w:line="240" w:lineRule="auto"/>
            </w:pPr>
            <w:r>
              <w:rPr>
                <w:rFonts w:ascii="Arial" w:hAnsi="Arial" w:eastAsia="Arial"/>
                <w:sz w:val="14"/>
              </w:rPr>
              <w:t>vehicleId</w:t>
            </w:r>
          </w:p>
        </w:tc>
        <w:tc>
          <w:tcPr>
            <w:tcW w:w="1728" w:type="dxa"/>
            <w:vAlign w:val="top"/>
          </w:tcPr>
          <w:p w14:paraId="0423DE86">
            <w:pPr>
              <w:spacing w:after="20" w:line="240" w:lineRule="auto"/>
            </w:pPr>
            <w:r>
              <w:rPr>
                <w:rFonts w:ascii="Arial" w:hAnsi="Arial" w:eastAsia="Arial"/>
                <w:sz w:val="14"/>
              </w:rPr>
              <w:t>FNOL</w:t>
            </w:r>
          </w:p>
        </w:tc>
        <w:tc>
          <w:tcPr>
            <w:tcW w:w="5760" w:type="dxa"/>
            <w:vAlign w:val="top"/>
          </w:tcPr>
          <w:p w14:paraId="19363434">
            <w:pPr>
              <w:spacing w:after="20" w:line="240" w:lineRule="auto"/>
            </w:pPr>
            <w:r>
              <w:rPr>
                <w:rFonts w:ascii="Arial" w:hAnsi="Arial" w:eastAsia="Arial"/>
                <w:sz w:val="14"/>
              </w:rPr>
              <w:t>Mã đối tượng xe được bảo hiểm</w:t>
            </w:r>
          </w:p>
        </w:tc>
      </w:tr>
      <w:tr w14:paraId="59BE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5E4835B">
            <w:pPr>
              <w:spacing w:after="20" w:line="240" w:lineRule="auto"/>
            </w:pPr>
            <w:r>
              <w:rPr>
                <w:rFonts w:ascii="Arial" w:hAnsi="Arial" w:eastAsia="Arial"/>
                <w:sz w:val="14"/>
              </w:rPr>
              <w:t>UP-307</w:t>
            </w:r>
          </w:p>
        </w:tc>
        <w:tc>
          <w:tcPr>
            <w:tcW w:w="2016" w:type="dxa"/>
            <w:vAlign w:val="top"/>
          </w:tcPr>
          <w:p w14:paraId="4E60B3A0">
            <w:pPr>
              <w:spacing w:after="20" w:line="240" w:lineRule="auto"/>
            </w:pPr>
            <w:r>
              <w:rPr>
                <w:rFonts w:ascii="Arial" w:hAnsi="Arial" w:eastAsia="Arial"/>
                <w:sz w:val="14"/>
              </w:rPr>
              <w:t>Vehicle</w:t>
            </w:r>
          </w:p>
        </w:tc>
        <w:tc>
          <w:tcPr>
            <w:tcW w:w="2160" w:type="dxa"/>
            <w:vAlign w:val="top"/>
          </w:tcPr>
          <w:p w14:paraId="075D65DC">
            <w:pPr>
              <w:spacing w:after="20" w:line="240" w:lineRule="auto"/>
            </w:pPr>
            <w:r>
              <w:rPr>
                <w:rFonts w:ascii="Arial" w:hAnsi="Arial" w:eastAsia="Arial"/>
                <w:sz w:val="14"/>
              </w:rPr>
              <w:t>vehiclePlate</w:t>
            </w:r>
          </w:p>
        </w:tc>
        <w:tc>
          <w:tcPr>
            <w:tcW w:w="1728" w:type="dxa"/>
            <w:vAlign w:val="top"/>
          </w:tcPr>
          <w:p w14:paraId="6B0BA55C">
            <w:pPr>
              <w:spacing w:after="20" w:line="240" w:lineRule="auto"/>
            </w:pPr>
            <w:r>
              <w:rPr>
                <w:rFonts w:ascii="Arial" w:hAnsi="Arial" w:eastAsia="Arial"/>
                <w:sz w:val="14"/>
              </w:rPr>
              <w:t>FNOL</w:t>
            </w:r>
          </w:p>
        </w:tc>
        <w:tc>
          <w:tcPr>
            <w:tcW w:w="5760" w:type="dxa"/>
            <w:vAlign w:val="top"/>
          </w:tcPr>
          <w:p w14:paraId="4BC2C606">
            <w:pPr>
              <w:spacing w:after="20" w:line="240" w:lineRule="auto"/>
            </w:pPr>
            <w:r>
              <w:rPr>
                <w:rFonts w:ascii="Arial" w:hAnsi="Arial" w:eastAsia="Arial"/>
                <w:sz w:val="14"/>
              </w:rPr>
              <w:t>Biển số xe được bảo hiểm</w:t>
            </w:r>
          </w:p>
        </w:tc>
      </w:tr>
      <w:tr w14:paraId="7DD8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42135834">
            <w:pPr>
              <w:spacing w:after="20" w:line="240" w:lineRule="auto"/>
            </w:pPr>
            <w:r>
              <w:rPr>
                <w:rFonts w:ascii="Arial" w:hAnsi="Arial" w:eastAsia="Arial"/>
                <w:sz w:val="14"/>
              </w:rPr>
              <w:t>UP-308</w:t>
            </w:r>
          </w:p>
        </w:tc>
        <w:tc>
          <w:tcPr>
            <w:tcW w:w="2016" w:type="dxa"/>
            <w:vAlign w:val="top"/>
          </w:tcPr>
          <w:p w14:paraId="715B56F3">
            <w:pPr>
              <w:spacing w:after="20" w:line="240" w:lineRule="auto"/>
            </w:pPr>
            <w:r>
              <w:rPr>
                <w:rFonts w:ascii="Arial" w:hAnsi="Arial" w:eastAsia="Arial"/>
                <w:sz w:val="14"/>
              </w:rPr>
              <w:t>Vehicle</w:t>
            </w:r>
          </w:p>
        </w:tc>
        <w:tc>
          <w:tcPr>
            <w:tcW w:w="2160" w:type="dxa"/>
            <w:vAlign w:val="top"/>
          </w:tcPr>
          <w:p w14:paraId="769B2481">
            <w:pPr>
              <w:spacing w:after="20" w:line="240" w:lineRule="auto"/>
            </w:pPr>
            <w:r>
              <w:rPr>
                <w:rFonts w:ascii="Arial" w:hAnsi="Arial" w:eastAsia="Arial"/>
                <w:sz w:val="14"/>
              </w:rPr>
              <w:t>vehicleType</w:t>
            </w:r>
          </w:p>
        </w:tc>
        <w:tc>
          <w:tcPr>
            <w:tcW w:w="1728" w:type="dxa"/>
            <w:vAlign w:val="top"/>
          </w:tcPr>
          <w:p w14:paraId="6FDDF1EF">
            <w:pPr>
              <w:spacing w:after="20" w:line="240" w:lineRule="auto"/>
            </w:pPr>
            <w:r>
              <w:rPr>
                <w:rFonts w:ascii="Arial" w:hAnsi="Arial" w:eastAsia="Arial"/>
                <w:sz w:val="14"/>
              </w:rPr>
              <w:t>FNOL</w:t>
            </w:r>
          </w:p>
        </w:tc>
        <w:tc>
          <w:tcPr>
            <w:tcW w:w="5760" w:type="dxa"/>
            <w:vAlign w:val="top"/>
          </w:tcPr>
          <w:p w14:paraId="448A97B5">
            <w:pPr>
              <w:spacing w:after="20" w:line="240" w:lineRule="auto"/>
            </w:pPr>
            <w:r>
              <w:rPr>
                <w:rFonts w:ascii="Arial" w:hAnsi="Arial" w:eastAsia="Arial"/>
                <w:sz w:val="14"/>
              </w:rPr>
              <w:t>Loại xe (Ô tô, Xe máy, Xe tải...)</w:t>
            </w:r>
          </w:p>
        </w:tc>
      </w:tr>
      <w:tr w14:paraId="6256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top"/>
          </w:tcPr>
          <w:p w14:paraId="2F324460">
            <w:pPr>
              <w:spacing w:after="20" w:line="240" w:lineRule="auto"/>
            </w:pPr>
            <w:r>
              <w:rPr>
                <w:rFonts w:ascii="Arial" w:hAnsi="Arial" w:eastAsia="Arial"/>
                <w:sz w:val="14"/>
              </w:rPr>
              <w:t>UP-309</w:t>
            </w:r>
          </w:p>
        </w:tc>
        <w:tc>
          <w:tcPr>
            <w:tcW w:w="2016" w:type="dxa"/>
            <w:vAlign w:val="top"/>
          </w:tcPr>
          <w:p w14:paraId="6242AD02">
            <w:pPr>
              <w:spacing w:after="20" w:line="240" w:lineRule="auto"/>
            </w:pPr>
            <w:r>
              <w:rPr>
                <w:rFonts w:ascii="Arial" w:hAnsi="Arial" w:eastAsia="Arial"/>
                <w:sz w:val="14"/>
              </w:rPr>
              <w:t>Vehicle</w:t>
            </w:r>
          </w:p>
        </w:tc>
        <w:tc>
          <w:tcPr>
            <w:tcW w:w="2160" w:type="dxa"/>
            <w:vAlign w:val="top"/>
          </w:tcPr>
          <w:p w14:paraId="43F7D30D">
            <w:pPr>
              <w:spacing w:after="20" w:line="240" w:lineRule="auto"/>
            </w:pPr>
            <w:r>
              <w:rPr>
                <w:rFonts w:ascii="Arial" w:hAnsi="Arial" w:eastAsia="Arial"/>
                <w:sz w:val="14"/>
              </w:rPr>
              <w:t>vehicleVIN</w:t>
            </w:r>
          </w:p>
        </w:tc>
        <w:tc>
          <w:tcPr>
            <w:tcW w:w="1728" w:type="dxa"/>
            <w:vAlign w:val="top"/>
          </w:tcPr>
          <w:p w14:paraId="48F2E2CC">
            <w:pPr>
              <w:spacing w:after="20" w:line="240" w:lineRule="auto"/>
            </w:pPr>
            <w:r>
              <w:rPr>
                <w:rFonts w:ascii="Arial" w:hAnsi="Arial" w:eastAsia="Arial"/>
                <w:sz w:val="14"/>
              </w:rPr>
              <w:t>FNOL</w:t>
            </w:r>
          </w:p>
        </w:tc>
        <w:tc>
          <w:tcPr>
            <w:tcW w:w="5760" w:type="dxa"/>
            <w:vAlign w:val="top"/>
          </w:tcPr>
          <w:p w14:paraId="2EABE3A0">
            <w:pPr>
              <w:spacing w:after="20" w:line="240" w:lineRule="auto"/>
            </w:pPr>
            <w:r>
              <w:rPr>
                <w:rFonts w:ascii="Arial" w:hAnsi="Arial" w:eastAsia="Arial"/>
                <w:sz w:val="14"/>
              </w:rPr>
              <w:t>Số khung (VIN) của xe</w:t>
            </w:r>
          </w:p>
        </w:tc>
      </w:tr>
    </w:tbl>
    <w:p w14:paraId="5F8D7656"/>
    <w:sectPr>
      <w:pgSz w:w="11909" w:h="16834"/>
      <w:pgMar w:top="864" w:right="792" w:bottom="864"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F8753">
    <w:pPr>
      <w:pStyle w:val="18"/>
      <w:jc w:val="center"/>
    </w:pPr>
    <w:r>
      <w:rPr>
        <w:i/>
        <w:sz w:val="16"/>
      </w:rPr>
      <w:t>Confidential for academic/project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B81D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B7A3B"/>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7A3B"/>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937"/>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Arial" w:hAnsi="Arial" w:eastAsia="Arial"/>
      <w:sz w:val="18"/>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71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2026-07-06T03:05:05Z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335143D8EE0B4C2CB110C1934EBC0B75_12</vt:lpwstr>
  </property>
</Properties>
</file>